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EB417">
      <w:pPr>
        <w:pStyle w:val="6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298450</wp:posOffset>
                </wp:positionH>
                <wp:positionV relativeFrom="page">
                  <wp:posOffset>297815</wp:posOffset>
                </wp:positionV>
                <wp:extent cx="6519545" cy="947420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545" cy="947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9474200">
                              <a:moveTo>
                                <a:pt x="6474714" y="44704"/>
                              </a:moveTo>
                              <a:lnTo>
                                <a:pt x="6466078" y="44704"/>
                              </a:lnTo>
                              <a:lnTo>
                                <a:pt x="6466078" y="53340"/>
                              </a:lnTo>
                              <a:lnTo>
                                <a:pt x="6466078" y="9420860"/>
                              </a:lnTo>
                              <a:lnTo>
                                <a:pt x="53035" y="9420860"/>
                              </a:lnTo>
                              <a:lnTo>
                                <a:pt x="53035" y="53340"/>
                              </a:lnTo>
                              <a:lnTo>
                                <a:pt x="6466078" y="53340"/>
                              </a:lnTo>
                              <a:lnTo>
                                <a:pt x="6466078" y="44704"/>
                              </a:lnTo>
                              <a:lnTo>
                                <a:pt x="6466078" y="44450"/>
                              </a:lnTo>
                              <a:lnTo>
                                <a:pt x="44437" y="44450"/>
                              </a:lnTo>
                              <a:lnTo>
                                <a:pt x="44437" y="53340"/>
                              </a:lnTo>
                              <a:lnTo>
                                <a:pt x="44437" y="9420860"/>
                              </a:lnTo>
                              <a:lnTo>
                                <a:pt x="44437" y="9429750"/>
                              </a:lnTo>
                              <a:lnTo>
                                <a:pt x="6474714" y="9429750"/>
                              </a:lnTo>
                              <a:lnTo>
                                <a:pt x="6474714" y="9421241"/>
                              </a:lnTo>
                              <a:lnTo>
                                <a:pt x="6474714" y="9420860"/>
                              </a:lnTo>
                              <a:lnTo>
                                <a:pt x="6474714" y="44704"/>
                              </a:lnTo>
                              <a:close/>
                            </a:path>
                            <a:path w="6519545" h="9474200">
                              <a:moveTo>
                                <a:pt x="6519037" y="0"/>
                              </a:moveTo>
                              <a:lnTo>
                                <a:pt x="6483223" y="0"/>
                              </a:lnTo>
                              <a:lnTo>
                                <a:pt x="6483223" y="35560"/>
                              </a:lnTo>
                              <a:lnTo>
                                <a:pt x="6483223" y="9438640"/>
                              </a:lnTo>
                              <a:lnTo>
                                <a:pt x="35839" y="9438640"/>
                              </a:lnTo>
                              <a:lnTo>
                                <a:pt x="35839" y="35560"/>
                              </a:lnTo>
                              <a:lnTo>
                                <a:pt x="6483223" y="35560"/>
                              </a:lnTo>
                              <a:lnTo>
                                <a:pt x="6483223" y="0"/>
                              </a:lnTo>
                              <a:lnTo>
                                <a:pt x="0" y="0"/>
                              </a:lnTo>
                              <a:lnTo>
                                <a:pt x="0" y="35560"/>
                              </a:lnTo>
                              <a:lnTo>
                                <a:pt x="0" y="9438640"/>
                              </a:lnTo>
                              <a:lnTo>
                                <a:pt x="0" y="9474200"/>
                              </a:lnTo>
                              <a:lnTo>
                                <a:pt x="6519037" y="9474200"/>
                              </a:lnTo>
                              <a:lnTo>
                                <a:pt x="6519037" y="9438640"/>
                              </a:lnTo>
                              <a:lnTo>
                                <a:pt x="6519037" y="35560"/>
                              </a:lnTo>
                              <a:lnTo>
                                <a:pt x="65190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3.5pt;margin-top:23.45pt;height:746pt;width:513.35pt;mso-position-horizontal-relative:page;mso-position-vertical-relative:page;z-index:-251648000;mso-width-relative:page;mso-height-relative:page;" fillcolor="#000000" filled="t" stroked="f" coordsize="6519545,9474200" o:gfxdata="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EFf1obZAAAACwEAAA8AAAAAAAAAAQAgAAAAIgAA&#10;AGRycy9kb3ducmV2LnhtbFBLAQIUABQAAAAIAIdO4kCQA37A6wIAABkKAAAOAAAAAAAAAAEAIAAA&#10;ACgBAABkcnMvZTJvRG9jLnhtbFBLBQYAAAAABgAGAFkBAACFBgAAAAA=&#10;" path="m6474714,44704l6466078,44704,6466078,53340,6466078,9420860,53035,9420860,53035,53340,6466078,53340,6466078,44704,6466078,44450,44437,44450,44437,53340,44437,9420860,44437,9429750,6474714,9429750,6474714,9421241,6474714,9420860,6474714,44704xem6519037,0l6483223,0,6483223,35560,6483223,9438640,35839,9438640,35839,35560,6483223,35560,6483223,0,0,0,0,35560,0,9438640,0,9474200,6519037,9474200,6519037,9438640,6519037,35560,6519037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1E16388">
      <w:pPr>
        <w:pStyle w:val="6"/>
        <w:ind w:left="0"/>
        <w:rPr>
          <w:rFonts w:ascii="Times New Roman"/>
          <w:sz w:val="20"/>
        </w:rPr>
      </w:pPr>
    </w:p>
    <w:p w14:paraId="723D3ECB">
      <w:pPr>
        <w:pStyle w:val="6"/>
        <w:ind w:left="0"/>
        <w:rPr>
          <w:rFonts w:ascii="Times New Roman"/>
          <w:sz w:val="20"/>
        </w:rPr>
      </w:pPr>
    </w:p>
    <w:p w14:paraId="05B4E2BA">
      <w:pPr>
        <w:pStyle w:val="6"/>
        <w:spacing w:before="69"/>
        <w:ind w:left="0"/>
        <w:rPr>
          <w:rFonts w:ascii="Times New Roman"/>
          <w:sz w:val="20"/>
        </w:rPr>
      </w:pPr>
    </w:p>
    <w:p w14:paraId="75EB32F9">
      <w:pPr>
        <w:pStyle w:val="6"/>
        <w:ind w:left="28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24760" cy="93091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5217" cy="93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4A1B">
      <w:pPr>
        <w:spacing w:before="336"/>
        <w:ind w:left="904" w:right="1924" w:firstLine="0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>School</w:t>
      </w:r>
      <w:r>
        <w:rPr>
          <w:rFonts w:ascii="Times New Roman"/>
          <w:b/>
          <w:spacing w:val="-17"/>
          <w:sz w:val="30"/>
        </w:rPr>
        <w:t xml:space="preserve"> </w:t>
      </w:r>
      <w:r>
        <w:rPr>
          <w:rFonts w:ascii="Times New Roman"/>
          <w:b/>
          <w:sz w:val="30"/>
        </w:rPr>
        <w:t>of</w:t>
      </w:r>
      <w:r>
        <w:rPr>
          <w:rFonts w:ascii="Times New Roman"/>
          <w:b/>
          <w:spacing w:val="-12"/>
          <w:sz w:val="30"/>
        </w:rPr>
        <w:t xml:space="preserve"> </w:t>
      </w:r>
      <w:r>
        <w:rPr>
          <w:rFonts w:ascii="Times New Roman"/>
          <w:b/>
          <w:spacing w:val="-2"/>
          <w:sz w:val="30"/>
        </w:rPr>
        <w:t>Computing</w:t>
      </w:r>
    </w:p>
    <w:p w14:paraId="2D003E29">
      <w:pPr>
        <w:spacing w:before="173" w:line="417" w:lineRule="auto"/>
        <w:ind w:left="904" w:right="1922" w:firstLine="0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pacing w:val="-2"/>
          <w:sz w:val="30"/>
        </w:rPr>
        <w:t>Department</w:t>
      </w:r>
      <w:r>
        <w:rPr>
          <w:rFonts w:ascii="Times New Roman"/>
          <w:b/>
          <w:spacing w:val="-16"/>
          <w:sz w:val="30"/>
        </w:rPr>
        <w:t xml:space="preserve"> </w:t>
      </w:r>
      <w:r>
        <w:rPr>
          <w:rFonts w:ascii="Times New Roman"/>
          <w:b/>
          <w:spacing w:val="-2"/>
          <w:sz w:val="30"/>
        </w:rPr>
        <w:t>of</w:t>
      </w:r>
      <w:r>
        <w:rPr>
          <w:rFonts w:ascii="Times New Roman"/>
          <w:b/>
          <w:spacing w:val="-17"/>
          <w:sz w:val="30"/>
        </w:rPr>
        <w:t xml:space="preserve"> </w:t>
      </w:r>
      <w:r>
        <w:rPr>
          <w:rFonts w:ascii="Times New Roman"/>
          <w:b/>
          <w:spacing w:val="-2"/>
          <w:sz w:val="30"/>
        </w:rPr>
        <w:t>Computer</w:t>
      </w:r>
      <w:r>
        <w:rPr>
          <w:rFonts w:ascii="Times New Roman"/>
          <w:b/>
          <w:spacing w:val="-12"/>
          <w:sz w:val="30"/>
        </w:rPr>
        <w:t xml:space="preserve"> </w:t>
      </w:r>
      <w:r>
        <w:rPr>
          <w:rFonts w:ascii="Times New Roman"/>
          <w:b/>
          <w:spacing w:val="-2"/>
          <w:sz w:val="30"/>
        </w:rPr>
        <w:t>Science</w:t>
      </w:r>
      <w:r>
        <w:rPr>
          <w:rFonts w:ascii="Times New Roman"/>
          <w:b/>
          <w:spacing w:val="-16"/>
          <w:sz w:val="30"/>
        </w:rPr>
        <w:t xml:space="preserve"> </w:t>
      </w:r>
      <w:r>
        <w:rPr>
          <w:rFonts w:ascii="Times New Roman"/>
          <w:b/>
          <w:spacing w:val="-2"/>
          <w:sz w:val="30"/>
        </w:rPr>
        <w:t>and</w:t>
      </w:r>
      <w:r>
        <w:rPr>
          <w:rFonts w:ascii="Times New Roman"/>
          <w:b/>
          <w:spacing w:val="-19"/>
          <w:sz w:val="30"/>
        </w:rPr>
        <w:t xml:space="preserve"> </w:t>
      </w:r>
      <w:r>
        <w:rPr>
          <w:rFonts w:ascii="Times New Roman"/>
          <w:b/>
          <w:spacing w:val="-2"/>
          <w:sz w:val="30"/>
        </w:rPr>
        <w:t xml:space="preserve">Engineering </w:t>
      </w:r>
      <w:r>
        <w:rPr>
          <w:rFonts w:ascii="Times New Roman"/>
          <w:b/>
          <w:sz w:val="30"/>
        </w:rPr>
        <w:t>ACADEMIC YEAR: 2025-26</w:t>
      </w:r>
    </w:p>
    <w:p w14:paraId="128EFF53">
      <w:pPr>
        <w:spacing w:before="82"/>
        <w:ind w:left="904" w:right="1922" w:firstLine="0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>(WINTER</w:t>
      </w:r>
      <w:r>
        <w:rPr>
          <w:rFonts w:ascii="Times New Roman"/>
          <w:b/>
          <w:spacing w:val="-13"/>
          <w:sz w:val="30"/>
        </w:rPr>
        <w:t xml:space="preserve"> </w:t>
      </w:r>
      <w:r>
        <w:rPr>
          <w:rFonts w:ascii="Times New Roman"/>
          <w:b/>
          <w:spacing w:val="-2"/>
          <w:sz w:val="30"/>
        </w:rPr>
        <w:t>SEMESTER)</w:t>
      </w:r>
    </w:p>
    <w:p w14:paraId="6A6643CA">
      <w:pPr>
        <w:pStyle w:val="6"/>
        <w:ind w:left="0"/>
        <w:rPr>
          <w:rFonts w:ascii="Times New Roman"/>
          <w:b/>
          <w:sz w:val="30"/>
        </w:rPr>
      </w:pPr>
    </w:p>
    <w:p w14:paraId="62197422">
      <w:pPr>
        <w:pStyle w:val="6"/>
        <w:ind w:left="0"/>
        <w:rPr>
          <w:rFonts w:ascii="Times New Roman"/>
          <w:b/>
          <w:sz w:val="30"/>
        </w:rPr>
      </w:pPr>
    </w:p>
    <w:p w14:paraId="48B36C9D">
      <w:pPr>
        <w:pStyle w:val="6"/>
        <w:spacing w:before="49"/>
        <w:ind w:left="0"/>
        <w:rPr>
          <w:rFonts w:ascii="Times New Roman"/>
          <w:b/>
          <w:sz w:val="30"/>
        </w:rPr>
      </w:pPr>
    </w:p>
    <w:p w14:paraId="61FE6418">
      <w:pPr>
        <w:pStyle w:val="7"/>
      </w:pPr>
      <w:r>
        <w:rPr>
          <w:u w:val="single"/>
        </w:rPr>
        <w:t>LAB</w:t>
      </w:r>
      <w:r>
        <w:rPr>
          <w:spacing w:val="-14"/>
          <w:u w:val="single"/>
        </w:rPr>
        <w:t xml:space="preserve"> </w:t>
      </w:r>
      <w:r>
        <w:rPr>
          <w:spacing w:val="-2"/>
          <w:u w:val="single"/>
        </w:rPr>
        <w:t>RECORD</w:t>
      </w:r>
    </w:p>
    <w:p w14:paraId="43F3EDF0">
      <w:pPr>
        <w:pStyle w:val="6"/>
        <w:spacing w:before="154"/>
        <w:ind w:left="0"/>
        <w:rPr>
          <w:rFonts w:ascii="Times New Roman"/>
          <w:b/>
          <w:sz w:val="34"/>
        </w:rPr>
      </w:pPr>
    </w:p>
    <w:p w14:paraId="48D51C36">
      <w:pPr>
        <w:pStyle w:val="7"/>
        <w:spacing w:before="1"/>
        <w:ind w:right="1961"/>
      </w:pPr>
      <w:r>
        <w:rPr>
          <w:spacing w:val="-2"/>
        </w:rPr>
        <w:t>10211CS224</w:t>
      </w:r>
      <w:r>
        <w:rPr>
          <w:spacing w:val="-22"/>
        </w:rPr>
        <w:t xml:space="preserve"> </w:t>
      </w:r>
      <w:r>
        <w:rPr>
          <w:spacing w:val="-2"/>
        </w:rPr>
        <w:t>-</w:t>
      </w:r>
      <w:r>
        <w:rPr>
          <w:spacing w:val="-19"/>
        </w:rPr>
        <w:t xml:space="preserve"> </w:t>
      </w:r>
      <w:r>
        <w:rPr>
          <w:spacing w:val="-2"/>
        </w:rPr>
        <w:t>Full</w:t>
      </w:r>
      <w:r>
        <w:rPr>
          <w:spacing w:val="-16"/>
        </w:rPr>
        <w:t xml:space="preserve"> </w:t>
      </w:r>
      <w:r>
        <w:rPr>
          <w:spacing w:val="-2"/>
        </w:rPr>
        <w:t>Stack</w:t>
      </w:r>
      <w:r>
        <w:rPr>
          <w:spacing w:val="-19"/>
        </w:rPr>
        <w:t xml:space="preserve"> </w:t>
      </w:r>
      <w:r>
        <w:rPr>
          <w:spacing w:val="-2"/>
        </w:rPr>
        <w:t>Application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</w:p>
    <w:p w14:paraId="16D74675">
      <w:pPr>
        <w:pStyle w:val="6"/>
        <w:ind w:left="0"/>
        <w:rPr>
          <w:rFonts w:ascii="Times New Roman"/>
          <w:b/>
          <w:sz w:val="34"/>
        </w:rPr>
      </w:pPr>
    </w:p>
    <w:p w14:paraId="5435E733">
      <w:pPr>
        <w:pStyle w:val="6"/>
        <w:spacing w:before="330"/>
        <w:ind w:left="0"/>
        <w:rPr>
          <w:rFonts w:ascii="Times New Roman"/>
          <w:b/>
          <w:sz w:val="34"/>
        </w:rPr>
      </w:pPr>
    </w:p>
    <w:p w14:paraId="3ECEF144">
      <w:pPr>
        <w:tabs>
          <w:tab w:val="left" w:pos="2639"/>
        </w:tabs>
        <w:spacing w:before="0" w:line="561" w:lineRule="auto"/>
        <w:ind w:left="1311" w:right="5431" w:firstLine="0"/>
        <w:jc w:val="left"/>
        <w:rPr>
          <w:rFonts w:hint="default" w:ascii="Cambria"/>
          <w:b/>
          <w:color w:val="17365D"/>
          <w:spacing w:val="10"/>
          <w:sz w:val="26"/>
          <w:lang w:val="en-IN"/>
        </w:rPr>
      </w:pPr>
      <w:r>
        <w:rPr>
          <w:rFonts w:ascii="Times New Roman"/>
          <w:b/>
          <w:color w:val="17365D"/>
          <w:spacing w:val="-4"/>
          <w:position w:val="2"/>
          <w:sz w:val="26"/>
        </w:rPr>
        <w:t>NAME</w:t>
      </w:r>
      <w:r>
        <w:rPr>
          <w:rFonts w:ascii="Times New Roman"/>
          <w:b/>
          <w:color w:val="17365D"/>
          <w:position w:val="2"/>
          <w:sz w:val="26"/>
        </w:rPr>
        <w:tab/>
      </w:r>
      <w:r>
        <w:rPr>
          <w:rFonts w:ascii="Cambria"/>
          <w:b/>
          <w:color w:val="17365D"/>
          <w:sz w:val="26"/>
        </w:rPr>
        <w:t>:</w:t>
      </w:r>
      <w:r>
        <w:rPr>
          <w:rFonts w:ascii="Cambria"/>
          <w:b/>
          <w:color w:val="17365D"/>
          <w:spacing w:val="10"/>
          <w:sz w:val="26"/>
        </w:rPr>
        <w:t xml:space="preserve"> </w:t>
      </w:r>
      <w:r>
        <w:rPr>
          <w:rFonts w:hint="default" w:ascii="Cambria"/>
          <w:b/>
          <w:color w:val="17365D"/>
          <w:spacing w:val="10"/>
          <w:sz w:val="26"/>
          <w:lang w:val="en-IN"/>
        </w:rPr>
        <w:t>VENNA MAMITHA</w:t>
      </w:r>
    </w:p>
    <w:p w14:paraId="78804B04">
      <w:pPr>
        <w:tabs>
          <w:tab w:val="left" w:pos="2639"/>
        </w:tabs>
        <w:spacing w:before="0" w:line="561" w:lineRule="auto"/>
        <w:ind w:left="1311" w:right="5431" w:firstLine="0"/>
        <w:jc w:val="left"/>
        <w:rPr>
          <w:rFonts w:hint="default" w:ascii="Times New Roman"/>
          <w:b/>
          <w:color w:val="17365D"/>
          <w:position w:val="1"/>
          <w:sz w:val="26"/>
          <w:lang w:val="en-IN"/>
        </w:rPr>
      </w:pPr>
      <w:r>
        <w:rPr>
          <w:rFonts w:ascii="Times New Roman"/>
          <w:b/>
          <w:color w:val="17365D"/>
          <w:spacing w:val="-2"/>
          <w:sz w:val="26"/>
        </w:rPr>
        <w:t>VTU.NO</w:t>
      </w:r>
      <w:r>
        <w:rPr>
          <w:rFonts w:ascii="Times New Roman"/>
          <w:b/>
          <w:color w:val="17365D"/>
          <w:sz w:val="26"/>
        </w:rPr>
        <w:tab/>
      </w:r>
      <w:r>
        <w:rPr>
          <w:rFonts w:ascii="Cambria"/>
          <w:b/>
          <w:color w:val="17365D"/>
          <w:position w:val="1"/>
          <w:sz w:val="26"/>
        </w:rPr>
        <w:t>:</w:t>
      </w:r>
      <w:r>
        <w:rPr>
          <w:rFonts w:ascii="Cambria"/>
          <w:b/>
          <w:color w:val="17365D"/>
          <w:spacing w:val="40"/>
          <w:position w:val="1"/>
          <w:sz w:val="26"/>
        </w:rPr>
        <w:t xml:space="preserve"> </w:t>
      </w:r>
      <w:r>
        <w:rPr>
          <w:rFonts w:ascii="Times New Roman"/>
          <w:b/>
          <w:color w:val="17365D"/>
          <w:position w:val="1"/>
          <w:sz w:val="26"/>
        </w:rPr>
        <w:t>VTU2</w:t>
      </w:r>
      <w:r>
        <w:rPr>
          <w:rFonts w:hint="default" w:ascii="Times New Roman"/>
          <w:b/>
          <w:color w:val="17365D"/>
          <w:position w:val="1"/>
          <w:sz w:val="26"/>
          <w:lang w:val="en-IN"/>
        </w:rPr>
        <w:t>5796</w:t>
      </w:r>
    </w:p>
    <w:p w14:paraId="2273FBEA">
      <w:pPr>
        <w:tabs>
          <w:tab w:val="left" w:pos="2639"/>
        </w:tabs>
        <w:spacing w:before="0" w:line="561" w:lineRule="auto"/>
        <w:ind w:left="1311" w:right="5431" w:firstLine="0"/>
        <w:jc w:val="left"/>
        <w:rPr>
          <w:rFonts w:hint="default" w:ascii="Times New Roman"/>
          <w:b/>
          <w:sz w:val="26"/>
          <w:lang w:val="en-IN"/>
        </w:rPr>
      </w:pPr>
      <w:r>
        <w:rPr>
          <w:rFonts w:ascii="Times New Roman"/>
          <w:b/>
          <w:color w:val="17365D"/>
          <w:spacing w:val="-2"/>
          <w:position w:val="-9"/>
          <w:sz w:val="26"/>
        </w:rPr>
        <w:t>REG.NO</w:t>
      </w:r>
      <w:r>
        <w:rPr>
          <w:rFonts w:ascii="Times New Roman"/>
          <w:b/>
          <w:color w:val="17365D"/>
          <w:position w:val="-9"/>
          <w:sz w:val="26"/>
        </w:rPr>
        <w:tab/>
      </w:r>
      <w:r>
        <w:rPr>
          <w:rFonts w:ascii="Cambria"/>
          <w:b/>
          <w:color w:val="17365D"/>
          <w:sz w:val="26"/>
        </w:rPr>
        <w:t>:</w:t>
      </w:r>
      <w:r>
        <w:rPr>
          <w:rFonts w:ascii="Cambria"/>
          <w:b/>
          <w:color w:val="17365D"/>
          <w:spacing w:val="1"/>
          <w:sz w:val="26"/>
        </w:rPr>
        <w:t xml:space="preserve"> </w:t>
      </w:r>
      <w:r>
        <w:rPr>
          <w:rFonts w:ascii="Times New Roman"/>
          <w:b/>
          <w:color w:val="17365D"/>
          <w:spacing w:val="-2"/>
          <w:sz w:val="26"/>
        </w:rPr>
        <w:t>23UECS0</w:t>
      </w:r>
      <w:r>
        <w:rPr>
          <w:rFonts w:hint="default" w:ascii="Times New Roman"/>
          <w:b/>
          <w:color w:val="17365D"/>
          <w:spacing w:val="-2"/>
          <w:sz w:val="26"/>
          <w:lang w:val="en-IN"/>
        </w:rPr>
        <w:t>603</w:t>
      </w:r>
    </w:p>
    <w:p w14:paraId="16DB34CE">
      <w:pPr>
        <w:tabs>
          <w:tab w:val="left" w:pos="2575"/>
        </w:tabs>
        <w:spacing w:before="0"/>
        <w:ind w:right="0" w:firstLine="1281" w:firstLineChars="50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color w:val="17365D"/>
          <w:spacing w:val="-2"/>
          <w:sz w:val="26"/>
        </w:rPr>
        <w:t>BRANCH</w:t>
      </w:r>
      <w:r>
        <w:rPr>
          <w:rFonts w:ascii="Times New Roman"/>
          <w:b/>
          <w:color w:val="17365D"/>
          <w:sz w:val="26"/>
        </w:rPr>
        <w:tab/>
      </w:r>
      <w:r>
        <w:rPr>
          <w:rFonts w:hint="default" w:ascii="Times New Roman"/>
          <w:b/>
          <w:color w:val="17365D"/>
          <w:sz w:val="26"/>
          <w:lang w:val="en-IN"/>
        </w:rPr>
        <w:t xml:space="preserve"> </w:t>
      </w:r>
      <w:r>
        <w:rPr>
          <w:rFonts w:ascii="Cambria"/>
          <w:b/>
          <w:color w:val="17365D"/>
          <w:sz w:val="26"/>
        </w:rPr>
        <w:t>:</w:t>
      </w:r>
      <w:r>
        <w:rPr>
          <w:rFonts w:ascii="Cambria"/>
          <w:b/>
          <w:color w:val="17365D"/>
          <w:spacing w:val="39"/>
          <w:sz w:val="26"/>
        </w:rPr>
        <w:t xml:space="preserve"> </w:t>
      </w:r>
      <w:r>
        <w:rPr>
          <w:rFonts w:ascii="Times New Roman"/>
          <w:b/>
          <w:color w:val="17365D"/>
          <w:spacing w:val="-5"/>
          <w:sz w:val="26"/>
        </w:rPr>
        <w:t>CSE</w:t>
      </w:r>
    </w:p>
    <w:p w14:paraId="5BF60497">
      <w:pPr>
        <w:pStyle w:val="6"/>
        <w:spacing w:before="10"/>
        <w:ind w:left="0"/>
        <w:rPr>
          <w:rFonts w:ascii="Times New Roman"/>
          <w:b/>
          <w:sz w:val="26"/>
        </w:rPr>
      </w:pPr>
    </w:p>
    <w:p w14:paraId="572B5157">
      <w:pPr>
        <w:spacing w:before="0"/>
        <w:ind w:left="1219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color w:val="17365D"/>
          <w:sz w:val="26"/>
        </w:rPr>
        <w:t>YEAR/SEM</w:t>
      </w:r>
      <w:r>
        <w:rPr>
          <w:rFonts w:ascii="Times New Roman"/>
          <w:b/>
          <w:color w:val="17365D"/>
          <w:spacing w:val="-10"/>
          <w:sz w:val="26"/>
        </w:rPr>
        <w:t xml:space="preserve"> </w:t>
      </w:r>
      <w:r>
        <w:rPr>
          <w:rFonts w:ascii="Cambria"/>
          <w:b/>
          <w:color w:val="17365D"/>
          <w:sz w:val="26"/>
        </w:rPr>
        <w:t>:</w:t>
      </w:r>
      <w:r>
        <w:rPr>
          <w:rFonts w:ascii="Cambria"/>
          <w:b/>
          <w:color w:val="17365D"/>
          <w:spacing w:val="22"/>
          <w:sz w:val="26"/>
        </w:rPr>
        <w:t xml:space="preserve"> </w:t>
      </w:r>
      <w:r>
        <w:rPr>
          <w:rFonts w:ascii="Times New Roman"/>
          <w:b/>
          <w:color w:val="17365D"/>
          <w:spacing w:val="-2"/>
          <w:sz w:val="26"/>
        </w:rPr>
        <w:t>3rd/6th</w:t>
      </w:r>
    </w:p>
    <w:p w14:paraId="3AD15151">
      <w:pPr>
        <w:tabs>
          <w:tab w:val="left" w:pos="2575"/>
        </w:tabs>
        <w:spacing w:before="0"/>
        <w:ind w:right="0" w:firstLine="126" w:firstLineChars="50"/>
        <w:jc w:val="left"/>
        <w:rPr>
          <w:rFonts w:ascii="Times New Roman"/>
          <w:b/>
          <w:color w:val="17365D"/>
          <w:spacing w:val="-4"/>
          <w:sz w:val="26"/>
        </w:rPr>
      </w:pPr>
    </w:p>
    <w:p w14:paraId="171064CC">
      <w:pPr>
        <w:tabs>
          <w:tab w:val="left" w:pos="2575"/>
        </w:tabs>
        <w:spacing w:before="0"/>
        <w:ind w:right="0" w:firstLine="1261" w:firstLineChars="50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color w:val="17365D"/>
          <w:spacing w:val="-4"/>
          <w:sz w:val="26"/>
        </w:rPr>
        <w:t>SLOT</w:t>
      </w:r>
      <w:r>
        <w:rPr>
          <w:rFonts w:ascii="Times New Roman"/>
          <w:b/>
          <w:color w:val="17365D"/>
          <w:sz w:val="26"/>
        </w:rPr>
        <w:tab/>
      </w:r>
      <w:r>
        <w:rPr>
          <w:rFonts w:hint="default" w:ascii="Times New Roman"/>
          <w:b/>
          <w:color w:val="17365D"/>
          <w:sz w:val="26"/>
          <w:lang w:val="en-IN"/>
        </w:rPr>
        <w:t xml:space="preserve"> </w:t>
      </w:r>
      <w:r>
        <w:rPr>
          <w:rFonts w:ascii="Cambria"/>
          <w:b/>
          <w:color w:val="17365D"/>
          <w:sz w:val="26"/>
        </w:rPr>
        <w:t>:</w:t>
      </w:r>
      <w:r>
        <w:rPr>
          <w:rFonts w:ascii="Cambria"/>
          <w:b/>
          <w:color w:val="17365D"/>
          <w:spacing w:val="56"/>
          <w:sz w:val="26"/>
        </w:rPr>
        <w:t xml:space="preserve"> </w:t>
      </w:r>
      <w:r>
        <w:rPr>
          <w:rFonts w:ascii="Times New Roman"/>
          <w:b/>
          <w:color w:val="17365D"/>
          <w:spacing w:val="-5"/>
          <w:sz w:val="26"/>
        </w:rPr>
        <w:t>E2</w:t>
      </w:r>
    </w:p>
    <w:p w14:paraId="5B2DF495">
      <w:pPr>
        <w:spacing w:after="0"/>
        <w:jc w:val="left"/>
        <w:rPr>
          <w:rFonts w:ascii="Times New Roman"/>
          <w:b/>
          <w:sz w:val="26"/>
        </w:rPr>
        <w:sectPr>
          <w:type w:val="continuous"/>
          <w:pgSz w:w="12240" w:h="15840"/>
          <w:pgMar w:top="460" w:right="720" w:bottom="280" w:left="720" w:header="720" w:footer="720" w:gutter="0"/>
          <w:cols w:space="720" w:num="1"/>
        </w:sectPr>
      </w:pPr>
    </w:p>
    <w:p w14:paraId="7A6A1A8D">
      <w:pPr>
        <w:pStyle w:val="6"/>
        <w:spacing w:before="338"/>
        <w:ind w:left="0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298450</wp:posOffset>
                </wp:positionH>
                <wp:positionV relativeFrom="page">
                  <wp:posOffset>297815</wp:posOffset>
                </wp:positionV>
                <wp:extent cx="6519545" cy="947420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545" cy="947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9474200">
                              <a:moveTo>
                                <a:pt x="6474714" y="44704"/>
                              </a:moveTo>
                              <a:lnTo>
                                <a:pt x="6466078" y="44704"/>
                              </a:lnTo>
                              <a:lnTo>
                                <a:pt x="6466078" y="53340"/>
                              </a:lnTo>
                              <a:lnTo>
                                <a:pt x="6466078" y="9420860"/>
                              </a:lnTo>
                              <a:lnTo>
                                <a:pt x="53035" y="9420860"/>
                              </a:lnTo>
                              <a:lnTo>
                                <a:pt x="53035" y="53340"/>
                              </a:lnTo>
                              <a:lnTo>
                                <a:pt x="6466078" y="53340"/>
                              </a:lnTo>
                              <a:lnTo>
                                <a:pt x="6466078" y="44704"/>
                              </a:lnTo>
                              <a:lnTo>
                                <a:pt x="6466078" y="44450"/>
                              </a:lnTo>
                              <a:lnTo>
                                <a:pt x="44437" y="44450"/>
                              </a:lnTo>
                              <a:lnTo>
                                <a:pt x="44437" y="53340"/>
                              </a:lnTo>
                              <a:lnTo>
                                <a:pt x="44437" y="9420860"/>
                              </a:lnTo>
                              <a:lnTo>
                                <a:pt x="44437" y="9429750"/>
                              </a:lnTo>
                              <a:lnTo>
                                <a:pt x="6474714" y="9429750"/>
                              </a:lnTo>
                              <a:lnTo>
                                <a:pt x="6474714" y="9421241"/>
                              </a:lnTo>
                              <a:lnTo>
                                <a:pt x="6474714" y="9420860"/>
                              </a:lnTo>
                              <a:lnTo>
                                <a:pt x="6474714" y="44704"/>
                              </a:lnTo>
                              <a:close/>
                            </a:path>
                            <a:path w="6519545" h="9474200">
                              <a:moveTo>
                                <a:pt x="6519037" y="0"/>
                              </a:moveTo>
                              <a:lnTo>
                                <a:pt x="6483223" y="0"/>
                              </a:lnTo>
                              <a:lnTo>
                                <a:pt x="6483223" y="35560"/>
                              </a:lnTo>
                              <a:lnTo>
                                <a:pt x="6483223" y="9438640"/>
                              </a:lnTo>
                              <a:lnTo>
                                <a:pt x="35839" y="9438640"/>
                              </a:lnTo>
                              <a:lnTo>
                                <a:pt x="35839" y="35560"/>
                              </a:lnTo>
                              <a:lnTo>
                                <a:pt x="6483223" y="35560"/>
                              </a:lnTo>
                              <a:lnTo>
                                <a:pt x="6483223" y="0"/>
                              </a:lnTo>
                              <a:lnTo>
                                <a:pt x="0" y="0"/>
                              </a:lnTo>
                              <a:lnTo>
                                <a:pt x="0" y="35560"/>
                              </a:lnTo>
                              <a:lnTo>
                                <a:pt x="0" y="9438640"/>
                              </a:lnTo>
                              <a:lnTo>
                                <a:pt x="0" y="9474200"/>
                              </a:lnTo>
                              <a:lnTo>
                                <a:pt x="6519037" y="9474200"/>
                              </a:lnTo>
                              <a:lnTo>
                                <a:pt x="6519037" y="9438640"/>
                              </a:lnTo>
                              <a:lnTo>
                                <a:pt x="6519037" y="35560"/>
                              </a:lnTo>
                              <a:lnTo>
                                <a:pt x="65190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3.5pt;margin-top:23.45pt;height:746pt;width:513.35pt;mso-position-horizontal-relative:page;mso-position-vertical-relative:page;z-index:-251648000;mso-width-relative:page;mso-height-relative:page;" fillcolor="#000000" filled="t" stroked="f" coordsize="6519545,9474200" o:gfxdata="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EFf1obZAAAACwEAAA8AAAAAAAAAAQAgAAAAIgAA&#10;AGRycy9kb3ducmV2LnhtbFBLAQIUABQAAAAIAIdO4kAOVcy56wIAABkKAAAOAAAAAAAAAAEAIAAA&#10;ACgBAABkcnMvZTJvRG9jLnhtbFBLBQYAAAAABgAGAFkBAACFBgAAAAA=&#10;" path="m6474714,44704l6466078,44704,6466078,53340,6466078,9420860,53035,9420860,53035,53340,6466078,53340,6466078,44704,6466078,44450,44437,44450,44437,53340,44437,9420860,44437,9429750,6474714,9429750,6474714,9421241,6474714,9420860,6474714,44704xem6519037,0l6483223,0,6483223,35560,6483223,9438640,35839,9438640,35839,35560,6483223,35560,6483223,0,0,0,0,35560,0,9438640,0,9474200,6519037,9474200,6519037,9438640,6519037,35560,6519037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AB59241">
      <w:pPr>
        <w:spacing w:before="0"/>
        <w:ind w:left="904" w:right="1928" w:firstLine="0"/>
        <w:jc w:val="center"/>
        <w:rPr>
          <w:b/>
          <w:sz w:val="30"/>
        </w:rPr>
      </w:pPr>
      <w:r>
        <w:rPr>
          <w:b/>
          <w:color w:val="001F5F"/>
          <w:spacing w:val="-2"/>
          <w:sz w:val="30"/>
        </w:rPr>
        <w:t>10211CS224</w:t>
      </w:r>
      <w:r>
        <w:rPr>
          <w:b/>
          <w:color w:val="001F5F"/>
          <w:spacing w:val="2"/>
          <w:sz w:val="30"/>
        </w:rPr>
        <w:t xml:space="preserve"> </w:t>
      </w:r>
      <w:r>
        <w:rPr>
          <w:b/>
          <w:color w:val="001F5F"/>
          <w:spacing w:val="-2"/>
          <w:sz w:val="30"/>
        </w:rPr>
        <w:t>-</w:t>
      </w:r>
      <w:r>
        <w:rPr>
          <w:b/>
          <w:color w:val="001F5F"/>
          <w:spacing w:val="-8"/>
          <w:sz w:val="30"/>
        </w:rPr>
        <w:t xml:space="preserve"> </w:t>
      </w:r>
      <w:r>
        <w:rPr>
          <w:b/>
          <w:color w:val="001F5F"/>
          <w:spacing w:val="-2"/>
          <w:sz w:val="30"/>
        </w:rPr>
        <w:t>Full</w:t>
      </w:r>
      <w:r>
        <w:rPr>
          <w:b/>
          <w:color w:val="001F5F"/>
          <w:spacing w:val="-12"/>
          <w:sz w:val="30"/>
        </w:rPr>
        <w:t xml:space="preserve"> </w:t>
      </w:r>
      <w:r>
        <w:rPr>
          <w:b/>
          <w:color w:val="001F5F"/>
          <w:spacing w:val="-2"/>
          <w:sz w:val="30"/>
        </w:rPr>
        <w:t>Stack</w:t>
      </w:r>
      <w:r>
        <w:rPr>
          <w:b/>
          <w:color w:val="001F5F"/>
          <w:spacing w:val="-3"/>
          <w:sz w:val="30"/>
        </w:rPr>
        <w:t xml:space="preserve"> </w:t>
      </w:r>
      <w:r>
        <w:rPr>
          <w:b/>
          <w:color w:val="001F5F"/>
          <w:spacing w:val="-2"/>
          <w:sz w:val="30"/>
        </w:rPr>
        <w:t>Application</w:t>
      </w:r>
      <w:r>
        <w:rPr>
          <w:b/>
          <w:color w:val="001F5F"/>
          <w:spacing w:val="-20"/>
          <w:sz w:val="30"/>
        </w:rPr>
        <w:t xml:space="preserve"> </w:t>
      </w:r>
      <w:r>
        <w:rPr>
          <w:b/>
          <w:color w:val="001F5F"/>
          <w:spacing w:val="-2"/>
          <w:sz w:val="30"/>
        </w:rPr>
        <w:t>Development</w:t>
      </w:r>
    </w:p>
    <w:p w14:paraId="7B1D4166">
      <w:pPr>
        <w:spacing w:before="256"/>
        <w:ind w:left="904" w:right="1927" w:firstLine="0"/>
        <w:jc w:val="center"/>
        <w:rPr>
          <w:b/>
          <w:sz w:val="26"/>
        </w:rPr>
      </w:pPr>
      <w:r>
        <w:rPr>
          <w:b/>
          <w:sz w:val="26"/>
        </w:rPr>
        <w:t>TABLE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CONTENTS</w:t>
      </w:r>
    </w:p>
    <w:p w14:paraId="138206A8">
      <w:pPr>
        <w:pStyle w:val="6"/>
        <w:spacing w:before="18"/>
        <w:ind w:left="0"/>
        <w:rPr>
          <w:b/>
          <w:sz w:val="20"/>
        </w:rPr>
      </w:pPr>
    </w:p>
    <w:tbl>
      <w:tblPr>
        <w:tblStyle w:val="5"/>
        <w:tblW w:w="0" w:type="auto"/>
        <w:tblInd w:w="2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1271"/>
        <w:gridCol w:w="7015"/>
      </w:tblGrid>
      <w:tr w14:paraId="7D715D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94" w:type="dxa"/>
          </w:tcPr>
          <w:p w14:paraId="2AAB3E52">
            <w:pPr>
              <w:pStyle w:val="10"/>
              <w:spacing w:line="252" w:lineRule="exact"/>
              <w:ind w:left="108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Task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1271" w:type="dxa"/>
          </w:tcPr>
          <w:p w14:paraId="46805807">
            <w:pPr>
              <w:pStyle w:val="10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7015" w:type="dxa"/>
          </w:tcPr>
          <w:p w14:paraId="4F500902">
            <w:pPr>
              <w:pStyle w:val="10"/>
              <w:spacing w:line="252" w:lineRule="exact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Experiment</w:t>
            </w:r>
            <w:r>
              <w:rPr>
                <w:b/>
                <w:spacing w:val="-9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Title</w:t>
            </w:r>
          </w:p>
        </w:tc>
      </w:tr>
      <w:tr w14:paraId="2E9118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994" w:type="dxa"/>
          </w:tcPr>
          <w:p w14:paraId="60683620">
            <w:pPr>
              <w:pStyle w:val="10"/>
              <w:spacing w:line="252" w:lineRule="exact"/>
              <w:ind w:left="4" w:right="122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271" w:type="dxa"/>
          </w:tcPr>
          <w:p w14:paraId="10B7A17E">
            <w:pPr>
              <w:pStyle w:val="10"/>
              <w:spacing w:line="252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05-01-2026</w:t>
            </w:r>
          </w:p>
        </w:tc>
        <w:tc>
          <w:tcPr>
            <w:tcW w:w="7015" w:type="dxa"/>
          </w:tcPr>
          <w:p w14:paraId="6C4A2B69">
            <w:pPr>
              <w:pStyle w:val="10"/>
              <w:spacing w:line="252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Student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Registration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Database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Storage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Retrieval</w:t>
            </w:r>
          </w:p>
        </w:tc>
      </w:tr>
      <w:tr w14:paraId="54941C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994" w:type="dxa"/>
          </w:tcPr>
          <w:p w14:paraId="293FF61F">
            <w:pPr>
              <w:pStyle w:val="10"/>
              <w:spacing w:line="233" w:lineRule="exact"/>
              <w:ind w:left="4" w:right="122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1271" w:type="dxa"/>
          </w:tcPr>
          <w:p w14:paraId="06675567">
            <w:pPr>
              <w:pStyle w:val="10"/>
              <w:spacing w:line="233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22-01-2026</w:t>
            </w:r>
          </w:p>
        </w:tc>
        <w:tc>
          <w:tcPr>
            <w:tcW w:w="7015" w:type="dxa"/>
          </w:tcPr>
          <w:p w14:paraId="2080B8C1">
            <w:pPr>
              <w:pStyle w:val="10"/>
              <w:spacing w:line="233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Retrieval,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Sorting, and</w:t>
            </w:r>
            <w:r>
              <w:rPr>
                <w:spacing w:val="7"/>
                <w:sz w:val="22"/>
              </w:rPr>
              <w:t xml:space="preserve"> </w:t>
            </w:r>
            <w:r>
              <w:rPr>
                <w:sz w:val="22"/>
              </w:rPr>
              <w:t>Filtering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Dashboard</w:t>
            </w:r>
          </w:p>
        </w:tc>
      </w:tr>
      <w:tr w14:paraId="544DFB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94" w:type="dxa"/>
          </w:tcPr>
          <w:p w14:paraId="739A8E50">
            <w:pPr>
              <w:pStyle w:val="10"/>
              <w:spacing w:line="233" w:lineRule="exact"/>
              <w:ind w:left="4" w:right="122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271" w:type="dxa"/>
          </w:tcPr>
          <w:p w14:paraId="5565AD38">
            <w:pPr>
              <w:pStyle w:val="10"/>
              <w:spacing w:line="233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29-01-2026</w:t>
            </w:r>
          </w:p>
        </w:tc>
        <w:tc>
          <w:tcPr>
            <w:tcW w:w="7015" w:type="dxa"/>
          </w:tcPr>
          <w:p w14:paraId="586E7EC0">
            <w:pPr>
              <w:pStyle w:val="10"/>
              <w:spacing w:line="233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Login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Input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z w:val="22"/>
              </w:rPr>
              <w:t>Validation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Authentication</w:t>
            </w:r>
          </w:p>
        </w:tc>
      </w:tr>
      <w:tr w14:paraId="7AA1F1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994" w:type="dxa"/>
          </w:tcPr>
          <w:p w14:paraId="2D61B717">
            <w:pPr>
              <w:pStyle w:val="10"/>
              <w:spacing w:line="252" w:lineRule="exact"/>
              <w:ind w:left="4" w:right="122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271" w:type="dxa"/>
          </w:tcPr>
          <w:p w14:paraId="778C6E9D">
            <w:pPr>
              <w:pStyle w:val="10"/>
              <w:spacing w:line="252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02-02-2026</w:t>
            </w:r>
          </w:p>
        </w:tc>
        <w:tc>
          <w:tcPr>
            <w:tcW w:w="7015" w:type="dxa"/>
          </w:tcPr>
          <w:p w14:paraId="30EA3F6E">
            <w:pPr>
              <w:pStyle w:val="10"/>
              <w:spacing w:line="252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Order Management</w:t>
            </w:r>
            <w:r>
              <w:rPr>
                <w:spacing w:val="7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SQL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Joins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Subqueries</w:t>
            </w:r>
          </w:p>
        </w:tc>
      </w:tr>
      <w:tr w14:paraId="552E05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94" w:type="dxa"/>
          </w:tcPr>
          <w:p w14:paraId="085CE1E9">
            <w:pPr>
              <w:pStyle w:val="10"/>
              <w:spacing w:line="233" w:lineRule="exact"/>
              <w:ind w:left="4" w:right="122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1271" w:type="dxa"/>
          </w:tcPr>
          <w:p w14:paraId="0AF9526C">
            <w:pPr>
              <w:pStyle w:val="10"/>
              <w:spacing w:line="233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05-02-2026</w:t>
            </w:r>
          </w:p>
        </w:tc>
        <w:tc>
          <w:tcPr>
            <w:tcW w:w="7015" w:type="dxa"/>
          </w:tcPr>
          <w:p w14:paraId="09E48B54">
            <w:pPr>
              <w:pStyle w:val="10"/>
              <w:spacing w:line="233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Transaction-Based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Payment</w:t>
            </w:r>
            <w:r>
              <w:rPr>
                <w:spacing w:val="10"/>
                <w:sz w:val="22"/>
              </w:rPr>
              <w:t xml:space="preserve"> </w:t>
            </w:r>
            <w:r>
              <w:rPr>
                <w:sz w:val="22"/>
              </w:rPr>
              <w:t>Simulation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COMMIT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 xml:space="preserve"> ROLLBACK</w:t>
            </w:r>
          </w:p>
        </w:tc>
      </w:tr>
      <w:tr w14:paraId="239399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994" w:type="dxa"/>
          </w:tcPr>
          <w:p w14:paraId="5221A055">
            <w:pPr>
              <w:pStyle w:val="10"/>
              <w:spacing w:line="252" w:lineRule="exact"/>
              <w:ind w:left="0" w:right="122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1271" w:type="dxa"/>
          </w:tcPr>
          <w:p w14:paraId="6A9ACAAE">
            <w:pPr>
              <w:pStyle w:val="10"/>
              <w:spacing w:line="252" w:lineRule="exact"/>
              <w:ind w:right="18"/>
              <w:rPr>
                <w:sz w:val="22"/>
              </w:rPr>
            </w:pPr>
            <w:r>
              <w:rPr>
                <w:spacing w:val="-8"/>
                <w:sz w:val="22"/>
              </w:rPr>
              <w:t>09-02-2026</w:t>
            </w:r>
          </w:p>
        </w:tc>
        <w:tc>
          <w:tcPr>
            <w:tcW w:w="7015" w:type="dxa"/>
          </w:tcPr>
          <w:p w14:paraId="587283B2">
            <w:pPr>
              <w:pStyle w:val="10"/>
              <w:spacing w:line="252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Automated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Logging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Database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Triggers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Views</w:t>
            </w:r>
          </w:p>
        </w:tc>
      </w:tr>
      <w:tr w14:paraId="5C1609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994" w:type="dxa"/>
          </w:tcPr>
          <w:p w14:paraId="5E19F28C">
            <w:pPr>
              <w:pStyle w:val="10"/>
              <w:spacing w:line="233" w:lineRule="exact"/>
              <w:ind w:left="0" w:right="122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1271" w:type="dxa"/>
          </w:tcPr>
          <w:p w14:paraId="042F9ACC">
            <w:pPr>
              <w:pStyle w:val="10"/>
              <w:spacing w:line="233" w:lineRule="exact"/>
              <w:ind w:right="18"/>
              <w:rPr>
                <w:sz w:val="22"/>
              </w:rPr>
            </w:pPr>
            <w:r>
              <w:rPr>
                <w:spacing w:val="-8"/>
                <w:sz w:val="22"/>
              </w:rPr>
              <w:t>12-02-2026</w:t>
            </w:r>
          </w:p>
        </w:tc>
        <w:tc>
          <w:tcPr>
            <w:tcW w:w="7015" w:type="dxa"/>
          </w:tcPr>
          <w:p w14:paraId="34C3A02F">
            <w:pPr>
              <w:pStyle w:val="10"/>
              <w:spacing w:line="233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Interactive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Form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JavaScript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Events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Functions</w:t>
            </w:r>
          </w:p>
        </w:tc>
      </w:tr>
      <w:tr w14:paraId="24C7F4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994" w:type="dxa"/>
          </w:tcPr>
          <w:p w14:paraId="34D55F3C">
            <w:pPr>
              <w:pStyle w:val="10"/>
              <w:spacing w:line="252" w:lineRule="exact"/>
              <w:ind w:left="4" w:right="122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1271" w:type="dxa"/>
          </w:tcPr>
          <w:p w14:paraId="68F0BD7E">
            <w:pPr>
              <w:pStyle w:val="10"/>
              <w:spacing w:line="252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16-02-2026</w:t>
            </w:r>
          </w:p>
        </w:tc>
        <w:tc>
          <w:tcPr>
            <w:tcW w:w="7015" w:type="dxa"/>
          </w:tcPr>
          <w:p w14:paraId="7C3107FB">
            <w:pPr>
              <w:pStyle w:val="10"/>
              <w:spacing w:line="252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Employee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z w:val="22"/>
              </w:rPr>
              <w:t>Management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>Spring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Core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7"/>
                <w:sz w:val="22"/>
              </w:rPr>
              <w:t xml:space="preserve"> </w:t>
            </w:r>
            <w:r>
              <w:rPr>
                <w:sz w:val="22"/>
              </w:rPr>
              <w:t>Dependency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Injection</w:t>
            </w:r>
          </w:p>
        </w:tc>
      </w:tr>
      <w:tr w14:paraId="57ECCD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994" w:type="dxa"/>
          </w:tcPr>
          <w:p w14:paraId="2CAC0F88">
            <w:pPr>
              <w:pStyle w:val="10"/>
              <w:spacing w:line="233" w:lineRule="exact"/>
              <w:ind w:left="4" w:right="122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1271" w:type="dxa"/>
          </w:tcPr>
          <w:p w14:paraId="1F5E4930">
            <w:pPr>
              <w:pStyle w:val="10"/>
              <w:spacing w:line="233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19-02-2026</w:t>
            </w:r>
          </w:p>
        </w:tc>
        <w:tc>
          <w:tcPr>
            <w:tcW w:w="7015" w:type="dxa"/>
          </w:tcPr>
          <w:p w14:paraId="190CB3C8">
            <w:pPr>
              <w:pStyle w:val="10"/>
              <w:spacing w:line="233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MVC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Application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Annotation-Based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Configuration</w:t>
            </w:r>
          </w:p>
        </w:tc>
      </w:tr>
      <w:tr w14:paraId="0ED05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994" w:type="dxa"/>
          </w:tcPr>
          <w:p w14:paraId="089D4D2F">
            <w:pPr>
              <w:pStyle w:val="10"/>
              <w:spacing w:line="233" w:lineRule="exact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1271" w:type="dxa"/>
          </w:tcPr>
          <w:p w14:paraId="165D4F27">
            <w:pPr>
              <w:pStyle w:val="10"/>
              <w:spacing w:line="233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23-02-2026</w:t>
            </w:r>
          </w:p>
        </w:tc>
        <w:tc>
          <w:tcPr>
            <w:tcW w:w="7015" w:type="dxa"/>
          </w:tcPr>
          <w:p w14:paraId="3850DCCF">
            <w:pPr>
              <w:pStyle w:val="10"/>
              <w:spacing w:line="233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Student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CRUD</w:t>
            </w:r>
            <w:r>
              <w:rPr>
                <w:spacing w:val="16"/>
                <w:sz w:val="22"/>
              </w:rPr>
              <w:t xml:space="preserve"> </w:t>
            </w:r>
            <w:r>
              <w:rPr>
                <w:sz w:val="22"/>
              </w:rPr>
              <w:t>Operations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Using Spring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Boot</w:t>
            </w:r>
            <w:r>
              <w:rPr>
                <w:spacing w:val="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JPA</w:t>
            </w:r>
          </w:p>
        </w:tc>
      </w:tr>
      <w:tr w14:paraId="25CCD8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994" w:type="dxa"/>
          </w:tcPr>
          <w:p w14:paraId="35ECE137">
            <w:pPr>
              <w:pStyle w:val="10"/>
              <w:spacing w:line="233" w:lineRule="exact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1271" w:type="dxa"/>
          </w:tcPr>
          <w:p w14:paraId="2AC0A380">
            <w:pPr>
              <w:pStyle w:val="10"/>
              <w:spacing w:line="233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26-02-2026</w:t>
            </w:r>
          </w:p>
        </w:tc>
        <w:tc>
          <w:tcPr>
            <w:tcW w:w="7015" w:type="dxa"/>
          </w:tcPr>
          <w:p w14:paraId="70622BA2">
            <w:pPr>
              <w:pStyle w:val="10"/>
              <w:spacing w:line="233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Access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Spring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>JPA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Sorting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Pagination</w:t>
            </w:r>
          </w:p>
        </w:tc>
      </w:tr>
      <w:tr w14:paraId="6FACB3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994" w:type="dxa"/>
          </w:tcPr>
          <w:p w14:paraId="72B5970B">
            <w:pPr>
              <w:pStyle w:val="10"/>
              <w:spacing w:line="233" w:lineRule="exact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12.</w:t>
            </w:r>
          </w:p>
        </w:tc>
        <w:tc>
          <w:tcPr>
            <w:tcW w:w="1271" w:type="dxa"/>
          </w:tcPr>
          <w:p w14:paraId="3E327400">
            <w:pPr>
              <w:pStyle w:val="10"/>
              <w:spacing w:line="233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02-03-2026</w:t>
            </w:r>
          </w:p>
        </w:tc>
        <w:tc>
          <w:tcPr>
            <w:tcW w:w="7015" w:type="dxa"/>
          </w:tcPr>
          <w:p w14:paraId="0619A8C0">
            <w:pPr>
              <w:pStyle w:val="10"/>
              <w:spacing w:line="233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RESTful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API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Product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Management</w:t>
            </w:r>
            <w:r>
              <w:rPr>
                <w:spacing w:val="9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Spring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Boot</w:t>
            </w:r>
          </w:p>
        </w:tc>
      </w:tr>
      <w:tr w14:paraId="7B1CD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994" w:type="dxa"/>
          </w:tcPr>
          <w:p w14:paraId="1B3133FF">
            <w:pPr>
              <w:pStyle w:val="10"/>
              <w:spacing w:line="253" w:lineRule="exact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13.</w:t>
            </w:r>
          </w:p>
        </w:tc>
        <w:tc>
          <w:tcPr>
            <w:tcW w:w="1271" w:type="dxa"/>
          </w:tcPr>
          <w:p w14:paraId="6DC9D151">
            <w:pPr>
              <w:pStyle w:val="10"/>
              <w:spacing w:line="253" w:lineRule="exact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05-03-2026</w:t>
            </w:r>
          </w:p>
        </w:tc>
        <w:tc>
          <w:tcPr>
            <w:tcW w:w="7015" w:type="dxa"/>
          </w:tcPr>
          <w:p w14:paraId="27B5C132">
            <w:pPr>
              <w:pStyle w:val="10"/>
              <w:spacing w:line="253" w:lineRule="exact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Exception</w:t>
            </w:r>
            <w:r>
              <w:rPr>
                <w:spacing w:val="-19"/>
                <w:sz w:val="22"/>
              </w:rPr>
              <w:t xml:space="preserve"> </w:t>
            </w:r>
            <w:r>
              <w:rPr>
                <w:sz w:val="22"/>
              </w:rPr>
              <w:t>Handling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Validation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 RESTful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Applications</w:t>
            </w:r>
          </w:p>
        </w:tc>
      </w:tr>
      <w:tr w14:paraId="6E8C6C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994" w:type="dxa"/>
          </w:tcPr>
          <w:p w14:paraId="7EEE7898">
            <w:pPr>
              <w:pStyle w:val="10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14.</w:t>
            </w:r>
          </w:p>
        </w:tc>
        <w:tc>
          <w:tcPr>
            <w:tcW w:w="1271" w:type="dxa"/>
          </w:tcPr>
          <w:p w14:paraId="619D12A0">
            <w:pPr>
              <w:pStyle w:val="10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09-03-2026</w:t>
            </w:r>
          </w:p>
        </w:tc>
        <w:tc>
          <w:tcPr>
            <w:tcW w:w="7015" w:type="dxa"/>
          </w:tcPr>
          <w:p w14:paraId="108D91DE">
            <w:pPr>
              <w:pStyle w:val="10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Microservices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Architecture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with Service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Decomposition</w:t>
            </w:r>
          </w:p>
        </w:tc>
      </w:tr>
      <w:tr w14:paraId="4BA076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94" w:type="dxa"/>
          </w:tcPr>
          <w:p w14:paraId="1B3F9EDB">
            <w:pPr>
              <w:pStyle w:val="10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15.</w:t>
            </w:r>
          </w:p>
        </w:tc>
        <w:tc>
          <w:tcPr>
            <w:tcW w:w="1271" w:type="dxa"/>
          </w:tcPr>
          <w:p w14:paraId="6D9867D4">
            <w:pPr>
              <w:pStyle w:val="10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16-03-2026</w:t>
            </w:r>
          </w:p>
        </w:tc>
        <w:tc>
          <w:tcPr>
            <w:tcW w:w="7015" w:type="dxa"/>
          </w:tcPr>
          <w:p w14:paraId="0EDE32E2">
            <w:pPr>
              <w:pStyle w:val="10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Registry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12"/>
                <w:sz w:val="22"/>
              </w:rPr>
              <w:t xml:space="preserve"> </w:t>
            </w:r>
            <w:r>
              <w:rPr>
                <w:sz w:val="22"/>
              </w:rPr>
              <w:t>Discovery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Eureka</w:t>
            </w:r>
          </w:p>
        </w:tc>
      </w:tr>
      <w:tr w14:paraId="6865A4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994" w:type="dxa"/>
          </w:tcPr>
          <w:p w14:paraId="5ED69EC6">
            <w:pPr>
              <w:pStyle w:val="10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16.</w:t>
            </w:r>
          </w:p>
        </w:tc>
        <w:tc>
          <w:tcPr>
            <w:tcW w:w="1271" w:type="dxa"/>
          </w:tcPr>
          <w:p w14:paraId="4B86C149">
            <w:pPr>
              <w:pStyle w:val="10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28-03-2026</w:t>
            </w:r>
          </w:p>
        </w:tc>
        <w:tc>
          <w:tcPr>
            <w:tcW w:w="7015" w:type="dxa"/>
          </w:tcPr>
          <w:p w14:paraId="06863F66">
            <w:pPr>
              <w:pStyle w:val="10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Gateway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Load</w:t>
            </w:r>
            <w:r>
              <w:rPr>
                <w:spacing w:val="9"/>
                <w:sz w:val="22"/>
              </w:rPr>
              <w:t xml:space="preserve"> </w:t>
            </w:r>
            <w:r>
              <w:rPr>
                <w:sz w:val="22"/>
              </w:rPr>
              <w:t>Balancing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Microservices</w:t>
            </w:r>
          </w:p>
        </w:tc>
      </w:tr>
      <w:tr w14:paraId="0A36B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994" w:type="dxa"/>
          </w:tcPr>
          <w:p w14:paraId="3F4DCB46">
            <w:pPr>
              <w:pStyle w:val="10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17.</w:t>
            </w:r>
          </w:p>
        </w:tc>
        <w:tc>
          <w:tcPr>
            <w:tcW w:w="1271" w:type="dxa"/>
          </w:tcPr>
          <w:p w14:paraId="5E81E0BC">
            <w:pPr>
              <w:pStyle w:val="10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30-03-2026</w:t>
            </w:r>
          </w:p>
        </w:tc>
        <w:tc>
          <w:tcPr>
            <w:tcW w:w="7015" w:type="dxa"/>
          </w:tcPr>
          <w:p w14:paraId="6493A893">
            <w:pPr>
              <w:pStyle w:val="10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Inter-Service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Communication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REST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APIs</w:t>
            </w:r>
          </w:p>
        </w:tc>
      </w:tr>
      <w:tr w14:paraId="5919E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94" w:type="dxa"/>
          </w:tcPr>
          <w:p w14:paraId="3D7C68AB">
            <w:pPr>
              <w:pStyle w:val="10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18.</w:t>
            </w:r>
          </w:p>
        </w:tc>
        <w:tc>
          <w:tcPr>
            <w:tcW w:w="1271" w:type="dxa"/>
          </w:tcPr>
          <w:p w14:paraId="72DCCF69">
            <w:pPr>
              <w:pStyle w:val="10"/>
              <w:ind w:right="18"/>
              <w:rPr>
                <w:sz w:val="22"/>
              </w:rPr>
            </w:pPr>
            <w:r>
              <w:rPr>
                <w:spacing w:val="-8"/>
                <w:sz w:val="22"/>
              </w:rPr>
              <w:t>02-04-2026</w:t>
            </w:r>
          </w:p>
        </w:tc>
        <w:tc>
          <w:tcPr>
            <w:tcW w:w="7015" w:type="dxa"/>
          </w:tcPr>
          <w:p w14:paraId="0FEAFF94">
            <w:pPr>
              <w:pStyle w:val="10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Unit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Testing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Microservices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Applications</w:t>
            </w:r>
          </w:p>
        </w:tc>
      </w:tr>
      <w:tr w14:paraId="6BFEBC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994" w:type="dxa"/>
          </w:tcPr>
          <w:p w14:paraId="2A1EEF1B">
            <w:pPr>
              <w:pStyle w:val="10"/>
              <w:spacing w:line="240" w:lineRule="auto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19.</w:t>
            </w:r>
          </w:p>
        </w:tc>
        <w:tc>
          <w:tcPr>
            <w:tcW w:w="1271" w:type="dxa"/>
          </w:tcPr>
          <w:p w14:paraId="2FD57FED">
            <w:pPr>
              <w:pStyle w:val="10"/>
              <w:spacing w:line="240" w:lineRule="auto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06-04-2026</w:t>
            </w:r>
          </w:p>
        </w:tc>
        <w:tc>
          <w:tcPr>
            <w:tcW w:w="7015" w:type="dxa"/>
          </w:tcPr>
          <w:p w14:paraId="632841DA">
            <w:pPr>
              <w:pStyle w:val="10"/>
              <w:spacing w:line="240" w:lineRule="auto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Version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Control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Git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>Remote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Repositories</w:t>
            </w:r>
          </w:p>
        </w:tc>
      </w:tr>
      <w:tr w14:paraId="26146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994" w:type="dxa"/>
          </w:tcPr>
          <w:p w14:paraId="6DD8B774">
            <w:pPr>
              <w:pStyle w:val="10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20.</w:t>
            </w:r>
          </w:p>
        </w:tc>
        <w:tc>
          <w:tcPr>
            <w:tcW w:w="1271" w:type="dxa"/>
          </w:tcPr>
          <w:p w14:paraId="19E00527">
            <w:pPr>
              <w:pStyle w:val="10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08-04-2026</w:t>
            </w:r>
          </w:p>
        </w:tc>
        <w:tc>
          <w:tcPr>
            <w:tcW w:w="7015" w:type="dxa"/>
          </w:tcPr>
          <w:p w14:paraId="5D992D28">
            <w:pPr>
              <w:pStyle w:val="10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Git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Branching, Merging,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Conflict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Resolution</w:t>
            </w:r>
          </w:p>
        </w:tc>
      </w:tr>
      <w:tr w14:paraId="3A562B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994" w:type="dxa"/>
          </w:tcPr>
          <w:p w14:paraId="33E9921C">
            <w:pPr>
              <w:pStyle w:val="10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21.</w:t>
            </w:r>
          </w:p>
        </w:tc>
        <w:tc>
          <w:tcPr>
            <w:tcW w:w="1271" w:type="dxa"/>
          </w:tcPr>
          <w:p w14:paraId="41D36AA8">
            <w:pPr>
              <w:pStyle w:val="10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13-04-2026</w:t>
            </w:r>
          </w:p>
        </w:tc>
        <w:tc>
          <w:tcPr>
            <w:tcW w:w="7015" w:type="dxa"/>
          </w:tcPr>
          <w:p w14:paraId="2C767835">
            <w:pPr>
              <w:pStyle w:val="10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CI/CD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z w:val="22"/>
              </w:rPr>
              <w:t>Pipeline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Automated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Build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Deployment</w:t>
            </w:r>
          </w:p>
        </w:tc>
      </w:tr>
      <w:tr w14:paraId="499B18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994" w:type="dxa"/>
          </w:tcPr>
          <w:p w14:paraId="11072156">
            <w:pPr>
              <w:pStyle w:val="10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22.</w:t>
            </w:r>
          </w:p>
        </w:tc>
        <w:tc>
          <w:tcPr>
            <w:tcW w:w="1271" w:type="dxa"/>
          </w:tcPr>
          <w:p w14:paraId="17F6234F">
            <w:pPr>
              <w:pStyle w:val="10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16-04-2026</w:t>
            </w:r>
          </w:p>
        </w:tc>
        <w:tc>
          <w:tcPr>
            <w:tcW w:w="7015" w:type="dxa"/>
          </w:tcPr>
          <w:p w14:paraId="4A2AC676">
            <w:pPr>
              <w:pStyle w:val="10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Cloud Service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Providers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Comparison and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>Pricing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Models</w:t>
            </w:r>
          </w:p>
        </w:tc>
      </w:tr>
      <w:tr w14:paraId="58517B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994" w:type="dxa"/>
          </w:tcPr>
          <w:p w14:paraId="74EF8417">
            <w:pPr>
              <w:pStyle w:val="10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23.</w:t>
            </w:r>
          </w:p>
        </w:tc>
        <w:tc>
          <w:tcPr>
            <w:tcW w:w="1271" w:type="dxa"/>
          </w:tcPr>
          <w:p w14:paraId="4DFB3C76">
            <w:pPr>
              <w:pStyle w:val="10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20-04-2026</w:t>
            </w:r>
          </w:p>
        </w:tc>
        <w:tc>
          <w:tcPr>
            <w:tcW w:w="7015" w:type="dxa"/>
          </w:tcPr>
          <w:p w14:paraId="2EBB4593">
            <w:pPr>
              <w:pStyle w:val="10"/>
              <w:ind w:left="0" w:leftChars="0" w:firstLine="0" w:firstLineChars="0"/>
              <w:jc w:val="left"/>
              <w:rPr>
                <w:sz w:val="22"/>
              </w:rPr>
            </w:pPr>
            <w:r>
              <w:rPr>
                <w:sz w:val="22"/>
              </w:rPr>
              <w:t>Prompt</w:t>
            </w:r>
            <w:r>
              <w:rPr>
                <w:spacing w:val="7"/>
                <w:sz w:val="22"/>
              </w:rPr>
              <w:t xml:space="preserve"> </w:t>
            </w:r>
            <w:r>
              <w:rPr>
                <w:sz w:val="22"/>
              </w:rPr>
              <w:t>Engineering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z w:val="22"/>
              </w:rPr>
              <w:t>Code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Generation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>Generative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AI</w:t>
            </w:r>
          </w:p>
        </w:tc>
      </w:tr>
      <w:tr w14:paraId="60CD3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994" w:type="dxa"/>
          </w:tcPr>
          <w:p w14:paraId="3679B658">
            <w:pPr>
              <w:pStyle w:val="10"/>
              <w:spacing w:line="240" w:lineRule="auto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24.</w:t>
            </w:r>
          </w:p>
        </w:tc>
        <w:tc>
          <w:tcPr>
            <w:tcW w:w="1271" w:type="dxa"/>
          </w:tcPr>
          <w:p w14:paraId="468B6ABD">
            <w:pPr>
              <w:pStyle w:val="10"/>
              <w:spacing w:line="240" w:lineRule="auto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27-04-2026</w:t>
            </w:r>
          </w:p>
        </w:tc>
        <w:tc>
          <w:tcPr>
            <w:tcW w:w="7015" w:type="dxa"/>
          </w:tcPr>
          <w:p w14:paraId="4EF8E743">
            <w:pPr>
              <w:pStyle w:val="10"/>
              <w:spacing w:line="240" w:lineRule="auto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Cloud-Based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Application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Vibe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Coding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Generative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AI</w:t>
            </w:r>
          </w:p>
        </w:tc>
      </w:tr>
      <w:tr w14:paraId="14F2CB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994" w:type="dxa"/>
          </w:tcPr>
          <w:p w14:paraId="0FD482B0">
            <w:pPr>
              <w:pStyle w:val="10"/>
              <w:ind w:left="115" w:right="122"/>
              <w:rPr>
                <w:sz w:val="22"/>
              </w:rPr>
            </w:pPr>
            <w:r>
              <w:rPr>
                <w:spacing w:val="-5"/>
                <w:sz w:val="22"/>
              </w:rPr>
              <w:t>25.</w:t>
            </w:r>
          </w:p>
        </w:tc>
        <w:tc>
          <w:tcPr>
            <w:tcW w:w="1271" w:type="dxa"/>
          </w:tcPr>
          <w:p w14:paraId="2A48E4A4">
            <w:pPr>
              <w:pStyle w:val="10"/>
              <w:ind w:right="18"/>
              <w:rPr>
                <w:sz w:val="22"/>
              </w:rPr>
            </w:pPr>
            <w:r>
              <w:rPr>
                <w:spacing w:val="-6"/>
                <w:sz w:val="22"/>
              </w:rPr>
              <w:t>30-04-2026</w:t>
            </w:r>
          </w:p>
        </w:tc>
        <w:tc>
          <w:tcPr>
            <w:tcW w:w="7015" w:type="dxa"/>
          </w:tcPr>
          <w:p w14:paraId="1489CE89">
            <w:pPr>
              <w:pStyle w:val="10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Cases</w:t>
            </w:r>
          </w:p>
        </w:tc>
      </w:tr>
    </w:tbl>
    <w:p w14:paraId="5DC150FE">
      <w:pPr>
        <w:pStyle w:val="10"/>
        <w:spacing w:after="0"/>
        <w:jc w:val="left"/>
        <w:rPr>
          <w:sz w:val="22"/>
        </w:rPr>
        <w:sectPr>
          <w:pgSz w:w="12240" w:h="15840"/>
          <w:pgMar w:top="460" w:right="720" w:bottom="280" w:left="720" w:header="720" w:footer="720" w:gutter="0"/>
          <w:cols w:space="720" w:num="1"/>
        </w:sectPr>
      </w:pPr>
    </w:p>
    <w:p w14:paraId="32972DE6">
      <w:pPr>
        <w:pStyle w:val="3"/>
        <w:ind w:left="772"/>
      </w:pPr>
      <w:r>
        <w:rPr>
          <w:spacing w:val="-4"/>
        </w:rPr>
        <w:t>Task-1:</w:t>
      </w:r>
      <w:r>
        <w:rPr>
          <w:spacing w:val="-6"/>
        </w:rPr>
        <w:t xml:space="preserve"> </w:t>
      </w:r>
      <w:r>
        <w:rPr>
          <w:spacing w:val="-4"/>
        </w:rPr>
        <w:t>Student</w:t>
      </w:r>
      <w:r>
        <w:rPr>
          <w:spacing w:val="-13"/>
        </w:rPr>
        <w:t xml:space="preserve"> </w:t>
      </w:r>
      <w:r>
        <w:rPr>
          <w:spacing w:val="-4"/>
        </w:rPr>
        <w:t>Registration</w:t>
      </w:r>
      <w:r>
        <w:rPr>
          <w:spacing w:val="9"/>
        </w:rPr>
        <w:t xml:space="preserve"> </w:t>
      </w:r>
      <w:r>
        <w:rPr>
          <w:spacing w:val="-4"/>
        </w:rPr>
        <w:t>&amp;</w:t>
      </w:r>
      <w:r>
        <w:rPr>
          <w:spacing w:val="-5"/>
        </w:rPr>
        <w:t xml:space="preserve"> </w:t>
      </w:r>
      <w:r>
        <w:rPr>
          <w:spacing w:val="-4"/>
        </w:rPr>
        <w:t>Data</w:t>
      </w:r>
      <w:r>
        <w:rPr>
          <w:spacing w:val="-8"/>
        </w:rPr>
        <w:t xml:space="preserve"> </w:t>
      </w:r>
      <w:r>
        <w:rPr>
          <w:spacing w:val="-4"/>
        </w:rPr>
        <w:t>Storage</w:t>
      </w:r>
      <w:r>
        <w:rPr>
          <w:spacing w:val="-11"/>
        </w:rPr>
        <w:t xml:space="preserve"> </w:t>
      </w:r>
      <w:r>
        <w:rPr>
          <w:spacing w:val="-4"/>
        </w:rPr>
        <w:t>System</w:t>
      </w:r>
    </w:p>
    <w:p w14:paraId="0814F38D">
      <w:pPr>
        <w:pStyle w:val="6"/>
        <w:ind w:left="0"/>
        <w:rPr>
          <w:b/>
        </w:rPr>
      </w:pPr>
    </w:p>
    <w:p w14:paraId="53D64DA0">
      <w:pPr>
        <w:pStyle w:val="6"/>
        <w:spacing w:before="74"/>
        <w:ind w:left="0"/>
        <w:rPr>
          <w:b/>
        </w:rPr>
      </w:pPr>
    </w:p>
    <w:p w14:paraId="2F5FAD41">
      <w:pPr>
        <w:pStyle w:val="6"/>
        <w:tabs>
          <w:tab w:val="left" w:pos="4187"/>
        </w:tabs>
        <w:spacing w:before="1" w:line="278" w:lineRule="auto"/>
        <w:ind w:right="1329"/>
      </w:pPr>
      <w:r>
        <w:rPr>
          <w:b/>
          <w:spacing w:val="-4"/>
        </w:rPr>
        <w:t>AIM</w:t>
      </w:r>
      <w:r>
        <w:rPr>
          <w:spacing w:val="-4"/>
        </w:rPr>
        <w:t>:</w:t>
      </w:r>
      <w:r>
        <w:rPr>
          <w:spacing w:val="-6"/>
        </w:rPr>
        <w:t xml:space="preserve"> </w:t>
      </w:r>
      <w:r>
        <w:rPr>
          <w:spacing w:val="-4"/>
        </w:rPr>
        <w:t>To develop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Student</w:t>
      </w:r>
      <w:r>
        <w:rPr>
          <w:spacing w:val="-16"/>
        </w:rPr>
        <w:t xml:space="preserve"> </w:t>
      </w:r>
      <w:r>
        <w:rPr>
          <w:spacing w:val="-4"/>
        </w:rPr>
        <w:t>Registration System that</w:t>
      </w:r>
      <w:r>
        <w:rPr>
          <w:spacing w:val="-12"/>
        </w:rPr>
        <w:t xml:space="preserve"> </w:t>
      </w:r>
      <w:r>
        <w:rPr>
          <w:spacing w:val="-4"/>
        </w:rPr>
        <w:t>allows</w:t>
      </w:r>
      <w:r>
        <w:rPr>
          <w:spacing w:val="11"/>
        </w:rPr>
        <w:t xml:space="preserve"> </w:t>
      </w:r>
      <w:r>
        <w:rPr>
          <w:spacing w:val="-4"/>
        </w:rPr>
        <w:t>users</w:t>
      </w:r>
      <w:r>
        <w:rPr>
          <w:spacing w:val="-6"/>
        </w:rPr>
        <w:t xml:space="preserve"> </w:t>
      </w:r>
      <w:r>
        <w:rPr>
          <w:spacing w:val="-4"/>
        </w:rPr>
        <w:t>to enter,</w:t>
      </w:r>
      <w:r>
        <w:rPr>
          <w:spacing w:val="-10"/>
        </w:rPr>
        <w:t xml:space="preserve"> </w:t>
      </w:r>
      <w:r>
        <w:rPr>
          <w:spacing w:val="-4"/>
        </w:rPr>
        <w:t>store, and</w:t>
      </w:r>
      <w:r>
        <w:rPr>
          <w:spacing w:val="-5"/>
        </w:rPr>
        <w:t xml:space="preserve"> </w:t>
      </w:r>
      <w:r>
        <w:rPr>
          <w:spacing w:val="-4"/>
        </w:rPr>
        <w:t xml:space="preserve">manage </w:t>
      </w:r>
      <w:r>
        <w:t>student details efficiently using a</w:t>
      </w:r>
      <w:r>
        <w:tab/>
      </w:r>
      <w:r>
        <w:t>web interface and a MySQL database.</w:t>
      </w:r>
    </w:p>
    <w:p w14:paraId="49BC1660">
      <w:pPr>
        <w:pStyle w:val="2"/>
        <w:spacing w:before="189"/>
      </w:pPr>
      <w:r>
        <w:rPr>
          <w:spacing w:val="-2"/>
        </w:rPr>
        <w:t>ALGORITHM:</w:t>
      </w:r>
    </w:p>
    <w:p w14:paraId="21B451C3">
      <w:pPr>
        <w:pStyle w:val="6"/>
        <w:spacing w:before="216"/>
      </w:pPr>
      <w:r>
        <w:t>Step</w:t>
      </w:r>
      <w:r>
        <w:rPr>
          <w:spacing w:val="-1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spacing w:val="-2"/>
        </w:rPr>
        <w:t>Start</w:t>
      </w:r>
    </w:p>
    <w:p w14:paraId="7C24329C">
      <w:pPr>
        <w:pStyle w:val="6"/>
        <w:spacing w:before="215"/>
      </w:pPr>
      <w:r>
        <w:rPr>
          <w:spacing w:val="-2"/>
        </w:rPr>
        <w:t>Step</w:t>
      </w:r>
      <w:r>
        <w:rPr>
          <w:spacing w:val="-12"/>
        </w:rPr>
        <w:t xml:space="preserve"> </w:t>
      </w:r>
      <w:r>
        <w:rPr>
          <w:spacing w:val="-2"/>
        </w:rPr>
        <w:t>2:</w:t>
      </w:r>
      <w:r>
        <w:rPr>
          <w:spacing w:val="-11"/>
        </w:rPr>
        <w:t xml:space="preserve"> </w:t>
      </w:r>
      <w:r>
        <w:rPr>
          <w:spacing w:val="-2"/>
        </w:rPr>
        <w:t>Open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web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  <w:r>
        <w:rPr>
          <w:spacing w:val="-8"/>
        </w:rPr>
        <w:t xml:space="preserve"> </w:t>
      </w:r>
      <w:r>
        <w:rPr>
          <w:spacing w:val="-2"/>
        </w:rPr>
        <w:t>(index</w:t>
      </w:r>
      <w:r>
        <w:rPr>
          <w:spacing w:val="-11"/>
        </w:rPr>
        <w:t xml:space="preserve"> </w:t>
      </w:r>
      <w:r>
        <w:rPr>
          <w:spacing w:val="-4"/>
        </w:rPr>
        <w:t>page)</w:t>
      </w:r>
    </w:p>
    <w:p w14:paraId="66F7A246">
      <w:pPr>
        <w:pStyle w:val="6"/>
        <w:spacing w:before="154"/>
      </w:pPr>
      <w:r>
        <w:rPr>
          <w:spacing w:val="-2"/>
        </w:rPr>
        <w:t>Step</w:t>
      </w:r>
      <w:r>
        <w:rPr>
          <w:spacing w:val="-14"/>
        </w:rPr>
        <w:t xml:space="preserve"> </w:t>
      </w:r>
      <w:r>
        <w:rPr>
          <w:spacing w:val="-2"/>
        </w:rPr>
        <w:t>3:</w:t>
      </w:r>
      <w:r>
        <w:rPr>
          <w:spacing w:val="-12"/>
        </w:rPr>
        <w:t xml:space="preserve"> </w:t>
      </w:r>
      <w:r>
        <w:rPr>
          <w:spacing w:val="-2"/>
        </w:rPr>
        <w:t>Display</w:t>
      </w:r>
      <w:r>
        <w:rPr>
          <w:spacing w:val="-9"/>
        </w:rPr>
        <w:t xml:space="preserve"> </w:t>
      </w:r>
      <w:r>
        <w:rPr>
          <w:spacing w:val="-2"/>
        </w:rPr>
        <w:t>home</w:t>
      </w:r>
      <w:r>
        <w:rPr>
          <w:spacing w:val="-17"/>
        </w:rPr>
        <w:t xml:space="preserve"> </w:t>
      </w:r>
      <w:r>
        <w:rPr>
          <w:spacing w:val="-2"/>
        </w:rPr>
        <w:t>page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option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go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registration</w:t>
      </w:r>
      <w:r>
        <w:rPr>
          <w:spacing w:val="-13"/>
        </w:rPr>
        <w:t xml:space="preserve"> </w:t>
      </w:r>
      <w:r>
        <w:rPr>
          <w:spacing w:val="-4"/>
        </w:rPr>
        <w:t>page</w:t>
      </w:r>
    </w:p>
    <w:p w14:paraId="1E003C28">
      <w:pPr>
        <w:pStyle w:val="6"/>
        <w:spacing w:before="197"/>
      </w:pPr>
      <w:r>
        <w:t>Step</w:t>
      </w:r>
      <w:r>
        <w:rPr>
          <w:spacing w:val="-13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navigates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rPr>
          <w:spacing w:val="-4"/>
        </w:rPr>
        <w:t>form</w:t>
      </w:r>
    </w:p>
    <w:p w14:paraId="23E37D02">
      <w:pPr>
        <w:pStyle w:val="6"/>
        <w:spacing w:before="204" w:line="408" w:lineRule="auto"/>
        <w:ind w:right="3976"/>
      </w:pPr>
      <w:r>
        <w:rPr>
          <w:spacing w:val="-4"/>
        </w:rPr>
        <w:t>Step</w:t>
      </w:r>
      <w:r>
        <w:rPr>
          <w:spacing w:val="-8"/>
        </w:rPr>
        <w:t xml:space="preserve"> </w:t>
      </w:r>
      <w:r>
        <w:rPr>
          <w:spacing w:val="-4"/>
        </w:rPr>
        <w:t>5: User enters</w:t>
      </w:r>
      <w:r>
        <w:rPr>
          <w:spacing w:val="-12"/>
        </w:rPr>
        <w:t xml:space="preserve"> </w:t>
      </w:r>
      <w:r>
        <w:rPr>
          <w:spacing w:val="-4"/>
        </w:rPr>
        <w:t>student</w:t>
      </w:r>
      <w:r>
        <w:rPr>
          <w:spacing w:val="-8"/>
        </w:rPr>
        <w:t xml:space="preserve"> </w:t>
      </w:r>
      <w:r>
        <w:rPr>
          <w:spacing w:val="-4"/>
        </w:rPr>
        <w:t>details (like</w:t>
      </w:r>
      <w:r>
        <w:t xml:space="preserve"> </w:t>
      </w:r>
      <w:r>
        <w:rPr>
          <w:spacing w:val="-4"/>
        </w:rPr>
        <w:t>name,</w:t>
      </w:r>
      <w:r>
        <w:rPr>
          <w:spacing w:val="-7"/>
        </w:rPr>
        <w:t xml:space="preserve"> </w:t>
      </w:r>
      <w:r>
        <w:rPr>
          <w:spacing w:val="-4"/>
        </w:rPr>
        <w:t>ID,</w:t>
      </w:r>
      <w:r>
        <w:rPr>
          <w:spacing w:val="-14"/>
        </w:rPr>
        <w:t xml:space="preserve"> </w:t>
      </w:r>
      <w:r>
        <w:rPr>
          <w:spacing w:val="-4"/>
        </w:rPr>
        <w:t xml:space="preserve">course, etc.) </w:t>
      </w:r>
      <w:r>
        <w:t>Step 6: Validate input fields</w:t>
      </w:r>
    </w:p>
    <w:p w14:paraId="55C9B3CD">
      <w:pPr>
        <w:pStyle w:val="9"/>
        <w:numPr>
          <w:ilvl w:val="0"/>
          <w:numId w:val="1"/>
        </w:numPr>
        <w:tabs>
          <w:tab w:val="left" w:pos="1439"/>
        </w:tabs>
        <w:spacing w:before="72" w:after="0" w:line="240" w:lineRule="auto"/>
        <w:ind w:left="1439" w:right="0" w:hanging="360"/>
        <w:jc w:val="left"/>
        <w:rPr>
          <w:sz w:val="24"/>
        </w:rPr>
      </w:pPr>
      <w:r>
        <w:rPr>
          <w:spacing w:val="-2"/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empty</w:t>
      </w:r>
    </w:p>
    <w:p w14:paraId="2608E5F1">
      <w:pPr>
        <w:pStyle w:val="9"/>
        <w:numPr>
          <w:ilvl w:val="0"/>
          <w:numId w:val="1"/>
        </w:numPr>
        <w:tabs>
          <w:tab w:val="left" w:pos="1439"/>
        </w:tabs>
        <w:spacing w:before="194" w:after="0" w:line="240" w:lineRule="auto"/>
        <w:ind w:left="1439" w:right="0" w:hanging="360"/>
        <w:jc w:val="left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correct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29AE3EC8">
      <w:pPr>
        <w:pStyle w:val="6"/>
        <w:spacing w:before="134" w:line="400" w:lineRule="auto"/>
        <w:ind w:right="5603"/>
      </w:pPr>
      <w:r>
        <w:t xml:space="preserve">Step 7: Submit the form data to the server </w:t>
      </w:r>
      <w:r>
        <w:rPr>
          <w:spacing w:val="-2"/>
        </w:rPr>
        <w:t>Step</w:t>
      </w:r>
      <w:r>
        <w:rPr>
          <w:spacing w:val="-12"/>
        </w:rPr>
        <w:t xml:space="preserve"> </w:t>
      </w:r>
      <w:r>
        <w:rPr>
          <w:spacing w:val="-2"/>
        </w:rPr>
        <w:t>8:</w:t>
      </w:r>
      <w:r>
        <w:rPr>
          <w:spacing w:val="-12"/>
        </w:rPr>
        <w:t xml:space="preserve"> </w:t>
      </w:r>
      <w:r>
        <w:rPr>
          <w:spacing w:val="-2"/>
        </w:rPr>
        <w:t>Server</w:t>
      </w:r>
      <w:r>
        <w:rPr>
          <w:spacing w:val="-14"/>
        </w:rPr>
        <w:t xml:space="preserve"> </w:t>
      </w:r>
      <w:r>
        <w:rPr>
          <w:spacing w:val="-2"/>
        </w:rPr>
        <w:t>receives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9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Node.js</w:t>
      </w:r>
    </w:p>
    <w:p w14:paraId="17FB542D">
      <w:pPr>
        <w:pStyle w:val="6"/>
        <w:spacing w:before="78"/>
      </w:pPr>
      <w:r>
        <w:rPr>
          <w:spacing w:val="-2"/>
        </w:rPr>
        <w:t>Step</w:t>
      </w:r>
      <w:r>
        <w:rPr>
          <w:spacing w:val="-12"/>
        </w:rPr>
        <w:t xml:space="preserve"> </w:t>
      </w:r>
      <w:r>
        <w:rPr>
          <w:spacing w:val="-2"/>
        </w:rPr>
        <w:t>9:</w:t>
      </w:r>
      <w:r>
        <w:rPr>
          <w:spacing w:val="-12"/>
        </w:rPr>
        <w:t xml:space="preserve"> </w:t>
      </w:r>
      <w:r>
        <w:rPr>
          <w:spacing w:val="-2"/>
        </w:rPr>
        <w:t>Establish</w:t>
      </w:r>
      <w:r>
        <w:rPr>
          <w:spacing w:val="-11"/>
        </w:rPr>
        <w:t xml:space="preserve"> </w:t>
      </w:r>
      <w:r>
        <w:rPr>
          <w:spacing w:val="-2"/>
        </w:rPr>
        <w:t>connection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MySQL</w:t>
      </w:r>
      <w:r>
        <w:rPr>
          <w:spacing w:val="-11"/>
        </w:rPr>
        <w:t xml:space="preserve"> </w:t>
      </w:r>
      <w:r>
        <w:rPr>
          <w:spacing w:val="-2"/>
        </w:rPr>
        <w:t>database</w:t>
      </w:r>
    </w:p>
    <w:p w14:paraId="4732F4C3">
      <w:pPr>
        <w:pStyle w:val="9"/>
        <w:numPr>
          <w:ilvl w:val="0"/>
          <w:numId w:val="1"/>
        </w:numPr>
        <w:tabs>
          <w:tab w:val="left" w:pos="1439"/>
        </w:tabs>
        <w:spacing w:before="197" w:after="0" w:line="240" w:lineRule="auto"/>
        <w:ind w:left="1439" w:right="0" w:hanging="360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connection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fails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4DE833A0">
      <w:pPr>
        <w:pStyle w:val="9"/>
        <w:numPr>
          <w:ilvl w:val="0"/>
          <w:numId w:val="1"/>
        </w:numPr>
        <w:tabs>
          <w:tab w:val="left" w:pos="1439"/>
        </w:tabs>
        <w:spacing w:before="213" w:after="0" w:line="240" w:lineRule="auto"/>
        <w:ind w:left="1439" w:right="0" w:hanging="360"/>
        <w:jc w:val="left"/>
        <w:rPr>
          <w:sz w:val="24"/>
        </w:rPr>
      </w:pPr>
      <w:r>
        <w:rPr>
          <w:sz w:val="24"/>
        </w:rPr>
        <w:t>Else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6531B7B4">
      <w:pPr>
        <w:pStyle w:val="6"/>
        <w:spacing w:before="156" w:line="415" w:lineRule="auto"/>
        <w:ind w:right="5603"/>
      </w:pPr>
      <w:r>
        <w:rPr>
          <w:spacing w:val="-4"/>
        </w:rPr>
        <w:t>Step</w:t>
      </w:r>
      <w:r>
        <w:rPr>
          <w:spacing w:val="-7"/>
        </w:rPr>
        <w:t xml:space="preserve"> </w:t>
      </w:r>
      <w:r>
        <w:rPr>
          <w:spacing w:val="-4"/>
        </w:rPr>
        <w:t>10: Insert student</w:t>
      </w:r>
      <w:r>
        <w:rPr>
          <w:spacing w:val="-25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into</w:t>
      </w:r>
      <w:r>
        <w:rPr>
          <w:spacing w:val="-11"/>
        </w:rPr>
        <w:t xml:space="preserve"> </w:t>
      </w:r>
      <w:r>
        <w:rPr>
          <w:spacing w:val="-4"/>
        </w:rPr>
        <w:t>database</w:t>
      </w:r>
      <w:r>
        <w:rPr>
          <w:spacing w:val="-6"/>
        </w:rPr>
        <w:t xml:space="preserve"> </w:t>
      </w:r>
      <w:r>
        <w:rPr>
          <w:spacing w:val="-4"/>
        </w:rPr>
        <w:t xml:space="preserve">table </w:t>
      </w:r>
      <w:r>
        <w:t>Step 11: Confirm successful storage of data Step 12: Display success message to user</w:t>
      </w:r>
    </w:p>
    <w:p w14:paraId="31C356C9">
      <w:pPr>
        <w:pStyle w:val="6"/>
        <w:spacing w:line="224" w:lineRule="exact"/>
      </w:pPr>
      <w:r>
        <w:rPr>
          <w:spacing w:val="-4"/>
        </w:rPr>
        <w:t>Step</w:t>
      </w:r>
      <w:r>
        <w:rPr>
          <w:spacing w:val="-7"/>
        </w:rPr>
        <w:t xml:space="preserve"> </w:t>
      </w:r>
      <w:r>
        <w:rPr>
          <w:spacing w:val="-4"/>
        </w:rPr>
        <w:t>13:</w:t>
      </w:r>
      <w:r>
        <w:rPr>
          <w:spacing w:val="-11"/>
        </w:rPr>
        <w:t xml:space="preserve"> </w:t>
      </w:r>
      <w:r>
        <w:rPr>
          <w:spacing w:val="-4"/>
        </w:rPr>
        <w:t>Allow</w:t>
      </w:r>
      <w:r>
        <w:rPr>
          <w:spacing w:val="1"/>
        </w:rPr>
        <w:t xml:space="preserve"> </w:t>
      </w:r>
      <w:r>
        <w:rPr>
          <w:spacing w:val="-4"/>
        </w:rPr>
        <w:t>user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2"/>
        </w:rPr>
        <w:t xml:space="preserve"> </w:t>
      </w:r>
      <w:r>
        <w:rPr>
          <w:spacing w:val="-4"/>
        </w:rPr>
        <w:t>view/manage</w:t>
      </w:r>
      <w:r>
        <w:rPr>
          <w:spacing w:val="9"/>
        </w:rPr>
        <w:t xml:space="preserve"> </w:t>
      </w:r>
      <w:r>
        <w:rPr>
          <w:spacing w:val="-4"/>
        </w:rPr>
        <w:t>stored</w:t>
      </w:r>
      <w:r>
        <w:rPr>
          <w:spacing w:val="-8"/>
        </w:rPr>
        <w:t xml:space="preserve"> </w:t>
      </w:r>
      <w:r>
        <w:rPr>
          <w:spacing w:val="-4"/>
        </w:rPr>
        <w:t>data</w:t>
      </w:r>
      <w:r>
        <w:rPr>
          <w:spacing w:val="-8"/>
        </w:rPr>
        <w:t xml:space="preserve"> </w:t>
      </w:r>
      <w:r>
        <w:rPr>
          <w:spacing w:val="-4"/>
        </w:rPr>
        <w:t>(if</w:t>
      </w:r>
      <w:r>
        <w:rPr>
          <w:spacing w:val="3"/>
        </w:rPr>
        <w:t xml:space="preserve"> </w:t>
      </w:r>
      <w:r>
        <w:rPr>
          <w:spacing w:val="-4"/>
        </w:rPr>
        <w:t>implemented)</w:t>
      </w:r>
    </w:p>
    <w:p w14:paraId="2236F335">
      <w:pPr>
        <w:spacing w:before="207" w:line="424" w:lineRule="auto"/>
        <w:ind w:left="719" w:right="8792" w:firstLine="0"/>
        <w:jc w:val="left"/>
        <w:rPr>
          <w:b/>
          <w:sz w:val="24"/>
        </w:rPr>
      </w:pPr>
      <w:r>
        <w:rPr>
          <w:sz w:val="24"/>
        </w:rPr>
        <w:t>Step</w:t>
      </w:r>
      <w:r>
        <w:rPr>
          <w:spacing w:val="-14"/>
          <w:sz w:val="24"/>
        </w:rPr>
        <w:t xml:space="preserve"> </w:t>
      </w:r>
      <w:r>
        <w:rPr>
          <w:sz w:val="24"/>
        </w:rPr>
        <w:t>14: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Stop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6"/>
          <w:sz w:val="24"/>
        </w:rPr>
        <w:t>INDEX.HTML:</w:t>
      </w:r>
    </w:p>
    <w:p w14:paraId="4D0EB0F5">
      <w:pPr>
        <w:pStyle w:val="6"/>
        <w:spacing w:before="52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12E6B021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E6F605F">
      <w:pPr>
        <w:pStyle w:val="6"/>
        <w:spacing w:before="33"/>
      </w:pPr>
      <w:r>
        <w:rPr>
          <w:spacing w:val="-2"/>
        </w:rPr>
        <w:t>&lt;html&gt;</w:t>
      </w:r>
    </w:p>
    <w:p w14:paraId="6989B86D">
      <w:pPr>
        <w:pStyle w:val="6"/>
        <w:spacing w:before="195"/>
      </w:pPr>
      <w:r>
        <w:rPr>
          <w:spacing w:val="-2"/>
        </w:rPr>
        <w:t>&lt;head&gt;</w:t>
      </w:r>
    </w:p>
    <w:p w14:paraId="4A203612">
      <w:pPr>
        <w:pStyle w:val="6"/>
        <w:spacing w:before="216"/>
      </w:pPr>
      <w:r>
        <w:rPr>
          <w:spacing w:val="-5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Portal&lt;/title&gt;</w:t>
      </w:r>
    </w:p>
    <w:p w14:paraId="26B33E4D">
      <w:pPr>
        <w:pStyle w:val="6"/>
        <w:spacing w:before="194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r>
        <w:rPr>
          <w:spacing w:val="-4"/>
        </w:rPr>
        <w:t>rel="stylesheet"</w:t>
      </w:r>
      <w:r>
        <w:rPr>
          <w:spacing w:val="5"/>
        </w:rPr>
        <w:t xml:space="preserve"> </w:t>
      </w:r>
      <w:r>
        <w:rPr>
          <w:spacing w:val="-4"/>
        </w:rPr>
        <w:t>href="style.css"&gt;</w:t>
      </w:r>
    </w:p>
    <w:p w14:paraId="0BAB12E8">
      <w:pPr>
        <w:pStyle w:val="6"/>
        <w:spacing w:before="216"/>
      </w:pPr>
      <w:r>
        <w:rPr>
          <w:spacing w:val="-2"/>
        </w:rPr>
        <w:t>&lt;/head&gt;</w:t>
      </w:r>
    </w:p>
    <w:p w14:paraId="4AEAF251">
      <w:pPr>
        <w:pStyle w:val="6"/>
        <w:spacing w:before="194"/>
      </w:pPr>
      <w:r>
        <w:rPr>
          <w:spacing w:val="-2"/>
        </w:rPr>
        <w:t>&lt;body&gt;</w:t>
      </w:r>
    </w:p>
    <w:p w14:paraId="513FF40E">
      <w:pPr>
        <w:pStyle w:val="6"/>
        <w:spacing w:before="216"/>
      </w:pPr>
      <w:r>
        <w:rPr>
          <w:spacing w:val="-4"/>
        </w:rPr>
        <w:t>&lt;div</w:t>
      </w:r>
      <w:r>
        <w:rPr>
          <w:spacing w:val="-3"/>
        </w:rPr>
        <w:t xml:space="preserve"> </w:t>
      </w:r>
      <w:r>
        <w:rPr>
          <w:spacing w:val="-4"/>
        </w:rPr>
        <w:t>class="home-container"&gt;</w:t>
      </w:r>
    </w:p>
    <w:p w14:paraId="0AD9A921">
      <w:pPr>
        <w:pStyle w:val="6"/>
        <w:spacing w:before="213"/>
      </w:pPr>
      <w:r>
        <w:rPr>
          <w:spacing w:val="-4"/>
        </w:rPr>
        <w:t>&lt;h1&gt;Welcome</w:t>
      </w:r>
      <w:r>
        <w:rPr>
          <w:spacing w:val="1"/>
        </w:rPr>
        <w:t xml:space="preserve"> </w:t>
      </w:r>
      <w:r>
        <w:rPr>
          <w:spacing w:val="-4"/>
        </w:rPr>
        <w:t>to</w:t>
      </w:r>
      <w:r>
        <w:rPr>
          <w:spacing w:val="-2"/>
        </w:rPr>
        <w:t xml:space="preserve"> </w:t>
      </w:r>
      <w:r>
        <w:rPr>
          <w:spacing w:val="-4"/>
        </w:rPr>
        <w:t>Student</w:t>
      </w:r>
      <w:r>
        <w:rPr>
          <w:spacing w:val="-12"/>
        </w:rPr>
        <w:t xml:space="preserve"> </w:t>
      </w:r>
      <w:r>
        <w:rPr>
          <w:spacing w:val="-4"/>
        </w:rPr>
        <w:t>Portal&lt;/h1&gt;</w:t>
      </w:r>
    </w:p>
    <w:p w14:paraId="1679E554">
      <w:pPr>
        <w:pStyle w:val="6"/>
        <w:spacing w:before="197"/>
      </w:pPr>
      <w:r>
        <w:rPr>
          <w:spacing w:val="-4"/>
        </w:rPr>
        <w:t>&lt;p&gt;Register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manage</w:t>
      </w:r>
      <w:r>
        <w:rPr>
          <w:spacing w:val="-5"/>
        </w:rPr>
        <w:t xml:space="preserve"> </w:t>
      </w:r>
      <w:r>
        <w:rPr>
          <w:spacing w:val="-4"/>
        </w:rPr>
        <w:t>student</w:t>
      </w:r>
      <w:r>
        <w:rPr>
          <w:spacing w:val="-7"/>
        </w:rPr>
        <w:t xml:space="preserve"> </w:t>
      </w:r>
      <w:r>
        <w:rPr>
          <w:spacing w:val="-4"/>
        </w:rPr>
        <w:t>information easily.&lt;/p&gt;</w:t>
      </w:r>
    </w:p>
    <w:p w14:paraId="2B8BB598">
      <w:pPr>
        <w:pStyle w:val="6"/>
        <w:spacing w:before="214"/>
      </w:pPr>
      <w:r>
        <w:rPr>
          <w:spacing w:val="-4"/>
        </w:rPr>
        <w:t>&lt;a</w:t>
      </w:r>
      <w:r>
        <w:rPr>
          <w:spacing w:val="-3"/>
        </w:rPr>
        <w:t xml:space="preserve"> </w:t>
      </w:r>
      <w:r>
        <w:rPr>
          <w:spacing w:val="-4"/>
        </w:rPr>
        <w:t>href="registration.html" class="start-btn"&gt;Go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Registration&lt;/a&gt;</w:t>
      </w:r>
    </w:p>
    <w:p w14:paraId="604B933F">
      <w:pPr>
        <w:pStyle w:val="6"/>
        <w:spacing w:before="216"/>
      </w:pPr>
      <w:r>
        <w:rPr>
          <w:spacing w:val="-2"/>
        </w:rPr>
        <w:t>&lt;/div&gt;</w:t>
      </w:r>
    </w:p>
    <w:p w14:paraId="3D8252E0">
      <w:pPr>
        <w:pStyle w:val="6"/>
        <w:spacing w:before="216"/>
      </w:pPr>
      <w:r>
        <w:rPr>
          <w:spacing w:val="-2"/>
        </w:rPr>
        <w:t>&lt;/body&gt;</w:t>
      </w:r>
    </w:p>
    <w:p w14:paraId="25E2C34C">
      <w:pPr>
        <w:pStyle w:val="6"/>
        <w:spacing w:before="213"/>
      </w:pPr>
      <w:r>
        <w:rPr>
          <w:spacing w:val="-2"/>
        </w:rPr>
        <w:t>&lt;/html&gt;</w:t>
      </w:r>
    </w:p>
    <w:p w14:paraId="219FA3EC">
      <w:pPr>
        <w:pStyle w:val="2"/>
        <w:spacing w:before="197"/>
      </w:pPr>
      <w:r>
        <w:rPr>
          <w:spacing w:val="-2"/>
        </w:rPr>
        <w:t>REGISTRATION.HTML:</w:t>
      </w:r>
    </w:p>
    <w:p w14:paraId="1DC93670">
      <w:pPr>
        <w:pStyle w:val="6"/>
        <w:spacing w:before="213"/>
      </w:pPr>
      <w:r>
        <w:rPr>
          <w:spacing w:val="-4"/>
        </w:rPr>
        <w:t>&lt;!DOCTYPE</w:t>
      </w:r>
      <w:r>
        <w:rPr>
          <w:spacing w:val="1"/>
        </w:rPr>
        <w:t xml:space="preserve"> </w:t>
      </w:r>
      <w:r>
        <w:rPr>
          <w:spacing w:val="-2"/>
        </w:rPr>
        <w:t>html&gt;</w:t>
      </w:r>
    </w:p>
    <w:p w14:paraId="422CF36F">
      <w:pPr>
        <w:pStyle w:val="6"/>
        <w:spacing w:before="216"/>
      </w:pPr>
      <w:r>
        <w:rPr>
          <w:spacing w:val="-2"/>
        </w:rPr>
        <w:t>&lt;html&gt;</w:t>
      </w:r>
    </w:p>
    <w:p w14:paraId="5BDE9D09">
      <w:pPr>
        <w:pStyle w:val="6"/>
        <w:spacing w:before="195"/>
      </w:pPr>
      <w:r>
        <w:rPr>
          <w:spacing w:val="-2"/>
        </w:rPr>
        <w:t>&lt;head&gt;</w:t>
      </w:r>
    </w:p>
    <w:p w14:paraId="062DAAF1">
      <w:pPr>
        <w:pStyle w:val="6"/>
        <w:spacing w:before="216"/>
      </w:pPr>
      <w:r>
        <w:rPr>
          <w:spacing w:val="-5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Registration&lt;/title&gt;</w:t>
      </w:r>
    </w:p>
    <w:p w14:paraId="4299721B">
      <w:pPr>
        <w:pStyle w:val="6"/>
        <w:spacing w:before="215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r>
        <w:rPr>
          <w:spacing w:val="-4"/>
        </w:rPr>
        <w:t>rel="stylesheet"</w:t>
      </w:r>
      <w:r>
        <w:rPr>
          <w:spacing w:val="5"/>
        </w:rPr>
        <w:t xml:space="preserve"> </w:t>
      </w:r>
      <w:r>
        <w:rPr>
          <w:spacing w:val="-4"/>
        </w:rPr>
        <w:t>href="style.css"&gt;</w:t>
      </w:r>
    </w:p>
    <w:p w14:paraId="26A9B2A6">
      <w:pPr>
        <w:pStyle w:val="6"/>
        <w:spacing w:before="214"/>
      </w:pPr>
      <w:r>
        <w:rPr>
          <w:spacing w:val="-2"/>
        </w:rPr>
        <w:t>&lt;/head&gt;</w:t>
      </w:r>
    </w:p>
    <w:p w14:paraId="13F42E83">
      <w:pPr>
        <w:pStyle w:val="6"/>
        <w:spacing w:before="196"/>
      </w:pPr>
      <w:r>
        <w:rPr>
          <w:spacing w:val="-2"/>
        </w:rPr>
        <w:t>&lt;body&gt;</w:t>
      </w:r>
    </w:p>
    <w:p w14:paraId="7414E2E7">
      <w:pPr>
        <w:pStyle w:val="6"/>
        <w:spacing w:before="214"/>
      </w:pPr>
      <w:r>
        <w:t>&lt;div</w:t>
      </w:r>
      <w:r>
        <w:rPr>
          <w:spacing w:val="-11"/>
        </w:rPr>
        <w:t xml:space="preserve"> </w:t>
      </w:r>
      <w:r>
        <w:rPr>
          <w:spacing w:val="-2"/>
        </w:rPr>
        <w:t>class="container"&gt;</w:t>
      </w:r>
    </w:p>
    <w:p w14:paraId="7574C138">
      <w:pPr>
        <w:pStyle w:val="6"/>
        <w:spacing w:before="197"/>
      </w:pPr>
      <w:r>
        <w:rPr>
          <w:spacing w:val="-5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Registration&lt;/h1&gt;</w:t>
      </w:r>
    </w:p>
    <w:p w14:paraId="6F0B2417">
      <w:pPr>
        <w:pStyle w:val="6"/>
        <w:spacing w:before="213"/>
      </w:pPr>
      <w:r>
        <w:rPr>
          <w:spacing w:val="-4"/>
        </w:rPr>
        <w:t>&lt;button</w:t>
      </w:r>
      <w:r>
        <w:rPr>
          <w:spacing w:val="-10"/>
        </w:rPr>
        <w:t xml:space="preserve"> </w:t>
      </w:r>
      <w:r>
        <w:rPr>
          <w:spacing w:val="-4"/>
        </w:rPr>
        <w:t>onclick="goHome()"</w:t>
      </w:r>
      <w:r>
        <w:rPr>
          <w:spacing w:val="6"/>
        </w:rPr>
        <w:t xml:space="preserve"> </w:t>
      </w:r>
      <w:r>
        <w:rPr>
          <w:spacing w:val="-4"/>
        </w:rPr>
        <w:t>class="home-btn"&gt;Home&lt;/button&gt;</w:t>
      </w:r>
    </w:p>
    <w:p w14:paraId="2F4FA715">
      <w:pPr>
        <w:pStyle w:val="6"/>
        <w:spacing w:before="216"/>
      </w:pPr>
      <w:r>
        <w:rPr>
          <w:spacing w:val="-4"/>
        </w:rPr>
        <w:t>&lt;form</w:t>
      </w:r>
      <w:r>
        <w:rPr>
          <w:spacing w:val="-5"/>
        </w:rPr>
        <w:t xml:space="preserve"> </w:t>
      </w:r>
      <w:r>
        <w:rPr>
          <w:spacing w:val="-2"/>
        </w:rPr>
        <w:t>id="studentForm"&gt;</w:t>
      </w:r>
    </w:p>
    <w:p w14:paraId="307E9EA5">
      <w:pPr>
        <w:pStyle w:val="6"/>
        <w:spacing w:before="194"/>
      </w:pPr>
      <w:r>
        <w:rPr>
          <w:spacing w:val="-2"/>
        </w:rPr>
        <w:t>&lt;label&gt;Name&lt;/label&gt;</w:t>
      </w:r>
    </w:p>
    <w:p w14:paraId="56349484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2F21C3D">
      <w:pPr>
        <w:pStyle w:val="6"/>
        <w:spacing w:before="33"/>
      </w:pPr>
      <w:r>
        <w:rPr>
          <w:spacing w:val="-4"/>
        </w:rPr>
        <w:t>&lt;input</w:t>
      </w:r>
      <w:r>
        <w:rPr>
          <w:spacing w:val="-14"/>
        </w:rPr>
        <w:t xml:space="preserve"> </w:t>
      </w:r>
      <w:r>
        <w:rPr>
          <w:spacing w:val="-4"/>
        </w:rPr>
        <w:t>type="text"</w:t>
      </w:r>
      <w:r>
        <w:rPr>
          <w:spacing w:val="-3"/>
        </w:rPr>
        <w:t xml:space="preserve"> </w:t>
      </w:r>
      <w:r>
        <w:rPr>
          <w:spacing w:val="-4"/>
        </w:rPr>
        <w:t>id="name"</w:t>
      </w:r>
      <w:r>
        <w:rPr>
          <w:spacing w:val="1"/>
        </w:rPr>
        <w:t xml:space="preserve"> </w:t>
      </w:r>
      <w:r>
        <w:rPr>
          <w:spacing w:val="-4"/>
        </w:rPr>
        <w:t>placeholder="Enter</w:t>
      </w:r>
      <w:r>
        <w:rPr>
          <w:spacing w:val="-2"/>
        </w:rPr>
        <w:t xml:space="preserve"> </w:t>
      </w:r>
      <w:r>
        <w:rPr>
          <w:spacing w:val="-4"/>
        </w:rPr>
        <w:t>your</w:t>
      </w:r>
      <w:r>
        <w:rPr>
          <w:spacing w:val="2"/>
        </w:rPr>
        <w:t xml:space="preserve"> </w:t>
      </w:r>
      <w:r>
        <w:rPr>
          <w:spacing w:val="-4"/>
        </w:rPr>
        <w:t>name"</w:t>
      </w:r>
      <w:r>
        <w:rPr>
          <w:spacing w:val="5"/>
        </w:rPr>
        <w:t xml:space="preserve"> </w:t>
      </w:r>
      <w:r>
        <w:rPr>
          <w:spacing w:val="-4"/>
        </w:rPr>
        <w:t>required&gt;</w:t>
      </w:r>
    </w:p>
    <w:p w14:paraId="5166EF66">
      <w:pPr>
        <w:pStyle w:val="6"/>
        <w:spacing w:before="195"/>
      </w:pPr>
      <w:r>
        <w:rPr>
          <w:spacing w:val="-2"/>
        </w:rPr>
        <w:t>&lt;label&gt;Email&lt;/label&gt;</w:t>
      </w:r>
    </w:p>
    <w:p w14:paraId="45E8AC37">
      <w:pPr>
        <w:pStyle w:val="6"/>
        <w:spacing w:before="216"/>
      </w:pPr>
      <w:r>
        <w:rPr>
          <w:spacing w:val="-4"/>
        </w:rPr>
        <w:t>&lt;input</w:t>
      </w:r>
      <w:r>
        <w:rPr>
          <w:spacing w:val="-15"/>
        </w:rPr>
        <w:t xml:space="preserve"> </w:t>
      </w:r>
      <w:r>
        <w:rPr>
          <w:spacing w:val="-4"/>
        </w:rPr>
        <w:t>type="email"</w:t>
      </w:r>
      <w:r>
        <w:rPr>
          <w:spacing w:val="6"/>
        </w:rPr>
        <w:t xml:space="preserve"> </w:t>
      </w:r>
      <w:r>
        <w:rPr>
          <w:spacing w:val="-4"/>
        </w:rPr>
        <w:t>id="email"</w:t>
      </w:r>
      <w:r>
        <w:rPr>
          <w:spacing w:val="7"/>
        </w:rPr>
        <w:t xml:space="preserve"> </w:t>
      </w:r>
      <w:r>
        <w:rPr>
          <w:spacing w:val="-4"/>
        </w:rPr>
        <w:t>placeholder="Enter</w:t>
      </w:r>
      <w:r>
        <w:rPr>
          <w:spacing w:val="4"/>
        </w:rPr>
        <w:t xml:space="preserve"> </w:t>
      </w:r>
      <w:r>
        <w:rPr>
          <w:spacing w:val="-4"/>
        </w:rPr>
        <w:t>your</w:t>
      </w:r>
      <w:r>
        <w:rPr>
          <w:spacing w:val="5"/>
        </w:rPr>
        <w:t xml:space="preserve"> </w:t>
      </w:r>
      <w:r>
        <w:rPr>
          <w:spacing w:val="-4"/>
        </w:rPr>
        <w:t>email"</w:t>
      </w:r>
      <w:r>
        <w:rPr>
          <w:spacing w:val="5"/>
        </w:rPr>
        <w:t xml:space="preserve"> </w:t>
      </w:r>
      <w:r>
        <w:rPr>
          <w:spacing w:val="-4"/>
        </w:rPr>
        <w:t>required&gt;</w:t>
      </w:r>
    </w:p>
    <w:p w14:paraId="6504F2C9">
      <w:pPr>
        <w:pStyle w:val="6"/>
        <w:spacing w:before="194"/>
      </w:pPr>
      <w:r>
        <w:rPr>
          <w:spacing w:val="-4"/>
        </w:rPr>
        <w:t>&lt;label&gt;Date of</w:t>
      </w:r>
      <w:r>
        <w:t xml:space="preserve"> </w:t>
      </w:r>
      <w:r>
        <w:rPr>
          <w:spacing w:val="-4"/>
        </w:rPr>
        <w:t>Birth&lt;/label&gt;</w:t>
      </w:r>
    </w:p>
    <w:p w14:paraId="497D8B60">
      <w:pPr>
        <w:pStyle w:val="6"/>
        <w:spacing w:before="216"/>
      </w:pPr>
      <w:r>
        <w:rPr>
          <w:spacing w:val="-4"/>
        </w:rPr>
        <w:t>&lt;input</w:t>
      </w:r>
      <w:r>
        <w:rPr>
          <w:spacing w:val="-6"/>
        </w:rPr>
        <w:t xml:space="preserve"> </w:t>
      </w:r>
      <w:r>
        <w:rPr>
          <w:spacing w:val="-4"/>
        </w:rPr>
        <w:t>type="date"</w:t>
      </w:r>
      <w:r>
        <w:rPr>
          <w:spacing w:val="-1"/>
        </w:rPr>
        <w:t xml:space="preserve"> </w:t>
      </w:r>
      <w:r>
        <w:rPr>
          <w:spacing w:val="-4"/>
        </w:rPr>
        <w:t>id="dob"</w:t>
      </w:r>
      <w:r>
        <w:rPr>
          <w:spacing w:val="-2"/>
        </w:rPr>
        <w:t xml:space="preserve"> </w:t>
      </w:r>
      <w:r>
        <w:rPr>
          <w:spacing w:val="-4"/>
        </w:rPr>
        <w:t>required&gt;</w:t>
      </w:r>
    </w:p>
    <w:p w14:paraId="63E85A2E">
      <w:pPr>
        <w:pStyle w:val="6"/>
        <w:spacing w:before="194"/>
      </w:pPr>
      <w:r>
        <w:rPr>
          <w:spacing w:val="-2"/>
        </w:rPr>
        <w:t>&lt;label&gt;Department&lt;/label&gt;</w:t>
      </w:r>
    </w:p>
    <w:p w14:paraId="726FC129">
      <w:pPr>
        <w:pStyle w:val="6"/>
        <w:spacing w:before="216"/>
      </w:pPr>
      <w:r>
        <w:rPr>
          <w:spacing w:val="-4"/>
        </w:rPr>
        <w:t>&lt;select</w:t>
      </w:r>
      <w:r>
        <w:rPr>
          <w:spacing w:val="18"/>
        </w:rPr>
        <w:t xml:space="preserve"> </w:t>
      </w:r>
      <w:r>
        <w:rPr>
          <w:spacing w:val="-4"/>
        </w:rPr>
        <w:t>id="department"</w:t>
      </w:r>
      <w:r>
        <w:rPr>
          <w:spacing w:val="-11"/>
        </w:rPr>
        <w:t xml:space="preserve"> </w:t>
      </w:r>
      <w:r>
        <w:rPr>
          <w:spacing w:val="-4"/>
        </w:rPr>
        <w:t>required&gt;</w:t>
      </w:r>
    </w:p>
    <w:p w14:paraId="59D78BEA">
      <w:pPr>
        <w:pStyle w:val="6"/>
        <w:spacing w:before="213"/>
      </w:pPr>
      <w:r>
        <w:rPr>
          <w:spacing w:val="-4"/>
        </w:rPr>
        <w:t>&lt;option</w:t>
      </w:r>
      <w:r>
        <w:rPr>
          <w:spacing w:val="-8"/>
        </w:rPr>
        <w:t xml:space="preserve"> </w:t>
      </w:r>
      <w:r>
        <w:rPr>
          <w:spacing w:val="-4"/>
        </w:rPr>
        <w:t>value=""&gt;Select</w:t>
      </w:r>
      <w:r>
        <w:rPr>
          <w:spacing w:val="6"/>
        </w:rPr>
        <w:t xml:space="preserve"> </w:t>
      </w:r>
      <w:r>
        <w:rPr>
          <w:spacing w:val="-4"/>
        </w:rPr>
        <w:t>Department&lt;/option&gt;</w:t>
      </w:r>
    </w:p>
    <w:p w14:paraId="240E21C0">
      <w:pPr>
        <w:pStyle w:val="6"/>
        <w:spacing w:before="197"/>
      </w:pPr>
      <w:r>
        <w:rPr>
          <w:spacing w:val="-2"/>
        </w:rPr>
        <w:t>&lt;option&gt;CSE&lt;/option&gt;</w:t>
      </w:r>
    </w:p>
    <w:p w14:paraId="52B45B51">
      <w:pPr>
        <w:pStyle w:val="6"/>
        <w:spacing w:before="214"/>
      </w:pPr>
      <w:r>
        <w:rPr>
          <w:spacing w:val="-2"/>
        </w:rPr>
        <w:t>&lt;option&gt;IT&lt;/option&gt;</w:t>
      </w:r>
    </w:p>
    <w:p w14:paraId="0815A1F1">
      <w:pPr>
        <w:pStyle w:val="6"/>
        <w:spacing w:before="216"/>
      </w:pPr>
      <w:r>
        <w:rPr>
          <w:spacing w:val="-2"/>
        </w:rPr>
        <w:t>&lt;option&gt;ECE&lt;/option&gt;</w:t>
      </w:r>
    </w:p>
    <w:p w14:paraId="5D79F5AE">
      <w:pPr>
        <w:pStyle w:val="6"/>
        <w:spacing w:before="216"/>
      </w:pPr>
      <w:r>
        <w:rPr>
          <w:spacing w:val="-2"/>
        </w:rPr>
        <w:t>&lt;option&gt;MECH&lt;/option&gt;</w:t>
      </w:r>
    </w:p>
    <w:p w14:paraId="3E5124AE">
      <w:pPr>
        <w:pStyle w:val="6"/>
        <w:spacing w:before="213"/>
      </w:pPr>
      <w:r>
        <w:rPr>
          <w:spacing w:val="-2"/>
        </w:rPr>
        <w:t>&lt;/select&gt;</w:t>
      </w:r>
    </w:p>
    <w:p w14:paraId="3F8BC869">
      <w:pPr>
        <w:pStyle w:val="6"/>
        <w:spacing w:before="197"/>
      </w:pPr>
      <w:r>
        <w:rPr>
          <w:spacing w:val="-2"/>
        </w:rPr>
        <w:t>&lt;label&gt;Phone&lt;/label&gt;</w:t>
      </w:r>
    </w:p>
    <w:p w14:paraId="332CE11A">
      <w:pPr>
        <w:pStyle w:val="6"/>
        <w:spacing w:before="213"/>
      </w:pPr>
      <w:r>
        <w:rPr>
          <w:spacing w:val="-4"/>
        </w:rPr>
        <w:t>&lt;input</w:t>
      </w:r>
      <w:r>
        <w:rPr>
          <w:spacing w:val="-15"/>
        </w:rPr>
        <w:t xml:space="preserve"> </w:t>
      </w:r>
      <w:r>
        <w:rPr>
          <w:spacing w:val="-4"/>
        </w:rPr>
        <w:t>type="text"</w:t>
      </w:r>
      <w:r>
        <w:rPr>
          <w:spacing w:val="-3"/>
        </w:rPr>
        <w:t xml:space="preserve"> </w:t>
      </w:r>
      <w:r>
        <w:rPr>
          <w:spacing w:val="-4"/>
        </w:rPr>
        <w:t>id="phone"</w:t>
      </w:r>
      <w:r>
        <w:rPr>
          <w:spacing w:val="-9"/>
        </w:rPr>
        <w:t xml:space="preserve"> </w:t>
      </w:r>
      <w:r>
        <w:rPr>
          <w:spacing w:val="-4"/>
        </w:rPr>
        <w:t>placeholder="Enter</w:t>
      </w:r>
      <w:r>
        <w:rPr>
          <w:spacing w:val="13"/>
        </w:rPr>
        <w:t xml:space="preserve"> </w:t>
      </w:r>
      <w:r>
        <w:rPr>
          <w:spacing w:val="-4"/>
        </w:rPr>
        <w:t>phone</w:t>
      </w:r>
      <w:r>
        <w:rPr>
          <w:spacing w:val="2"/>
        </w:rPr>
        <w:t xml:space="preserve"> </w:t>
      </w:r>
      <w:r>
        <w:rPr>
          <w:spacing w:val="-4"/>
        </w:rPr>
        <w:t>number"</w:t>
      </w:r>
      <w:r>
        <w:rPr>
          <w:spacing w:val="-13"/>
        </w:rPr>
        <w:t xml:space="preserve"> </w:t>
      </w:r>
      <w:r>
        <w:rPr>
          <w:spacing w:val="-4"/>
        </w:rPr>
        <w:t>required&gt;</w:t>
      </w:r>
    </w:p>
    <w:p w14:paraId="773632AA">
      <w:pPr>
        <w:pStyle w:val="6"/>
        <w:spacing w:before="216"/>
      </w:pPr>
      <w:r>
        <w:rPr>
          <w:spacing w:val="-5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type="submit"&gt;Register&lt;/button&gt;</w:t>
      </w:r>
    </w:p>
    <w:p w14:paraId="74B7B01F">
      <w:pPr>
        <w:pStyle w:val="6"/>
        <w:spacing w:before="195"/>
      </w:pPr>
      <w:r>
        <w:rPr>
          <w:spacing w:val="-2"/>
        </w:rPr>
        <w:t>&lt;/form&gt;</w:t>
      </w:r>
    </w:p>
    <w:p w14:paraId="2C60BB6E">
      <w:pPr>
        <w:pStyle w:val="6"/>
        <w:spacing w:before="216"/>
      </w:pPr>
      <w:r>
        <w:rPr>
          <w:spacing w:val="-2"/>
        </w:rPr>
        <w:t>&lt;/div&gt;</w:t>
      </w:r>
    </w:p>
    <w:p w14:paraId="7A894342">
      <w:pPr>
        <w:pStyle w:val="6"/>
        <w:spacing w:before="215"/>
      </w:pPr>
      <w:r>
        <w:rPr>
          <w:spacing w:val="-5"/>
        </w:rPr>
        <w:t>&lt;script</w:t>
      </w:r>
      <w:r>
        <w:rPr>
          <w:spacing w:val="-1"/>
        </w:rPr>
        <w:t xml:space="preserve"> </w:t>
      </w:r>
      <w:r>
        <w:rPr>
          <w:spacing w:val="-2"/>
        </w:rPr>
        <w:t>src="script.js"&gt;&lt;/script&gt;</w:t>
      </w:r>
    </w:p>
    <w:p w14:paraId="5AC5482D">
      <w:pPr>
        <w:pStyle w:val="6"/>
        <w:spacing w:before="214"/>
      </w:pPr>
      <w:r>
        <w:rPr>
          <w:spacing w:val="-2"/>
        </w:rPr>
        <w:t>&lt;/body&gt;</w:t>
      </w:r>
    </w:p>
    <w:p w14:paraId="65F1CA83">
      <w:pPr>
        <w:pStyle w:val="6"/>
        <w:spacing w:before="196"/>
      </w:pPr>
      <w:r>
        <w:rPr>
          <w:spacing w:val="-2"/>
        </w:rPr>
        <w:t>&lt;/html&gt;</w:t>
      </w:r>
    </w:p>
    <w:p w14:paraId="51CB8719">
      <w:pPr>
        <w:pStyle w:val="2"/>
        <w:spacing w:before="214"/>
      </w:pPr>
      <w:r>
        <w:rPr>
          <w:spacing w:val="-2"/>
        </w:rPr>
        <w:t>STYLE.CSS:</w:t>
      </w:r>
    </w:p>
    <w:p w14:paraId="56078B15">
      <w:pPr>
        <w:pStyle w:val="6"/>
        <w:spacing w:before="197"/>
      </w:pPr>
      <w:r>
        <w:rPr>
          <w:spacing w:val="-2"/>
        </w:rPr>
        <w:t>body{</w:t>
      </w:r>
    </w:p>
    <w:p w14:paraId="4832A4B2">
      <w:pPr>
        <w:pStyle w:val="6"/>
        <w:spacing w:before="213"/>
      </w:pPr>
      <w:r>
        <w:rPr>
          <w:spacing w:val="-4"/>
        </w:rPr>
        <w:t>font-family:</w:t>
      </w:r>
      <w:r>
        <w:rPr>
          <w:spacing w:val="-13"/>
        </w:rPr>
        <w:t xml:space="preserve"> </w:t>
      </w:r>
      <w:r>
        <w:rPr>
          <w:spacing w:val="-4"/>
        </w:rPr>
        <w:t>'Segoe</w:t>
      </w:r>
      <w:r>
        <w:rPr>
          <w:spacing w:val="6"/>
        </w:rPr>
        <w:t xml:space="preserve"> </w:t>
      </w:r>
      <w:r>
        <w:rPr>
          <w:spacing w:val="-4"/>
        </w:rPr>
        <w:t>UI',</w:t>
      </w:r>
      <w:r>
        <w:rPr>
          <w:spacing w:val="4"/>
        </w:rPr>
        <w:t xml:space="preserve"> </w:t>
      </w:r>
      <w:r>
        <w:rPr>
          <w:spacing w:val="-4"/>
        </w:rPr>
        <w:t>sans-serif;</w:t>
      </w:r>
    </w:p>
    <w:p w14:paraId="66D768F7">
      <w:pPr>
        <w:pStyle w:val="6"/>
        <w:spacing w:before="137" w:line="415" w:lineRule="auto"/>
        <w:ind w:right="3976"/>
      </w:pPr>
      <w:r>
        <w:rPr>
          <w:spacing w:val="-4"/>
        </w:rPr>
        <w:t xml:space="preserve">background: linear-gradient(135deg,#0f2027,#203a43,#2c5364); </w:t>
      </w:r>
      <w:r>
        <w:rPr>
          <w:spacing w:val="-2"/>
        </w:rPr>
        <w:t>height:100vh;</w:t>
      </w:r>
    </w:p>
    <w:p w14:paraId="38146DD1">
      <w:pPr>
        <w:pStyle w:val="6"/>
        <w:spacing w:after="0" w:line="415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B149B5D">
      <w:pPr>
        <w:pStyle w:val="6"/>
        <w:spacing w:before="33"/>
      </w:pPr>
      <w:r>
        <w:rPr>
          <w:spacing w:val="-2"/>
        </w:rPr>
        <w:t>display:flex;</w:t>
      </w:r>
    </w:p>
    <w:p w14:paraId="4EAD7763">
      <w:pPr>
        <w:pStyle w:val="6"/>
        <w:spacing w:before="134" w:line="400" w:lineRule="auto"/>
        <w:ind w:right="7988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margin:0;</w:t>
      </w:r>
    </w:p>
    <w:p w14:paraId="17AEF527">
      <w:pPr>
        <w:spacing w:before="8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A4B3C47">
      <w:pPr>
        <w:pStyle w:val="6"/>
        <w:spacing w:before="134" w:line="357" w:lineRule="auto"/>
        <w:ind w:right="8792"/>
      </w:pPr>
      <w:r>
        <w:rPr>
          <w:spacing w:val="-2"/>
        </w:rPr>
        <w:t xml:space="preserve">.container{ </w:t>
      </w:r>
      <w:r>
        <w:rPr>
          <w:spacing w:val="-4"/>
        </w:rPr>
        <w:t>width:420px;</w:t>
      </w:r>
    </w:p>
    <w:p w14:paraId="04DC80B8">
      <w:pPr>
        <w:pStyle w:val="6"/>
        <w:spacing w:before="64" w:line="410" w:lineRule="auto"/>
        <w:ind w:right="6767"/>
      </w:pPr>
      <w:r>
        <w:rPr>
          <w:spacing w:val="-2"/>
        </w:rPr>
        <w:t xml:space="preserve">padding:35px; </w:t>
      </w:r>
      <w:r>
        <w:rPr>
          <w:spacing w:val="-8"/>
        </w:rPr>
        <w:t xml:space="preserve">background:rgba(255,255,255,0.08); </w:t>
      </w:r>
      <w:r>
        <w:rPr>
          <w:spacing w:val="-2"/>
        </w:rPr>
        <w:t>border-radius:18px;</w:t>
      </w:r>
    </w:p>
    <w:p w14:paraId="3D9A5D36">
      <w:pPr>
        <w:pStyle w:val="6"/>
        <w:spacing w:before="129"/>
      </w:pPr>
      <w:r>
        <w:rPr>
          <w:spacing w:val="-4"/>
        </w:rPr>
        <w:t>backdrop-filter:</w:t>
      </w:r>
      <w:r>
        <w:rPr>
          <w:spacing w:val="-8"/>
        </w:rPr>
        <w:t xml:space="preserve"> </w:t>
      </w:r>
      <w:r>
        <w:rPr>
          <w:spacing w:val="-4"/>
        </w:rPr>
        <w:t>blur(10px);</w:t>
      </w:r>
    </w:p>
    <w:p w14:paraId="288C2FD3">
      <w:pPr>
        <w:pStyle w:val="6"/>
        <w:spacing w:before="194"/>
      </w:pPr>
      <w:r>
        <w:rPr>
          <w:spacing w:val="-4"/>
        </w:rPr>
        <w:t>box-shadow:0</w:t>
      </w:r>
      <w:r>
        <w:rPr>
          <w:spacing w:val="-7"/>
        </w:rPr>
        <w:t xml:space="preserve"> </w:t>
      </w:r>
      <w:r>
        <w:rPr>
          <w:spacing w:val="-4"/>
        </w:rPr>
        <w:t>10px</w:t>
      </w:r>
      <w:r>
        <w:rPr>
          <w:spacing w:val="-9"/>
        </w:rPr>
        <w:t xml:space="preserve"> </w:t>
      </w:r>
      <w:r>
        <w:rPr>
          <w:spacing w:val="-4"/>
        </w:rPr>
        <w:t>35px</w:t>
      </w:r>
      <w:r>
        <w:rPr>
          <w:spacing w:val="-12"/>
        </w:rPr>
        <w:t xml:space="preserve"> </w:t>
      </w:r>
      <w:r>
        <w:rPr>
          <w:spacing w:val="-4"/>
        </w:rPr>
        <w:t>rgba(0,0,0,0.6);</w:t>
      </w:r>
    </w:p>
    <w:p w14:paraId="5E66E6C5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1149870">
      <w:pPr>
        <w:pStyle w:val="6"/>
        <w:spacing w:before="195"/>
      </w:pPr>
      <w:r>
        <w:rPr>
          <w:spacing w:val="-5"/>
        </w:rPr>
        <w:t>h1{</w:t>
      </w:r>
    </w:p>
    <w:p w14:paraId="50F0154A">
      <w:pPr>
        <w:pStyle w:val="6"/>
        <w:spacing w:before="134" w:line="400" w:lineRule="auto"/>
        <w:ind w:right="8452"/>
      </w:pPr>
      <w:r>
        <w:rPr>
          <w:spacing w:val="-4"/>
        </w:rPr>
        <w:t xml:space="preserve">text-align:center; </w:t>
      </w:r>
      <w:r>
        <w:rPr>
          <w:spacing w:val="-2"/>
        </w:rPr>
        <w:t>color:white;</w:t>
      </w:r>
    </w:p>
    <w:p w14:paraId="53CB7AC8">
      <w:pPr>
        <w:pStyle w:val="6"/>
        <w:spacing w:before="78"/>
      </w:pPr>
      <w:r>
        <w:rPr>
          <w:spacing w:val="-9"/>
        </w:rPr>
        <w:t>margin-</w:t>
      </w:r>
      <w:r>
        <w:rPr>
          <w:spacing w:val="-2"/>
        </w:rPr>
        <w:t>bottom:25px;</w:t>
      </w:r>
    </w:p>
    <w:p w14:paraId="5685737F">
      <w:pPr>
        <w:spacing w:before="21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C886DE3">
      <w:pPr>
        <w:pStyle w:val="6"/>
        <w:spacing w:before="216"/>
      </w:pPr>
      <w:r>
        <w:rPr>
          <w:spacing w:val="-5"/>
        </w:rPr>
        <w:t>h2{</w:t>
      </w:r>
    </w:p>
    <w:p w14:paraId="31F3F648">
      <w:pPr>
        <w:pStyle w:val="6"/>
        <w:spacing w:before="134" w:line="415" w:lineRule="auto"/>
        <w:ind w:right="8454"/>
      </w:pPr>
      <w:r>
        <w:rPr>
          <w:spacing w:val="-4"/>
        </w:rPr>
        <w:t xml:space="preserve">text-align:center; </w:t>
      </w:r>
      <w:r>
        <w:rPr>
          <w:spacing w:val="-2"/>
        </w:rPr>
        <w:t xml:space="preserve">color:white; </w:t>
      </w:r>
      <w:r>
        <w:rPr>
          <w:spacing w:val="-6"/>
        </w:rPr>
        <w:t>margin-top:30px;</w:t>
      </w:r>
    </w:p>
    <w:p w14:paraId="0A30F8CD">
      <w:pPr>
        <w:spacing w:before="6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B0E7638">
      <w:pPr>
        <w:pStyle w:val="6"/>
        <w:spacing w:before="135" w:line="400" w:lineRule="auto"/>
        <w:ind w:right="8792"/>
      </w:pPr>
      <w:r>
        <w:rPr>
          <w:spacing w:val="-2"/>
        </w:rPr>
        <w:t xml:space="preserve">form{ </w:t>
      </w:r>
      <w:r>
        <w:rPr>
          <w:spacing w:val="-4"/>
        </w:rPr>
        <w:t>display:flex;</w:t>
      </w:r>
    </w:p>
    <w:p w14:paraId="65FA25A3">
      <w:pPr>
        <w:pStyle w:val="6"/>
        <w:spacing w:before="77"/>
      </w:pPr>
      <w:r>
        <w:rPr>
          <w:spacing w:val="-12"/>
        </w:rPr>
        <w:t>flex-</w:t>
      </w:r>
      <w:r>
        <w:rPr>
          <w:spacing w:val="-2"/>
        </w:rPr>
        <w:t>direction:column;</w:t>
      </w:r>
    </w:p>
    <w:p w14:paraId="06FC3966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185EF427"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219900B">
      <w:pPr>
        <w:pStyle w:val="6"/>
        <w:spacing w:before="134" w:line="400" w:lineRule="auto"/>
        <w:ind w:right="8737"/>
      </w:pPr>
      <w:r>
        <w:rPr>
          <w:spacing w:val="-2"/>
        </w:rPr>
        <w:t xml:space="preserve">label{ color:#ddd; </w:t>
      </w:r>
      <w:r>
        <w:rPr>
          <w:spacing w:val="-8"/>
        </w:rPr>
        <w:t>font-size:14px;</w:t>
      </w:r>
    </w:p>
    <w:p w14:paraId="3639124B">
      <w:pPr>
        <w:pStyle w:val="6"/>
        <w:spacing w:before="20" w:line="417" w:lineRule="auto"/>
        <w:ind w:right="8173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57CCE112">
      <w:pPr>
        <w:spacing w:before="5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C0FFA2D">
      <w:pPr>
        <w:pStyle w:val="6"/>
        <w:spacing w:before="161" w:line="362" w:lineRule="auto"/>
        <w:ind w:right="8792"/>
      </w:pPr>
      <w:r>
        <w:rPr>
          <w:spacing w:val="-4"/>
        </w:rPr>
        <w:t xml:space="preserve">input,select{ </w:t>
      </w:r>
      <w:r>
        <w:rPr>
          <w:spacing w:val="-5"/>
        </w:rPr>
        <w:t>width:100%;</w:t>
      </w:r>
    </w:p>
    <w:p w14:paraId="574C8377">
      <w:pPr>
        <w:pStyle w:val="6"/>
        <w:spacing w:before="102" w:line="410" w:lineRule="auto"/>
        <w:ind w:right="8389"/>
      </w:pPr>
      <w:r>
        <w:rPr>
          <w:spacing w:val="-2"/>
        </w:rPr>
        <w:t xml:space="preserve">padding:12px; border:none; </w:t>
      </w:r>
      <w:r>
        <w:rPr>
          <w:spacing w:val="-8"/>
        </w:rPr>
        <w:t>border-radius:8px;</w:t>
      </w:r>
    </w:p>
    <w:p w14:paraId="72B61723">
      <w:pPr>
        <w:pStyle w:val="6"/>
        <w:spacing w:before="6"/>
      </w:pPr>
      <w:r>
        <w:rPr>
          <w:spacing w:val="-2"/>
        </w:rPr>
        <w:t>background:#27496d;</w:t>
      </w:r>
    </w:p>
    <w:p w14:paraId="399D7C35">
      <w:pPr>
        <w:pStyle w:val="6"/>
        <w:spacing w:before="195" w:line="384" w:lineRule="auto"/>
        <w:ind w:right="8658"/>
      </w:pPr>
      <w:r>
        <w:rPr>
          <w:spacing w:val="-2"/>
        </w:rPr>
        <w:t xml:space="preserve">color:white; </w:t>
      </w:r>
      <w:r>
        <w:rPr>
          <w:spacing w:val="-4"/>
        </w:rPr>
        <w:t xml:space="preserve">font-size:14px; </w:t>
      </w:r>
      <w:r>
        <w:rPr>
          <w:spacing w:val="-2"/>
        </w:rPr>
        <w:t>outline:none;</w:t>
      </w:r>
    </w:p>
    <w:p w14:paraId="4045B54C">
      <w:pPr>
        <w:pStyle w:val="6"/>
        <w:spacing w:before="29"/>
      </w:pPr>
      <w:r>
        <w:rPr>
          <w:spacing w:val="-9"/>
        </w:rPr>
        <w:t>margin-</w:t>
      </w:r>
      <w:r>
        <w:rPr>
          <w:spacing w:val="-2"/>
        </w:rPr>
        <w:t>bottom:5px;</w:t>
      </w:r>
    </w:p>
    <w:p w14:paraId="601BE184">
      <w:pPr>
        <w:pStyle w:val="6"/>
        <w:spacing w:before="24"/>
        <w:ind w:left="0"/>
      </w:pPr>
    </w:p>
    <w:p w14:paraId="3C36CB6C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6F259F9">
      <w:pPr>
        <w:pStyle w:val="6"/>
        <w:spacing w:before="165" w:line="412" w:lineRule="auto"/>
        <w:ind w:right="7368"/>
      </w:pPr>
      <w:r>
        <w:rPr>
          <w:spacing w:val="-2"/>
        </w:rPr>
        <w:t xml:space="preserve">input:focus,select:focus{ </w:t>
      </w:r>
      <w:r>
        <w:rPr>
          <w:spacing w:val="-4"/>
        </w:rPr>
        <w:t>box-shadow:0</w:t>
      </w:r>
      <w:r>
        <w:rPr>
          <w:spacing w:val="-10"/>
        </w:rPr>
        <w:t xml:space="preserve"> </w:t>
      </w:r>
      <w:r>
        <w:rPr>
          <w:spacing w:val="-4"/>
        </w:rPr>
        <w:t>0</w:t>
      </w:r>
      <w:r>
        <w:rPr>
          <w:spacing w:val="-10"/>
        </w:rPr>
        <w:t xml:space="preserve"> </w:t>
      </w:r>
      <w:r>
        <w:rPr>
          <w:spacing w:val="-4"/>
        </w:rPr>
        <w:t>8px</w:t>
      </w:r>
      <w:r>
        <w:rPr>
          <w:spacing w:val="-15"/>
        </w:rPr>
        <w:t xml:space="preserve"> </w:t>
      </w:r>
      <w:r>
        <w:rPr>
          <w:spacing w:val="-4"/>
        </w:rPr>
        <w:t xml:space="preserve">#00eaff; </w:t>
      </w:r>
      <w:r>
        <w:rPr>
          <w:spacing w:val="-2"/>
        </w:rPr>
        <w:t>background:#2c5d8a;</w:t>
      </w:r>
    </w:p>
    <w:p w14:paraId="696053F8">
      <w:pPr>
        <w:spacing w:before="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090D21E">
      <w:pPr>
        <w:pStyle w:val="6"/>
        <w:spacing w:before="194"/>
      </w:pPr>
      <w:r>
        <w:rPr>
          <w:spacing w:val="-2"/>
        </w:rPr>
        <w:t>button{</w:t>
      </w:r>
    </w:p>
    <w:p w14:paraId="32BF0A0F">
      <w:pPr>
        <w:pStyle w:val="6"/>
        <w:spacing w:before="180" w:line="357" w:lineRule="auto"/>
        <w:ind w:right="7988"/>
      </w:pPr>
      <w:r>
        <w:rPr>
          <w:spacing w:val="-6"/>
        </w:rPr>
        <w:t xml:space="preserve">margin-top:15px; </w:t>
      </w:r>
      <w:r>
        <w:rPr>
          <w:spacing w:val="-2"/>
        </w:rPr>
        <w:t>padding:12px;</w:t>
      </w:r>
    </w:p>
    <w:p w14:paraId="5A353257">
      <w:pPr>
        <w:pStyle w:val="6"/>
        <w:spacing w:before="118"/>
      </w:pPr>
      <w:r>
        <w:rPr>
          <w:spacing w:val="-2"/>
        </w:rPr>
        <w:t>border:none;</w:t>
      </w:r>
    </w:p>
    <w:p w14:paraId="6723E779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E14DB73">
      <w:pPr>
        <w:pStyle w:val="6"/>
        <w:spacing w:before="33"/>
      </w:pPr>
      <w:r>
        <w:rPr>
          <w:spacing w:val="-7"/>
        </w:rPr>
        <w:t>border-</w:t>
      </w:r>
      <w:r>
        <w:rPr>
          <w:spacing w:val="-2"/>
        </w:rPr>
        <w:t>radius:10px;</w:t>
      </w:r>
    </w:p>
    <w:p w14:paraId="5DE41609">
      <w:pPr>
        <w:pStyle w:val="6"/>
        <w:spacing w:before="134" w:line="391" w:lineRule="auto"/>
        <w:ind w:right="5083"/>
      </w:pPr>
      <w:r>
        <w:rPr>
          <w:spacing w:val="-8"/>
        </w:rPr>
        <w:t xml:space="preserve">background:linear-gradient(45deg,#ff4b2b,#ff416c); </w:t>
      </w:r>
      <w:r>
        <w:rPr>
          <w:spacing w:val="-2"/>
        </w:rPr>
        <w:t>color:white;</w:t>
      </w:r>
    </w:p>
    <w:p w14:paraId="2EFDF994">
      <w:pPr>
        <w:pStyle w:val="6"/>
        <w:spacing w:before="24"/>
      </w:pPr>
      <w:r>
        <w:rPr>
          <w:spacing w:val="-2"/>
        </w:rPr>
        <w:t>font-size:16px;</w:t>
      </w:r>
    </w:p>
    <w:p w14:paraId="7B37E523">
      <w:pPr>
        <w:pStyle w:val="6"/>
        <w:spacing w:before="216" w:line="357" w:lineRule="auto"/>
        <w:ind w:right="7988"/>
      </w:pPr>
      <w:r>
        <w:rPr>
          <w:spacing w:val="-4"/>
        </w:rPr>
        <w:t xml:space="preserve">font-weight:bold; </w:t>
      </w:r>
      <w:r>
        <w:rPr>
          <w:spacing w:val="-2"/>
        </w:rPr>
        <w:t>cursor:pointer;</w:t>
      </w:r>
    </w:p>
    <w:p w14:paraId="040CA2F8">
      <w:pPr>
        <w:pStyle w:val="6"/>
        <w:spacing w:before="63"/>
      </w:pPr>
      <w:r>
        <w:rPr>
          <w:spacing w:val="-2"/>
        </w:rPr>
        <w:t>transition:0.3s;</w:t>
      </w:r>
    </w:p>
    <w:p w14:paraId="1E41BF46">
      <w:pPr>
        <w:pStyle w:val="6"/>
        <w:spacing w:before="43"/>
        <w:ind w:left="0"/>
      </w:pPr>
    </w:p>
    <w:p w14:paraId="46186B2D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1CF9195">
      <w:pPr>
        <w:pStyle w:val="6"/>
        <w:spacing w:before="134" w:line="398" w:lineRule="auto"/>
        <w:ind w:right="6767"/>
      </w:pPr>
      <w:r>
        <w:rPr>
          <w:spacing w:val="-2"/>
        </w:rPr>
        <w:t xml:space="preserve">button:hover{ </w:t>
      </w:r>
      <w:r>
        <w:rPr>
          <w:spacing w:val="-4"/>
        </w:rPr>
        <w:t>transform:scale(1.05);</w:t>
      </w:r>
    </w:p>
    <w:p w14:paraId="1922CC83">
      <w:pPr>
        <w:pStyle w:val="6"/>
        <w:spacing w:before="84"/>
      </w:pPr>
      <w:r>
        <w:rPr>
          <w:spacing w:val="-4"/>
        </w:rPr>
        <w:t>box-shadow:0 0</w:t>
      </w:r>
      <w:r>
        <w:rPr>
          <w:spacing w:val="-3"/>
        </w:rPr>
        <w:t xml:space="preserve"> </w:t>
      </w:r>
      <w:r>
        <w:rPr>
          <w:spacing w:val="-4"/>
        </w:rPr>
        <w:t>15px</w:t>
      </w:r>
      <w:r>
        <w:rPr>
          <w:spacing w:val="-5"/>
        </w:rPr>
        <w:t xml:space="preserve"> </w:t>
      </w:r>
      <w:r>
        <w:rPr>
          <w:spacing w:val="-4"/>
        </w:rPr>
        <w:t>#ff416c;</w:t>
      </w:r>
    </w:p>
    <w:p w14:paraId="44280427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5F95579">
      <w:pPr>
        <w:pStyle w:val="6"/>
        <w:spacing w:before="137"/>
      </w:pPr>
      <w:r>
        <w:rPr>
          <w:spacing w:val="-2"/>
        </w:rPr>
        <w:t>#studentList{</w:t>
      </w:r>
    </w:p>
    <w:p w14:paraId="26C0CCE2">
      <w:pPr>
        <w:pStyle w:val="6"/>
        <w:spacing w:before="144" w:line="408" w:lineRule="auto"/>
        <w:ind w:right="8456"/>
        <w:jc w:val="both"/>
      </w:pPr>
      <w:r>
        <w:rPr>
          <w:spacing w:val="-6"/>
        </w:rPr>
        <w:t xml:space="preserve">margin-top:15px; </w:t>
      </w:r>
      <w:r>
        <w:rPr>
          <w:spacing w:val="-4"/>
        </w:rPr>
        <w:t xml:space="preserve">text-align:center; </w:t>
      </w:r>
      <w:r>
        <w:rPr>
          <w:spacing w:val="-2"/>
        </w:rPr>
        <w:t>color:white;</w:t>
      </w:r>
    </w:p>
    <w:p w14:paraId="5A57BA08">
      <w:pPr>
        <w:pStyle w:val="6"/>
        <w:spacing w:before="131"/>
      </w:pPr>
      <w:r>
        <w:rPr>
          <w:spacing w:val="-13"/>
        </w:rPr>
        <w:t>font-</w:t>
      </w:r>
      <w:r>
        <w:rPr>
          <w:spacing w:val="-2"/>
        </w:rPr>
        <w:t>size:15px;</w:t>
      </w:r>
    </w:p>
    <w:p w14:paraId="278F8988">
      <w:pPr>
        <w:spacing w:before="19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106C3DC">
      <w:pPr>
        <w:pStyle w:val="6"/>
        <w:spacing w:before="135"/>
      </w:pPr>
      <w:r>
        <w:rPr>
          <w:spacing w:val="-11"/>
        </w:rPr>
        <w:t>.home-</w:t>
      </w:r>
      <w:r>
        <w:rPr>
          <w:spacing w:val="-2"/>
        </w:rPr>
        <w:t>container{</w:t>
      </w:r>
    </w:p>
    <w:p w14:paraId="3A3968BF">
      <w:pPr>
        <w:pStyle w:val="6"/>
        <w:spacing w:before="215"/>
      </w:pPr>
      <w:r>
        <w:rPr>
          <w:spacing w:val="-9"/>
        </w:rPr>
        <w:t>text-</w:t>
      </w:r>
      <w:r>
        <w:rPr>
          <w:spacing w:val="-2"/>
        </w:rPr>
        <w:t>align:center;</w:t>
      </w:r>
    </w:p>
    <w:p w14:paraId="7BEC1D03">
      <w:pPr>
        <w:pStyle w:val="6"/>
        <w:spacing w:before="145" w:line="408" w:lineRule="auto"/>
        <w:ind w:right="6767"/>
      </w:pPr>
      <w:r>
        <w:rPr>
          <w:spacing w:val="-2"/>
        </w:rPr>
        <w:t xml:space="preserve">color:white; </w:t>
      </w:r>
      <w:r>
        <w:rPr>
          <w:spacing w:val="-8"/>
        </w:rPr>
        <w:t xml:space="preserve">background:rgba(255,255,255,0.08); </w:t>
      </w:r>
      <w:r>
        <w:rPr>
          <w:spacing w:val="-2"/>
        </w:rPr>
        <w:t>padding:50px;</w:t>
      </w:r>
    </w:p>
    <w:p w14:paraId="3B39BBCA">
      <w:pPr>
        <w:pStyle w:val="6"/>
        <w:spacing w:before="39" w:line="408" w:lineRule="auto"/>
        <w:ind w:right="7521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0"/>
        </w:rPr>
        <w:t xml:space="preserve"> </w:t>
      </w:r>
      <w:r>
        <w:rPr>
          <w:spacing w:val="-4"/>
        </w:rPr>
        <w:t>blur(10px);</w:t>
      </w:r>
    </w:p>
    <w:p w14:paraId="6C104F18">
      <w:pPr>
        <w:pStyle w:val="6"/>
        <w:spacing w:before="72"/>
      </w:pPr>
      <w:r>
        <w:rPr>
          <w:spacing w:val="-4"/>
        </w:rPr>
        <w:t>box-shadow:0</w:t>
      </w:r>
      <w:r>
        <w:rPr>
          <w:spacing w:val="-7"/>
        </w:rPr>
        <w:t xml:space="preserve"> </w:t>
      </w:r>
      <w:r>
        <w:rPr>
          <w:spacing w:val="-4"/>
        </w:rPr>
        <w:t>10px</w:t>
      </w:r>
      <w:r>
        <w:rPr>
          <w:spacing w:val="-9"/>
        </w:rPr>
        <w:t xml:space="preserve"> </w:t>
      </w:r>
      <w:r>
        <w:rPr>
          <w:spacing w:val="-4"/>
        </w:rPr>
        <w:t>35px</w:t>
      </w:r>
      <w:r>
        <w:rPr>
          <w:spacing w:val="-12"/>
        </w:rPr>
        <w:t xml:space="preserve"> </w:t>
      </w:r>
      <w:r>
        <w:rPr>
          <w:spacing w:val="-4"/>
        </w:rPr>
        <w:t>rgba(0,0,0,0.6);</w:t>
      </w:r>
    </w:p>
    <w:p w14:paraId="0356D266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C220F75">
      <w:pPr>
        <w:pStyle w:val="6"/>
        <w:spacing w:before="33"/>
      </w:pPr>
      <w:r>
        <w:rPr>
          <w:spacing w:val="-2"/>
        </w:rPr>
        <w:t>width:420px;</w:t>
      </w:r>
    </w:p>
    <w:p w14:paraId="62771668"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607F3D9">
      <w:pPr>
        <w:pStyle w:val="6"/>
        <w:spacing w:before="134" w:line="357" w:lineRule="auto"/>
        <w:ind w:right="8118"/>
      </w:pPr>
      <w:r>
        <w:rPr>
          <w:spacing w:val="-4"/>
        </w:rPr>
        <w:t>.home-container</w:t>
      </w:r>
      <w:r>
        <w:rPr>
          <w:spacing w:val="-10"/>
        </w:rPr>
        <w:t xml:space="preserve"> </w:t>
      </w:r>
      <w:r>
        <w:rPr>
          <w:spacing w:val="-4"/>
        </w:rPr>
        <w:t xml:space="preserve">h1{ </w:t>
      </w:r>
      <w:r>
        <w:rPr>
          <w:spacing w:val="-2"/>
        </w:rPr>
        <w:t>font-size:32px;</w:t>
      </w:r>
    </w:p>
    <w:p w14:paraId="16F75A19">
      <w:pPr>
        <w:pStyle w:val="6"/>
        <w:spacing w:before="63"/>
      </w:pPr>
      <w:r>
        <w:rPr>
          <w:spacing w:val="-9"/>
        </w:rPr>
        <w:t>margin-</w:t>
      </w:r>
      <w:r>
        <w:rPr>
          <w:spacing w:val="-2"/>
        </w:rPr>
        <w:t>bottom:15px;</w:t>
      </w:r>
    </w:p>
    <w:p w14:paraId="5B0904E4">
      <w:pPr>
        <w:pStyle w:val="6"/>
        <w:spacing w:before="43"/>
        <w:ind w:left="0"/>
      </w:pPr>
    </w:p>
    <w:p w14:paraId="7F4867E2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88DE3BF">
      <w:pPr>
        <w:pStyle w:val="6"/>
        <w:spacing w:before="134" w:line="384" w:lineRule="auto"/>
        <w:ind w:right="8053"/>
      </w:pPr>
      <w:r>
        <w:t xml:space="preserve">.home-container p{ </w:t>
      </w:r>
      <w:r>
        <w:rPr>
          <w:spacing w:val="-4"/>
        </w:rPr>
        <w:t xml:space="preserve">margin-bottom:30px; </w:t>
      </w:r>
      <w:r>
        <w:rPr>
          <w:spacing w:val="-2"/>
        </w:rPr>
        <w:t>color:#ddd;</w:t>
      </w:r>
    </w:p>
    <w:p w14:paraId="6EAD2C26">
      <w:pPr>
        <w:spacing w:before="159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FE498E2">
      <w:pPr>
        <w:pStyle w:val="6"/>
        <w:spacing w:before="197"/>
      </w:pPr>
      <w:r>
        <w:rPr>
          <w:spacing w:val="-11"/>
        </w:rPr>
        <w:t>.start-</w:t>
      </w:r>
      <w:r>
        <w:rPr>
          <w:spacing w:val="-4"/>
        </w:rPr>
        <w:t>btn{</w:t>
      </w:r>
    </w:p>
    <w:p w14:paraId="10D493CB">
      <w:pPr>
        <w:pStyle w:val="6"/>
        <w:spacing w:before="134" w:line="408" w:lineRule="auto"/>
        <w:ind w:right="8005"/>
      </w:pPr>
      <w:r>
        <w:rPr>
          <w:spacing w:val="-4"/>
        </w:rPr>
        <w:t xml:space="preserve">text-decoration:none; </w:t>
      </w:r>
      <w:r>
        <w:t>padding:12px</w:t>
      </w:r>
      <w:r>
        <w:rPr>
          <w:spacing w:val="-15"/>
        </w:rPr>
        <w:t xml:space="preserve"> </w:t>
      </w:r>
      <w:r>
        <w:t xml:space="preserve">25px; </w:t>
      </w:r>
      <w:r>
        <w:rPr>
          <w:spacing w:val="-2"/>
        </w:rPr>
        <w:t>border-radius:10px;</w:t>
      </w:r>
    </w:p>
    <w:p w14:paraId="40B2C9A3">
      <w:pPr>
        <w:pStyle w:val="6"/>
        <w:spacing w:line="251" w:lineRule="exact"/>
      </w:pPr>
      <w:r>
        <w:rPr>
          <w:spacing w:val="-11"/>
        </w:rPr>
        <w:t>background:linear-</w:t>
      </w:r>
      <w:r>
        <w:rPr>
          <w:spacing w:val="-2"/>
        </w:rPr>
        <w:t>gradient(45deg,#ff4b2b,#ff416c);</w:t>
      </w:r>
    </w:p>
    <w:p w14:paraId="56CC5E51">
      <w:pPr>
        <w:pStyle w:val="6"/>
        <w:spacing w:before="207"/>
      </w:pPr>
      <w:r>
        <w:rPr>
          <w:spacing w:val="-2"/>
        </w:rPr>
        <w:t>color:white;</w:t>
      </w:r>
    </w:p>
    <w:p w14:paraId="6ACCA699">
      <w:pPr>
        <w:pStyle w:val="6"/>
        <w:spacing w:before="247" w:line="408" w:lineRule="auto"/>
        <w:ind w:right="7988"/>
      </w:pPr>
      <w:r>
        <w:rPr>
          <w:spacing w:val="-6"/>
        </w:rPr>
        <w:t xml:space="preserve">font-weight:bold; </w:t>
      </w:r>
      <w:r>
        <w:rPr>
          <w:spacing w:val="-2"/>
        </w:rPr>
        <w:t>transition:0.3s;</w:t>
      </w:r>
    </w:p>
    <w:p w14:paraId="38217D41">
      <w:pPr>
        <w:spacing w:before="5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9F587AA">
      <w:pPr>
        <w:pStyle w:val="6"/>
        <w:spacing w:before="184" w:line="410" w:lineRule="auto"/>
        <w:ind w:right="7988"/>
      </w:pPr>
      <w:r>
        <w:rPr>
          <w:spacing w:val="-2"/>
        </w:rPr>
        <w:t xml:space="preserve">.start-btn:hover{ </w:t>
      </w:r>
      <w:r>
        <w:rPr>
          <w:spacing w:val="-8"/>
        </w:rPr>
        <w:t>transform:scale(1.05);</w:t>
      </w:r>
    </w:p>
    <w:p w14:paraId="2A56574C">
      <w:pPr>
        <w:pStyle w:val="6"/>
        <w:spacing w:before="9"/>
      </w:pPr>
      <w:r>
        <w:rPr>
          <w:spacing w:val="-4"/>
        </w:rPr>
        <w:t>box-shadow:0</w:t>
      </w:r>
      <w:r>
        <w:rPr>
          <w:spacing w:val="-5"/>
        </w:rPr>
        <w:t xml:space="preserve"> </w:t>
      </w:r>
      <w:r>
        <w:rPr>
          <w:spacing w:val="-4"/>
        </w:rPr>
        <w:t>0 15px</w:t>
      </w:r>
      <w:r>
        <w:rPr>
          <w:spacing w:val="-5"/>
        </w:rPr>
        <w:t xml:space="preserve"> </w:t>
      </w:r>
      <w:r>
        <w:rPr>
          <w:spacing w:val="-4"/>
        </w:rPr>
        <w:t>#ff416c;</w:t>
      </w:r>
    </w:p>
    <w:p w14:paraId="7E3937BA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2CF24BE">
      <w:pPr>
        <w:pStyle w:val="6"/>
        <w:ind w:left="0"/>
      </w:pPr>
    </w:p>
    <w:p w14:paraId="576FF824">
      <w:pPr>
        <w:pStyle w:val="6"/>
        <w:spacing w:before="127"/>
        <w:ind w:left="0"/>
      </w:pPr>
    </w:p>
    <w:p w14:paraId="43C6C7E5">
      <w:pPr>
        <w:pStyle w:val="2"/>
      </w:pPr>
      <w:r>
        <w:rPr>
          <w:spacing w:val="-2"/>
        </w:rPr>
        <w:t>SCRIPT.JS:</w:t>
      </w:r>
    </w:p>
    <w:p w14:paraId="7B7AC58B">
      <w:pPr>
        <w:pStyle w:val="6"/>
        <w:spacing w:before="214"/>
      </w:pPr>
      <w:r>
        <w:t>const</w:t>
      </w:r>
      <w:r>
        <w:rPr>
          <w:spacing w:val="-14"/>
        </w:rPr>
        <w:t xml:space="preserve"> </w:t>
      </w:r>
      <w:r>
        <w:t>form</w:t>
      </w:r>
      <w:r>
        <w:rPr>
          <w:spacing w:val="-1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document.getElementById("studentForm")</w:t>
      </w:r>
    </w:p>
    <w:p w14:paraId="7E243000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AA46DB4">
      <w:pPr>
        <w:pStyle w:val="6"/>
        <w:spacing w:before="33"/>
      </w:pPr>
      <w:r>
        <w:rPr>
          <w:spacing w:val="-2"/>
        </w:rPr>
        <w:t>form.addEventListener("submit",</w:t>
      </w:r>
      <w:r>
        <w:rPr>
          <w:spacing w:val="-14"/>
        </w:rPr>
        <w:t xml:space="preserve"> </w:t>
      </w:r>
      <w:r>
        <w:rPr>
          <w:spacing w:val="-2"/>
        </w:rPr>
        <w:t>async</w:t>
      </w:r>
      <w:r>
        <w:rPr>
          <w:spacing w:val="-12"/>
        </w:rPr>
        <w:t xml:space="preserve"> </w:t>
      </w:r>
      <w:r>
        <w:rPr>
          <w:spacing w:val="-2"/>
        </w:rPr>
        <w:t>(e)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{</w:t>
      </w:r>
    </w:p>
    <w:p w14:paraId="2EDC54FD">
      <w:pPr>
        <w:pStyle w:val="6"/>
        <w:spacing w:before="166"/>
      </w:pPr>
      <w:r>
        <w:rPr>
          <w:spacing w:val="-2"/>
        </w:rPr>
        <w:t>e.preventDefault()</w:t>
      </w:r>
    </w:p>
    <w:p w14:paraId="3EF92F50">
      <w:pPr>
        <w:pStyle w:val="6"/>
        <w:spacing w:before="206"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student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209A91D">
      <w:pPr>
        <w:pStyle w:val="6"/>
        <w:spacing w:before="180" w:line="360" w:lineRule="auto"/>
        <w:ind w:right="5083"/>
      </w:pPr>
      <w:r>
        <w:rPr>
          <w:spacing w:val="-2"/>
        </w:rPr>
        <w:t>name:</w:t>
      </w:r>
      <w:r>
        <w:rPr>
          <w:spacing w:val="23"/>
        </w:rPr>
        <w:t xml:space="preserve"> </w:t>
      </w:r>
      <w:r>
        <w:rPr>
          <w:spacing w:val="-2"/>
        </w:rPr>
        <w:t xml:space="preserve">document.getElementById("name").value, </w:t>
      </w:r>
      <w:r>
        <w:t>email:</w:t>
      </w:r>
      <w:r>
        <w:rPr>
          <w:spacing w:val="-14"/>
        </w:rPr>
        <w:t xml:space="preserve"> </w:t>
      </w:r>
      <w:r>
        <w:t>document.getElementById("email").value,</w:t>
      </w:r>
    </w:p>
    <w:p w14:paraId="62E40BC8">
      <w:pPr>
        <w:pStyle w:val="6"/>
        <w:spacing w:before="93"/>
      </w:pPr>
      <w:r>
        <w:t>dob:</w:t>
      </w:r>
      <w:r>
        <w:rPr>
          <w:spacing w:val="-13"/>
        </w:rPr>
        <w:t xml:space="preserve"> </w:t>
      </w:r>
      <w:r>
        <w:rPr>
          <w:spacing w:val="-2"/>
        </w:rPr>
        <w:t>document.getElementById("dob").value,</w:t>
      </w:r>
    </w:p>
    <w:p w14:paraId="11979AD0">
      <w:pPr>
        <w:pStyle w:val="6"/>
        <w:spacing w:before="144" w:line="408" w:lineRule="auto"/>
        <w:ind w:right="3976"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r>
        <w:rPr>
          <w:spacing w:val="-4"/>
        </w:rPr>
        <w:t xml:space="preserve">document.getElementById("department").value, </w:t>
      </w:r>
      <w:r>
        <w:t>phone: document.getElementById("phone").value</w:t>
      </w:r>
    </w:p>
    <w:p w14:paraId="2677441B">
      <w:pPr>
        <w:spacing w:before="1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E5469A8">
      <w:pPr>
        <w:pStyle w:val="6"/>
        <w:spacing w:before="194"/>
      </w:pPr>
      <w:r>
        <w:rPr>
          <w:spacing w:val="-4"/>
        </w:rPr>
        <w:t>try{</w:t>
      </w:r>
    </w:p>
    <w:p w14:paraId="13B8DC43">
      <w:pPr>
        <w:pStyle w:val="6"/>
        <w:spacing w:before="136" w:line="415" w:lineRule="auto"/>
        <w:ind w:right="3976"/>
      </w:pPr>
      <w:r>
        <w:rPr>
          <w:spacing w:val="-4"/>
        </w:rPr>
        <w:t>const res = await fetch</w:t>
      </w:r>
      <w:r>
        <w:fldChar w:fldCharType="begin"/>
      </w:r>
      <w:r>
        <w:instrText xml:space="preserve"> HYPERLINK "http://localhost:3000/addStudent"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("http://localhost:3000/addStudent</w:t>
      </w:r>
      <w:r>
        <w:rPr>
          <w:color w:val="0000FF"/>
          <w:spacing w:val="-4"/>
          <w:u w:val="single" w:color="0000FF"/>
        </w:rPr>
        <w:fldChar w:fldCharType="end"/>
      </w:r>
      <w:r>
        <w:rPr>
          <w:spacing w:val="-4"/>
        </w:rPr>
        <w:t xml:space="preserve">",{ </w:t>
      </w:r>
      <w:r>
        <w:rPr>
          <w:spacing w:val="-2"/>
        </w:rPr>
        <w:t>method:"POST",</w:t>
      </w:r>
    </w:p>
    <w:p w14:paraId="3ED3E739">
      <w:pPr>
        <w:pStyle w:val="6"/>
        <w:spacing w:before="62"/>
      </w:pPr>
      <w:r>
        <w:rPr>
          <w:spacing w:val="-2"/>
        </w:rPr>
        <w:t>headers:{</w:t>
      </w:r>
    </w:p>
    <w:p w14:paraId="1526E45A">
      <w:pPr>
        <w:pStyle w:val="6"/>
        <w:spacing w:before="216"/>
      </w:pPr>
      <w:r>
        <w:rPr>
          <w:spacing w:val="-11"/>
        </w:rPr>
        <w:t>"Content-</w:t>
      </w:r>
      <w:r>
        <w:rPr>
          <w:spacing w:val="-2"/>
        </w:rPr>
        <w:t>Type":"application/json"</w:t>
      </w:r>
    </w:p>
    <w:p w14:paraId="0A852C4B">
      <w:pPr>
        <w:spacing w:before="21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 w14:paraId="1C8D39E3">
      <w:pPr>
        <w:pStyle w:val="6"/>
        <w:spacing w:before="197"/>
      </w:pPr>
      <w:r>
        <w:rPr>
          <w:spacing w:val="-2"/>
        </w:rPr>
        <w:t>body:JSON.stringify(student)</w:t>
      </w:r>
    </w:p>
    <w:p w14:paraId="29D36F93">
      <w:pPr>
        <w:spacing w:before="21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0781FEAC">
      <w:pPr>
        <w:pStyle w:val="6"/>
        <w:spacing w:before="136" w:line="415" w:lineRule="auto"/>
        <w:ind w:right="6767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18"/>
        </w:rPr>
        <w:t xml:space="preserve"> </w:t>
      </w:r>
      <w:r>
        <w:rPr>
          <w:spacing w:val="-4"/>
        </w:rPr>
        <w:t>=</w:t>
      </w:r>
      <w:r>
        <w:rPr>
          <w:spacing w:val="-16"/>
        </w:rPr>
        <w:t xml:space="preserve"> </w:t>
      </w:r>
      <w:r>
        <w:rPr>
          <w:spacing w:val="-4"/>
        </w:rPr>
        <w:t>await</w:t>
      </w:r>
      <w:r>
        <w:t xml:space="preserve"> </w:t>
      </w:r>
      <w:r>
        <w:rPr>
          <w:spacing w:val="-4"/>
        </w:rPr>
        <w:t xml:space="preserve">res.text() </w:t>
      </w:r>
      <w:r>
        <w:rPr>
          <w:spacing w:val="-2"/>
        </w:rPr>
        <w:t>alert(data)</w:t>
      </w:r>
    </w:p>
    <w:p w14:paraId="7767A19C">
      <w:pPr>
        <w:pStyle w:val="6"/>
        <w:spacing w:line="275" w:lineRule="exact"/>
      </w:pPr>
      <w:r>
        <w:rPr>
          <w:spacing w:val="-6"/>
        </w:rPr>
        <w:t>//</w:t>
      </w:r>
      <w:r>
        <w:rPr>
          <w:spacing w:val="-16"/>
        </w:rPr>
        <w:t xml:space="preserve"> </w:t>
      </w:r>
      <w:r>
        <w:rPr>
          <w:spacing w:val="-6"/>
        </w:rPr>
        <w:t>clear</w:t>
      </w:r>
      <w:r>
        <w:t xml:space="preserve"> </w:t>
      </w:r>
      <w:r>
        <w:rPr>
          <w:spacing w:val="-6"/>
        </w:rPr>
        <w:t>form</w:t>
      </w:r>
    </w:p>
    <w:p w14:paraId="5C72A384">
      <w:pPr>
        <w:pStyle w:val="6"/>
        <w:spacing w:before="214"/>
      </w:pPr>
      <w:r>
        <w:rPr>
          <w:spacing w:val="-2"/>
        </w:rPr>
        <w:t>form.reset()</w:t>
      </w:r>
    </w:p>
    <w:p w14:paraId="0FF45038">
      <w:pPr>
        <w:pStyle w:val="6"/>
        <w:spacing w:before="161"/>
      </w:pPr>
      <w:r>
        <w:rPr>
          <w:spacing w:val="-2"/>
        </w:rPr>
        <w:t>}catch(error){</w:t>
      </w:r>
    </w:p>
    <w:p w14:paraId="61FD6450">
      <w:pPr>
        <w:pStyle w:val="6"/>
        <w:spacing w:before="199"/>
      </w:pPr>
      <w:r>
        <w:rPr>
          <w:spacing w:val="-2"/>
        </w:rPr>
        <w:t>console.log("Error:",error)</w:t>
      </w:r>
    </w:p>
    <w:p w14:paraId="4CBBF7A3">
      <w:pPr>
        <w:pStyle w:val="6"/>
        <w:spacing w:before="43"/>
        <w:ind w:left="0"/>
      </w:pPr>
    </w:p>
    <w:p w14:paraId="21066639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A69FCE5">
      <w:pPr>
        <w:spacing w:before="21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024B5432">
      <w:pPr>
        <w:pStyle w:val="6"/>
        <w:spacing w:before="216"/>
      </w:pPr>
      <w:r>
        <w:rPr>
          <w:spacing w:val="-4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goHome(){</w:t>
      </w:r>
    </w:p>
    <w:p w14:paraId="4EB4DBA9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45F45FBD">
      <w:pPr>
        <w:pStyle w:val="6"/>
        <w:spacing w:before="33"/>
      </w:pPr>
      <w:r>
        <w:rPr>
          <w:spacing w:val="-2"/>
        </w:rPr>
        <w:t>window.location.href="index.html"</w:t>
      </w:r>
    </w:p>
    <w:p w14:paraId="6084705F"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836BC41">
      <w:pPr>
        <w:pStyle w:val="6"/>
        <w:ind w:left="0"/>
      </w:pPr>
    </w:p>
    <w:p w14:paraId="40C8CB17">
      <w:pPr>
        <w:pStyle w:val="6"/>
        <w:spacing w:before="105"/>
        <w:ind w:left="0"/>
      </w:pPr>
    </w:p>
    <w:p w14:paraId="40392583">
      <w:pPr>
        <w:pStyle w:val="2"/>
      </w:pPr>
      <w:r>
        <w:rPr>
          <w:spacing w:val="-2"/>
        </w:rPr>
        <w:t>SERVER.JS:</w:t>
      </w:r>
    </w:p>
    <w:p w14:paraId="342FF9D7">
      <w:pPr>
        <w:pStyle w:val="6"/>
        <w:spacing w:before="166" w:line="408" w:lineRule="auto"/>
        <w:ind w:right="6767"/>
      </w:pPr>
      <w:r>
        <w:rPr>
          <w:spacing w:val="-4"/>
        </w:rPr>
        <w:t>const</w:t>
      </w:r>
      <w:r>
        <w:rPr>
          <w:spacing w:val="-5"/>
        </w:rPr>
        <w:t xml:space="preserve"> </w:t>
      </w:r>
      <w:r>
        <w:rPr>
          <w:spacing w:val="-4"/>
        </w:rPr>
        <w:t>express =</w:t>
      </w:r>
      <w:r>
        <w:rPr>
          <w:spacing w:val="-7"/>
        </w:rPr>
        <w:t xml:space="preserve"> </w:t>
      </w:r>
      <w:r>
        <w:rPr>
          <w:spacing w:val="-4"/>
        </w:rPr>
        <w:t xml:space="preserve">require("express") </w:t>
      </w:r>
      <w:r>
        <w:t>const cors = require("cors")</w:t>
      </w:r>
    </w:p>
    <w:p w14:paraId="282A46A0">
      <w:pPr>
        <w:pStyle w:val="6"/>
        <w:spacing w:line="271" w:lineRule="exact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path</w:t>
      </w:r>
      <w:r>
        <w:rPr>
          <w:spacing w:val="-25"/>
        </w:rPr>
        <w:t xml:space="preserve"> </w:t>
      </w:r>
      <w:r>
        <w:rPr>
          <w:spacing w:val="-4"/>
        </w:rPr>
        <w:t>=</w:t>
      </w:r>
      <w:r>
        <w:rPr>
          <w:spacing w:val="-2"/>
        </w:rPr>
        <w:t xml:space="preserve"> </w:t>
      </w:r>
      <w:r>
        <w:rPr>
          <w:spacing w:val="-4"/>
        </w:rPr>
        <w:t>require("path")</w:t>
      </w:r>
    </w:p>
    <w:p w14:paraId="1AAE0E2C">
      <w:pPr>
        <w:pStyle w:val="6"/>
        <w:spacing w:before="143" w:line="403" w:lineRule="auto"/>
        <w:ind w:right="736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 xml:space="preserve">require("./db") </w:t>
      </w:r>
      <w:r>
        <w:t xml:space="preserve">const app = express() </w:t>
      </w:r>
      <w:r>
        <w:rPr>
          <w:spacing w:val="-2"/>
        </w:rPr>
        <w:t>app.use(cors()) app.use(express.json())</w:t>
      </w:r>
    </w:p>
    <w:p w14:paraId="3AE4A84B">
      <w:pPr>
        <w:pStyle w:val="6"/>
        <w:spacing w:before="70" w:line="408" w:lineRule="auto"/>
        <w:ind w:right="6775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2337435</wp:posOffset>
                </wp:positionH>
                <wp:positionV relativeFrom="paragraph">
                  <wp:posOffset>613410</wp:posOffset>
                </wp:positionV>
                <wp:extent cx="99060" cy="12065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2065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2047"/>
                              </a:lnTo>
                              <a:lnTo>
                                <a:pt x="99060" y="12047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184.05pt;margin-top:48.3pt;height:0.95pt;width:7.8pt;mso-position-horizontal-relative:page;z-index:251659264;mso-width-relative:page;mso-height-relative:page;" fillcolor="#000000" filled="t" stroked="f" coordsize="99060,12065" o:gfxdata="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J29Lo2gAA&#10;AAkBAAAPAAAAAAAAAAEAIAAAACIAAABkcnMvZG93bnJldi54bWxQSwECFAAUAAAACACHTuJAcwmr&#10;vBwCAADWBAAADgAAAAAAAAABACAAAAApAQAAZHJzL2Uyb0RvYy54bWxQSwUGAAAAAAYABgBZAQAA&#10;twUAAAAA&#10;" path="m99060,0l0,0,0,12047,99060,12047,9906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//</w:t>
      </w:r>
      <w:r>
        <w:rPr>
          <w:spacing w:val="-14"/>
        </w:rPr>
        <w:t xml:space="preserve"> </w:t>
      </w:r>
      <w:r>
        <w:t>Serve</w:t>
      </w:r>
      <w:r>
        <w:rPr>
          <w:spacing w:val="-14"/>
        </w:rPr>
        <w:t xml:space="preserve"> </w:t>
      </w:r>
      <w:r>
        <w:t>static</w:t>
      </w:r>
      <w:r>
        <w:rPr>
          <w:spacing w:val="-13"/>
        </w:rPr>
        <w:t xml:space="preserve"> </w:t>
      </w:r>
      <w:r>
        <w:t>files</w:t>
      </w:r>
      <w:r>
        <w:rPr>
          <w:spacing w:val="-14"/>
        </w:rPr>
        <w:t xml:space="preserve"> </w:t>
      </w:r>
      <w:r>
        <w:t>(HTML,</w:t>
      </w:r>
      <w:r>
        <w:rPr>
          <w:spacing w:val="-13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JS) app.use(express.static(</w:t>
      </w:r>
      <w:r>
        <w:rPr>
          <w:spacing w:val="47"/>
        </w:rPr>
        <w:t xml:space="preserve"> </w:t>
      </w:r>
      <w:r>
        <w:rPr>
          <w:spacing w:val="-2"/>
        </w:rPr>
        <w:t>dirname))</w:t>
      </w:r>
    </w:p>
    <w:p w14:paraId="035074EB">
      <w:pPr>
        <w:pStyle w:val="6"/>
        <w:spacing w:before="72" w:line="415" w:lineRule="auto"/>
        <w:ind w:right="6767"/>
      </w:pPr>
      <w:r>
        <w:rPr>
          <w:spacing w:val="-4"/>
        </w:rPr>
        <w:t>//</w:t>
      </w:r>
      <w:r>
        <w:rPr>
          <w:spacing w:val="-12"/>
        </w:rPr>
        <w:t xml:space="preserve"> </w:t>
      </w:r>
      <w:r>
        <w:rPr>
          <w:spacing w:val="-4"/>
        </w:rPr>
        <w:t>Redirect root link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 xml:space="preserve">index.html </w:t>
      </w:r>
      <w:r>
        <w:t>app.get("/", (req, res) =&gt; {</w:t>
      </w:r>
    </w:p>
    <w:p w14:paraId="51F318AF">
      <w:pPr>
        <w:pStyle w:val="6"/>
        <w:spacing w:before="2"/>
        <w:ind w:left="935"/>
      </w:pPr>
      <w:r>
        <w:rPr>
          <w:spacing w:val="-2"/>
        </w:rPr>
        <w:t>res.sendFile(path.join(</w:t>
      </w:r>
      <w:r>
        <w:rPr>
          <w:position w:val="-3"/>
        </w:rPr>
        <w:drawing>
          <wp:inline distT="0" distB="0" distL="0" distR="0">
            <wp:extent cx="99060" cy="1016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dirname,</w:t>
      </w:r>
      <w:r>
        <w:rPr>
          <w:spacing w:val="11"/>
        </w:rPr>
        <w:t xml:space="preserve"> </w:t>
      </w:r>
      <w:r>
        <w:rPr>
          <w:spacing w:val="-2"/>
        </w:rPr>
        <w:t>"index.html"))</w:t>
      </w:r>
    </w:p>
    <w:p w14:paraId="64C8A559">
      <w:pPr>
        <w:spacing w:before="19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2C505AD4">
      <w:pPr>
        <w:pStyle w:val="6"/>
        <w:spacing w:before="137" w:line="398" w:lineRule="auto"/>
        <w:ind w:right="6226"/>
      </w:pPr>
      <w:r>
        <w:t xml:space="preserve">// Insert student data </w:t>
      </w:r>
      <w:r>
        <w:rPr>
          <w:spacing w:val="-4"/>
        </w:rPr>
        <w:t>app.post("/addStudent",</w:t>
      </w:r>
      <w:r>
        <w:rPr>
          <w:spacing w:val="-18"/>
        </w:rPr>
        <w:t xml:space="preserve"> </w:t>
      </w:r>
      <w:r>
        <w:rPr>
          <w:spacing w:val="-4"/>
        </w:rPr>
        <w:t>(req,</w:t>
      </w:r>
      <w:r>
        <w:rPr>
          <w:spacing w:val="-6"/>
        </w:rPr>
        <w:t xml:space="preserve"> </w:t>
      </w:r>
      <w:r>
        <w:rPr>
          <w:spacing w:val="-4"/>
        </w:rPr>
        <w:t>res) =&gt;</w:t>
      </w:r>
      <w:r>
        <w:t xml:space="preserve"> </w:t>
      </w:r>
      <w:r>
        <w:rPr>
          <w:spacing w:val="-4"/>
        </w:rPr>
        <w:t>{</w:t>
      </w:r>
    </w:p>
    <w:p w14:paraId="37FE0B93">
      <w:pPr>
        <w:pStyle w:val="6"/>
        <w:spacing w:before="83"/>
      </w:pPr>
      <w:r>
        <w:rPr>
          <w:spacing w:val="-4"/>
        </w:rPr>
        <w:t>const</w:t>
      </w:r>
      <w:r>
        <w:rPr>
          <w:spacing w:val="-9"/>
        </w:rPr>
        <w:t xml:space="preserve"> </w:t>
      </w:r>
      <w:r>
        <w:rPr>
          <w:spacing w:val="-4"/>
        </w:rPr>
        <w:t>{name,email,dob,department,phone}</w:t>
      </w:r>
      <w:r>
        <w:rPr>
          <w:spacing w:val="4"/>
        </w:rPr>
        <w:t xml:space="preserve"> </w:t>
      </w:r>
      <w:r>
        <w:rPr>
          <w:spacing w:val="-4"/>
        </w:rPr>
        <w:t>=</w:t>
      </w:r>
      <w:r>
        <w:rPr>
          <w:spacing w:val="-2"/>
        </w:rPr>
        <w:t xml:space="preserve"> </w:t>
      </w:r>
      <w:r>
        <w:rPr>
          <w:spacing w:val="-4"/>
        </w:rPr>
        <w:t>req.body</w:t>
      </w:r>
    </w:p>
    <w:p w14:paraId="4E136D01">
      <w:pPr>
        <w:pStyle w:val="6"/>
        <w:spacing w:before="153"/>
      </w:pPr>
      <w:r>
        <w:rPr>
          <w:spacing w:val="-4"/>
        </w:rPr>
        <w:t>const</w:t>
      </w:r>
      <w:r>
        <w:rPr>
          <w:spacing w:val="-2"/>
        </w:rPr>
        <w:t xml:space="preserve"> </w:t>
      </w:r>
      <w:r>
        <w:rPr>
          <w:spacing w:val="-4"/>
        </w:rPr>
        <w:t>sql</w:t>
      </w:r>
      <w:r>
        <w:rPr>
          <w:spacing w:val="-7"/>
        </w:rPr>
        <w:t xml:space="preserve"> </w:t>
      </w:r>
      <w:r>
        <w:rPr>
          <w:spacing w:val="-4"/>
        </w:rPr>
        <w:t>=</w:t>
      </w:r>
      <w:r>
        <w:rPr>
          <w:spacing w:val="-6"/>
        </w:rPr>
        <w:t xml:space="preserve"> </w:t>
      </w:r>
      <w:r>
        <w:rPr>
          <w:spacing w:val="-4"/>
        </w:rPr>
        <w:t>"INSERT</w:t>
      </w:r>
      <w:r>
        <w:rPr>
          <w:spacing w:val="-7"/>
        </w:rPr>
        <w:t xml:space="preserve"> </w:t>
      </w:r>
      <w:r>
        <w:rPr>
          <w:spacing w:val="-4"/>
        </w:rPr>
        <w:t>INTO</w:t>
      </w:r>
      <w:r>
        <w:rPr>
          <w:spacing w:val="-9"/>
        </w:rPr>
        <w:t xml:space="preserve"> </w:t>
      </w:r>
      <w:r>
        <w:rPr>
          <w:spacing w:val="-4"/>
        </w:rPr>
        <w:t>students(name,email,dob,department,phone)</w:t>
      </w:r>
      <w:r>
        <w:rPr>
          <w:spacing w:val="-1"/>
        </w:rPr>
        <w:t xml:space="preserve"> </w:t>
      </w:r>
      <w:r>
        <w:rPr>
          <w:spacing w:val="-4"/>
        </w:rPr>
        <w:t>VALUES</w:t>
      </w:r>
      <w:r>
        <w:rPr>
          <w:spacing w:val="-7"/>
        </w:rPr>
        <w:t xml:space="preserve"> </w:t>
      </w:r>
      <w:r>
        <w:rPr>
          <w:spacing w:val="-4"/>
        </w:rPr>
        <w:t>(?,?,?,?,?)"</w:t>
      </w:r>
    </w:p>
    <w:p w14:paraId="3A972A5B">
      <w:pPr>
        <w:pStyle w:val="6"/>
        <w:spacing w:before="187"/>
      </w:pPr>
      <w:r>
        <w:rPr>
          <w:spacing w:val="-2"/>
        </w:rPr>
        <w:t>db.query(sql,[name,email,dob,department,phone],(err,result)=&gt;{</w:t>
      </w:r>
    </w:p>
    <w:p w14:paraId="73ABD480">
      <w:pPr>
        <w:pStyle w:val="6"/>
        <w:spacing w:before="207" w:line="417" w:lineRule="auto"/>
        <w:ind w:right="8792"/>
      </w:pPr>
      <w:r>
        <w:rPr>
          <w:spacing w:val="-2"/>
        </w:rPr>
        <w:t xml:space="preserve">if(err){ </w:t>
      </w:r>
      <w:r>
        <w:rPr>
          <w:spacing w:val="-4"/>
        </w:rPr>
        <w:t>res.send(err)</w:t>
      </w:r>
    </w:p>
    <w:p w14:paraId="14FFBCA0">
      <w:pPr>
        <w:pStyle w:val="6"/>
        <w:spacing w:before="58"/>
      </w:pPr>
      <w:r>
        <w:rPr>
          <w:spacing w:val="-2"/>
        </w:rPr>
        <w:t>}else{</w:t>
      </w:r>
    </w:p>
    <w:p w14:paraId="7709134E">
      <w:pPr>
        <w:pStyle w:val="6"/>
        <w:spacing w:before="194"/>
      </w:pPr>
      <w:r>
        <w:rPr>
          <w:spacing w:val="-4"/>
        </w:rPr>
        <w:t>res.send("Student</w:t>
      </w:r>
      <w:r>
        <w:rPr>
          <w:spacing w:val="-5"/>
        </w:rPr>
        <w:t xml:space="preserve"> </w:t>
      </w:r>
      <w:r>
        <w:rPr>
          <w:spacing w:val="-4"/>
        </w:rPr>
        <w:t>Added</w:t>
      </w:r>
      <w:r>
        <w:rPr>
          <w:spacing w:val="-6"/>
        </w:rPr>
        <w:t xml:space="preserve"> </w:t>
      </w:r>
      <w:r>
        <w:rPr>
          <w:spacing w:val="-4"/>
        </w:rPr>
        <w:t>Successfully")</w:t>
      </w:r>
    </w:p>
    <w:p w14:paraId="12DDFF5C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1395F917"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F201B79">
      <w:pPr>
        <w:spacing w:before="19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3E042BB6">
      <w:pPr>
        <w:pStyle w:val="6"/>
        <w:ind w:left="0"/>
      </w:pPr>
    </w:p>
    <w:p w14:paraId="4DD92CBB">
      <w:pPr>
        <w:pStyle w:val="6"/>
        <w:spacing w:before="105"/>
        <w:ind w:left="0"/>
      </w:pPr>
    </w:p>
    <w:p w14:paraId="5146B311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1AFDDD64">
      <w:pPr>
        <w:pStyle w:val="6"/>
        <w:spacing w:before="166" w:line="408" w:lineRule="auto"/>
        <w:ind w:right="5431"/>
      </w:pPr>
      <w:r>
        <w:t xml:space="preserve">// Get student data </w:t>
      </w:r>
      <w:r>
        <w:rPr>
          <w:spacing w:val="-8"/>
        </w:rPr>
        <w:t>app.get("/students",(req,res)=&gt;{</w:t>
      </w:r>
    </w:p>
    <w:p w14:paraId="6CBFF68F">
      <w:pPr>
        <w:pStyle w:val="6"/>
        <w:spacing w:line="271" w:lineRule="exact"/>
      </w:pPr>
      <w:r>
        <w:rPr>
          <w:spacing w:val="-6"/>
        </w:rPr>
        <w:t>db.query("SELECT *</w:t>
      </w:r>
      <w:r>
        <w:t xml:space="preserve"> </w:t>
      </w:r>
      <w:r>
        <w:rPr>
          <w:spacing w:val="-6"/>
        </w:rPr>
        <w:t>FROM</w:t>
      </w:r>
      <w:r>
        <w:rPr>
          <w:spacing w:val="-2"/>
        </w:rPr>
        <w:t xml:space="preserve"> </w:t>
      </w:r>
      <w:r>
        <w:rPr>
          <w:spacing w:val="-6"/>
        </w:rPr>
        <w:t>students",(err,result)=&gt;{</w:t>
      </w:r>
    </w:p>
    <w:p w14:paraId="694698C9">
      <w:pPr>
        <w:pStyle w:val="6"/>
        <w:spacing w:before="143" w:line="453" w:lineRule="auto"/>
        <w:ind w:right="8792"/>
      </w:pPr>
      <w:r>
        <w:rPr>
          <w:spacing w:val="-2"/>
        </w:rPr>
        <w:t xml:space="preserve">if(err){ </w:t>
      </w:r>
      <w:r>
        <w:rPr>
          <w:spacing w:val="-4"/>
        </w:rPr>
        <w:t>res.send(err)</w:t>
      </w:r>
    </w:p>
    <w:p w14:paraId="759100AB">
      <w:pPr>
        <w:pStyle w:val="6"/>
        <w:spacing w:line="218" w:lineRule="exact"/>
      </w:pPr>
      <w:r>
        <w:rPr>
          <w:spacing w:val="-2"/>
        </w:rPr>
        <w:t>}else{</w:t>
      </w:r>
    </w:p>
    <w:p w14:paraId="5CA47E64">
      <w:pPr>
        <w:pStyle w:val="6"/>
        <w:spacing w:before="207"/>
      </w:pPr>
      <w:r>
        <w:rPr>
          <w:spacing w:val="-2"/>
        </w:rPr>
        <w:t>res.json(result)</w:t>
      </w:r>
    </w:p>
    <w:p w14:paraId="3B3815A2">
      <w:pPr>
        <w:spacing w:before="25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0E94C38"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40D11BBC">
      <w:pPr>
        <w:pStyle w:val="6"/>
        <w:ind w:left="0"/>
      </w:pPr>
    </w:p>
    <w:p w14:paraId="67021E71">
      <w:pPr>
        <w:pStyle w:val="6"/>
        <w:spacing w:before="105"/>
        <w:ind w:left="0"/>
      </w:pPr>
    </w:p>
    <w:p w14:paraId="44784753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7017E1EA">
      <w:pPr>
        <w:pStyle w:val="6"/>
        <w:spacing w:before="135" w:line="417" w:lineRule="auto"/>
        <w:ind w:right="7988"/>
      </w:pPr>
      <w:r>
        <w:t xml:space="preserve">// Start server </w:t>
      </w:r>
      <w:r>
        <w:rPr>
          <w:spacing w:val="-4"/>
        </w:rPr>
        <w:t>app.listen(3000,()=&gt;{</w:t>
      </w:r>
    </w:p>
    <w:p w14:paraId="759ABD2B">
      <w:pPr>
        <w:pStyle w:val="6"/>
        <w:spacing w:before="58"/>
      </w:pPr>
      <w:r>
        <w:rPr>
          <w:spacing w:val="-4"/>
        </w:rPr>
        <w:t>console.log("Server</w:t>
      </w:r>
      <w:r>
        <w:rPr>
          <w:spacing w:val="19"/>
        </w:rPr>
        <w:t xml:space="preserve"> </w:t>
      </w:r>
      <w:r>
        <w:rPr>
          <w:spacing w:val="-4"/>
        </w:rPr>
        <w:t>running</w:t>
      </w:r>
      <w:r>
        <w:rPr>
          <w:spacing w:val="-12"/>
        </w:rPr>
        <w:t xml:space="preserve"> </w:t>
      </w:r>
      <w:r>
        <w:rPr>
          <w:spacing w:val="-4"/>
        </w:rPr>
        <w:t>at:</w:t>
      </w:r>
      <w:r>
        <w:rPr>
          <w:spacing w:val="2"/>
        </w:rPr>
        <w:t xml:space="preserve"> 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http://localhost:3000")</w:t>
      </w:r>
      <w:r>
        <w:rPr>
          <w:color w:val="0000FF"/>
          <w:spacing w:val="-4"/>
          <w:u w:val="single" w:color="0000FF"/>
        </w:rPr>
        <w:fldChar w:fldCharType="end"/>
      </w:r>
    </w:p>
    <w:p w14:paraId="11653F43">
      <w:pPr>
        <w:spacing w:before="21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6E48486C">
      <w:pPr>
        <w:pStyle w:val="6"/>
        <w:ind w:left="0"/>
      </w:pPr>
    </w:p>
    <w:p w14:paraId="402C347E">
      <w:pPr>
        <w:pStyle w:val="6"/>
        <w:spacing w:before="105"/>
        <w:ind w:left="0"/>
      </w:pPr>
    </w:p>
    <w:p w14:paraId="57C9A9F6">
      <w:pPr>
        <w:pStyle w:val="2"/>
        <w:spacing w:before="1"/>
      </w:pPr>
      <w:r>
        <w:rPr>
          <w:spacing w:val="-2"/>
        </w:rPr>
        <w:t>DB.JS:</w:t>
      </w:r>
    </w:p>
    <w:p w14:paraId="356CEAB8">
      <w:pPr>
        <w:pStyle w:val="6"/>
        <w:spacing w:before="136" w:line="400" w:lineRule="auto"/>
        <w:ind w:right="6587"/>
      </w:pPr>
      <w:r>
        <w:t xml:space="preserve">const mysql = require("mysql") </w:t>
      </w: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mysql.createConnection({ </w:t>
      </w:r>
      <w:r>
        <w:t>host:</w:t>
      </w:r>
      <w:r>
        <w:rPr>
          <w:spacing w:val="-12"/>
        </w:rPr>
        <w:t xml:space="preserve"> </w:t>
      </w:r>
      <w:r>
        <w:t>"localhost",</w:t>
      </w:r>
    </w:p>
    <w:p w14:paraId="2E162BEF">
      <w:pPr>
        <w:pStyle w:val="6"/>
        <w:spacing w:before="11" w:line="408" w:lineRule="auto"/>
        <w:ind w:right="7988"/>
      </w:pPr>
      <w:r>
        <w:t>user:</w:t>
      </w:r>
      <w:r>
        <w:rPr>
          <w:spacing w:val="-2"/>
        </w:rPr>
        <w:t xml:space="preserve"> </w:t>
      </w:r>
      <w:r>
        <w:t xml:space="preserve">"root", </w:t>
      </w:r>
      <w:r>
        <w:rPr>
          <w:spacing w:val="-6"/>
        </w:rPr>
        <w:t>password:</w:t>
      </w:r>
      <w:r>
        <w:rPr>
          <w:spacing w:val="-8"/>
        </w:rPr>
        <w:t xml:space="preserve"> </w:t>
      </w:r>
      <w:r>
        <w:rPr>
          <w:spacing w:val="-6"/>
        </w:rPr>
        <w:t>"fahi",</w:t>
      </w:r>
    </w:p>
    <w:p w14:paraId="0BE66D9D">
      <w:pPr>
        <w:pStyle w:val="6"/>
        <w:spacing w:after="0" w:line="40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5EB718E">
      <w:pPr>
        <w:pStyle w:val="6"/>
        <w:spacing w:before="33"/>
      </w:pPr>
      <w:r>
        <w:rPr>
          <w:spacing w:val="-5"/>
        </w:rPr>
        <w:t>database:</w:t>
      </w:r>
      <w:r>
        <w:rPr>
          <w:spacing w:val="3"/>
        </w:rPr>
        <w:t xml:space="preserve"> </w:t>
      </w:r>
      <w:r>
        <w:rPr>
          <w:spacing w:val="-2"/>
        </w:rPr>
        <w:t>"studentdb"</w:t>
      </w:r>
    </w:p>
    <w:p w14:paraId="0AEDCA50">
      <w:pPr>
        <w:spacing w:before="19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19FD1867">
      <w:pPr>
        <w:pStyle w:val="6"/>
        <w:spacing w:before="134" w:line="417" w:lineRule="auto"/>
        <w:ind w:right="7988"/>
      </w:pPr>
      <w:r>
        <w:rPr>
          <w:spacing w:val="-4"/>
        </w:rPr>
        <w:t xml:space="preserve">db.connect((err)=&gt;{ </w:t>
      </w:r>
      <w:r>
        <w:rPr>
          <w:spacing w:val="-2"/>
        </w:rPr>
        <w:t>if(err){</w:t>
      </w:r>
    </w:p>
    <w:p w14:paraId="68DF297A">
      <w:pPr>
        <w:pStyle w:val="6"/>
        <w:spacing w:before="58"/>
      </w:pPr>
      <w:r>
        <w:rPr>
          <w:spacing w:val="-4"/>
        </w:rPr>
        <w:t>console.log("Database</w:t>
      </w:r>
      <w:r>
        <w:rPr>
          <w:spacing w:val="15"/>
        </w:rPr>
        <w:t xml:space="preserve"> </w:t>
      </w:r>
      <w:r>
        <w:rPr>
          <w:spacing w:val="-4"/>
        </w:rPr>
        <w:t>Error:",</w:t>
      </w:r>
      <w:r>
        <w:rPr>
          <w:spacing w:val="-6"/>
        </w:rPr>
        <w:t xml:space="preserve"> </w:t>
      </w:r>
      <w:r>
        <w:rPr>
          <w:spacing w:val="-4"/>
        </w:rPr>
        <w:t>err)</w:t>
      </w:r>
    </w:p>
    <w:p w14:paraId="0B4F0A21">
      <w:pPr>
        <w:pStyle w:val="6"/>
        <w:spacing w:before="195"/>
      </w:pPr>
      <w:r>
        <w:rPr>
          <w:spacing w:val="-2"/>
        </w:rPr>
        <w:t>}else{</w:t>
      </w:r>
    </w:p>
    <w:p w14:paraId="70C9CD41">
      <w:pPr>
        <w:pStyle w:val="6"/>
        <w:spacing w:before="215"/>
      </w:pPr>
      <w:r>
        <w:rPr>
          <w:spacing w:val="-4"/>
        </w:rPr>
        <w:t>console.log("MySQL</w:t>
      </w:r>
      <w:r>
        <w:rPr>
          <w:spacing w:val="13"/>
        </w:rPr>
        <w:t xml:space="preserve"> </w:t>
      </w:r>
      <w:r>
        <w:rPr>
          <w:spacing w:val="-4"/>
        </w:rPr>
        <w:t>Connected</w:t>
      </w:r>
      <w:r>
        <w:rPr>
          <w:spacing w:val="-1"/>
        </w:rPr>
        <w:t xml:space="preserve"> </w:t>
      </w:r>
      <w:r>
        <w:rPr>
          <w:spacing w:val="-4"/>
        </w:rPr>
        <w:t>Successfully")</w:t>
      </w:r>
    </w:p>
    <w:p w14:paraId="4DA7C2EC"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98F24F8"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648D4A2B">
      <w:pPr>
        <w:pStyle w:val="6"/>
        <w:spacing w:before="213"/>
      </w:pPr>
      <w:r>
        <w:rPr>
          <w:spacing w:val="-4"/>
        </w:rPr>
        <w:t>module.exports =</w:t>
      </w:r>
      <w:r>
        <w:rPr>
          <w:spacing w:val="-5"/>
        </w:rPr>
        <w:t xml:space="preserve"> db</w:t>
      </w:r>
    </w:p>
    <w:p w14:paraId="7FCDC274">
      <w:pPr>
        <w:pStyle w:val="6"/>
        <w:ind w:left="0"/>
      </w:pPr>
    </w:p>
    <w:p w14:paraId="4C4B9499">
      <w:pPr>
        <w:pStyle w:val="6"/>
        <w:spacing w:before="105"/>
        <w:ind w:left="0"/>
      </w:pPr>
    </w:p>
    <w:p w14:paraId="01101BF0">
      <w:pPr>
        <w:pStyle w:val="2"/>
      </w:pPr>
      <w:r>
        <w:rPr>
          <w:spacing w:val="-2"/>
        </w:rPr>
        <w:t>OUTPUTS:</w:t>
      </w:r>
    </w:p>
    <w:p w14:paraId="262703AE">
      <w:pPr>
        <w:pStyle w:val="6"/>
        <w:spacing w:before="7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158750</wp:posOffset>
            </wp:positionV>
            <wp:extent cx="5379720" cy="359092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543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263B3">
      <w:pPr>
        <w:pStyle w:val="6"/>
        <w:spacing w:after="0"/>
        <w:rPr>
          <w:b/>
          <w:sz w:val="18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42AA99E1">
      <w:pPr>
        <w:pStyle w:val="6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532120" cy="329565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309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1D8D">
      <w:pPr>
        <w:pStyle w:val="6"/>
        <w:ind w:left="0"/>
        <w:rPr>
          <w:b/>
        </w:rPr>
      </w:pPr>
    </w:p>
    <w:p w14:paraId="5460C749">
      <w:pPr>
        <w:pStyle w:val="6"/>
        <w:spacing w:before="79"/>
        <w:ind w:left="0"/>
        <w:rPr>
          <w:b/>
        </w:rPr>
      </w:pPr>
    </w:p>
    <w:p w14:paraId="75E749C3">
      <w:pPr>
        <w:pStyle w:val="6"/>
        <w:spacing w:before="1" w:line="285" w:lineRule="auto"/>
        <w:ind w:right="1329"/>
        <w:rPr>
          <w:b/>
        </w:rPr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student</w:t>
      </w:r>
      <w:r>
        <w:rPr>
          <w:spacing w:val="-12"/>
        </w:rPr>
        <w:t xml:space="preserve"> </w:t>
      </w:r>
      <w:r>
        <w:rPr>
          <w:spacing w:val="-4"/>
        </w:rPr>
        <w:t>registration system was successfully</w:t>
      </w:r>
      <w:r>
        <w:t xml:space="preserve"> </w:t>
      </w:r>
      <w:r>
        <w:rPr>
          <w:spacing w:val="-4"/>
        </w:rPr>
        <w:t>developed</w:t>
      </w:r>
      <w:r>
        <w:rPr>
          <w:spacing w:val="-10"/>
        </w:rPr>
        <w:t xml:space="preserve"> </w:t>
      </w:r>
      <w:r>
        <w:rPr>
          <w:spacing w:val="-4"/>
        </w:rPr>
        <w:t>to store and</w:t>
      </w:r>
      <w:r>
        <w:rPr>
          <w:spacing w:val="-15"/>
        </w:rPr>
        <w:t xml:space="preserve"> </w:t>
      </w:r>
      <w:r>
        <w:rPr>
          <w:spacing w:val="-4"/>
        </w:rPr>
        <w:t xml:space="preserve">manage </w:t>
      </w:r>
      <w:r>
        <w:t>student data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 web interface and MySQL database</w:t>
      </w:r>
      <w:r>
        <w:rPr>
          <w:b/>
        </w:rPr>
        <w:t>.</w:t>
      </w:r>
    </w:p>
    <w:p w14:paraId="0BF1DC89">
      <w:pPr>
        <w:pStyle w:val="6"/>
        <w:spacing w:after="0" w:line="285" w:lineRule="auto"/>
        <w:rPr>
          <w:b/>
        </w:rPr>
        <w:sectPr>
          <w:pgSz w:w="12240" w:h="15840"/>
          <w:pgMar w:top="1440" w:right="720" w:bottom="280" w:left="720" w:header="720" w:footer="720" w:gutter="0"/>
          <w:cols w:space="720" w:num="1"/>
        </w:sectPr>
      </w:pPr>
    </w:p>
    <w:p w14:paraId="6438508F">
      <w:pPr>
        <w:pStyle w:val="3"/>
      </w:pPr>
      <w:r>
        <w:rPr>
          <w:b w:val="0"/>
          <w:spacing w:val="-4"/>
        </w:rPr>
        <w:t>TASK2:</w:t>
      </w:r>
      <w:r>
        <w:rPr>
          <w:b w:val="0"/>
          <w:spacing w:val="-5"/>
        </w:rPr>
        <w:t xml:space="preserve"> </w:t>
      </w:r>
      <w:r>
        <w:rPr>
          <w:spacing w:val="-4"/>
        </w:rPr>
        <w:t>Data Retrieval</w:t>
      </w:r>
      <w:r>
        <w:rPr>
          <w:spacing w:val="-2"/>
        </w:rPr>
        <w:t xml:space="preserve"> </w:t>
      </w:r>
      <w:r>
        <w:rPr>
          <w:spacing w:val="-4"/>
        </w:rPr>
        <w:t>&amp;</w:t>
      </w:r>
      <w:r>
        <w:rPr>
          <w:spacing w:val="-9"/>
        </w:rPr>
        <w:t xml:space="preserve"> </w:t>
      </w:r>
      <w:r>
        <w:rPr>
          <w:spacing w:val="-4"/>
        </w:rPr>
        <w:t>Sorting</w:t>
      </w:r>
      <w:r>
        <w:rPr>
          <w:spacing w:val="1"/>
        </w:rPr>
        <w:t xml:space="preserve"> </w:t>
      </w:r>
      <w:r>
        <w:rPr>
          <w:spacing w:val="-4"/>
        </w:rPr>
        <w:t>Dashboard</w:t>
      </w:r>
    </w:p>
    <w:p w14:paraId="6EF6AF8B">
      <w:pPr>
        <w:pStyle w:val="6"/>
        <w:spacing w:before="166" w:line="278" w:lineRule="auto"/>
        <w:ind w:right="1033"/>
      </w:pPr>
      <w:r>
        <w:rPr>
          <w:b/>
        </w:rPr>
        <w:t xml:space="preserve">AIM: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 web-based</w:t>
      </w:r>
      <w:r>
        <w:rPr>
          <w:spacing w:val="-9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allows users</w:t>
      </w:r>
      <w:r>
        <w:rPr>
          <w:spacing w:val="-2"/>
        </w:rPr>
        <w:t xml:space="preserve"> </w:t>
      </w:r>
      <w:r>
        <w:t>to store,</w:t>
      </w:r>
      <w:r>
        <w:rPr>
          <w:spacing w:val="-4"/>
        </w:rPr>
        <w:t xml:space="preserve"> </w:t>
      </w:r>
      <w:r>
        <w:t>retrieve,</w:t>
      </w:r>
      <w:r>
        <w:rPr>
          <w:spacing w:val="-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display </w:t>
      </w:r>
      <w:r>
        <w:rPr>
          <w:spacing w:val="-2"/>
        </w:rPr>
        <w:t>student</w:t>
      </w:r>
      <w:r>
        <w:rPr>
          <w:spacing w:val="-3"/>
        </w:rPr>
        <w:t xml:space="preserve"> </w:t>
      </w:r>
      <w:r>
        <w:rPr>
          <w:spacing w:val="-2"/>
        </w:rPr>
        <w:t>dataefficiently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database,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present</w:t>
      </w:r>
      <w:r>
        <w:rPr>
          <w:spacing w:val="-8"/>
        </w:rPr>
        <w:t xml:space="preserve"> </w:t>
      </w:r>
      <w:r>
        <w:rPr>
          <w:spacing w:val="-2"/>
        </w:rPr>
        <w:t>it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structured</w:t>
      </w:r>
      <w:r>
        <w:rPr>
          <w:spacing w:val="-17"/>
        </w:rPr>
        <w:t xml:space="preserve"> </w:t>
      </w:r>
      <w:r>
        <w:rPr>
          <w:spacing w:val="-2"/>
        </w:rPr>
        <w:t>format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 xml:space="preserve">easy access </w:t>
      </w:r>
      <w:r>
        <w:t>and management.</w:t>
      </w:r>
    </w:p>
    <w:p w14:paraId="12E1788B">
      <w:pPr>
        <w:pStyle w:val="2"/>
        <w:spacing w:before="188"/>
      </w:pPr>
      <w:r>
        <w:rPr>
          <w:spacing w:val="-2"/>
        </w:rPr>
        <w:t>ALGORITHM:</w:t>
      </w:r>
    </w:p>
    <w:p w14:paraId="57716A9E">
      <w:pPr>
        <w:pStyle w:val="9"/>
        <w:numPr>
          <w:ilvl w:val="0"/>
          <w:numId w:val="2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application</w:t>
      </w:r>
    </w:p>
    <w:p w14:paraId="7E74CE24">
      <w:pPr>
        <w:pStyle w:val="9"/>
        <w:numPr>
          <w:ilvl w:val="0"/>
          <w:numId w:val="2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Initialize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the server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Express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framework</w:t>
      </w:r>
    </w:p>
    <w:p w14:paraId="18EE7B77">
      <w:pPr>
        <w:pStyle w:val="9"/>
        <w:numPr>
          <w:ilvl w:val="0"/>
          <w:numId w:val="2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Establish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connection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649DA190">
      <w:pPr>
        <w:pStyle w:val="9"/>
        <w:numPr>
          <w:ilvl w:val="0"/>
          <w:numId w:val="2"/>
        </w:numPr>
        <w:tabs>
          <w:tab w:val="left" w:pos="1442"/>
        </w:tabs>
        <w:spacing w:before="216" w:after="0" w:line="240" w:lineRule="auto"/>
        <w:ind w:left="1442" w:right="0" w:hanging="363"/>
        <w:jc w:val="left"/>
        <w:rPr>
          <w:sz w:val="24"/>
        </w:rPr>
      </w:pPr>
      <w:r>
        <w:rPr>
          <w:spacing w:val="-2"/>
          <w:sz w:val="24"/>
        </w:rPr>
        <w:t>Load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frontend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(HTML,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JS) in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55F4FA88">
      <w:pPr>
        <w:pStyle w:val="6"/>
        <w:spacing w:before="207"/>
      </w:pPr>
      <w:r>
        <w:rPr>
          <w:rFonts w:ascii="Segoe UI Symbol" w:hAnsi="Segoe UI Symbol"/>
          <w:spacing w:val="-4"/>
        </w:rPr>
        <w:t>➤</w:t>
      </w:r>
      <w:r>
        <w:rPr>
          <w:rFonts w:ascii="Segoe UI Symbol" w:hAnsi="Segoe UI Symbol"/>
          <w:spacing w:val="-13"/>
        </w:rPr>
        <w:t xml:space="preserve"> </w:t>
      </w:r>
      <w:r>
        <w:rPr>
          <w:spacing w:val="-4"/>
        </w:rPr>
        <w:t>Data</w:t>
      </w:r>
      <w:r>
        <w:rPr>
          <w:spacing w:val="-2"/>
        </w:rPr>
        <w:t xml:space="preserve"> </w:t>
      </w:r>
      <w:r>
        <w:rPr>
          <w:spacing w:val="-4"/>
        </w:rPr>
        <w:t>Insertion</w:t>
      </w:r>
      <w:r>
        <w:rPr>
          <w:spacing w:val="1"/>
        </w:rPr>
        <w:t xml:space="preserve"> </w:t>
      </w:r>
      <w:r>
        <w:rPr>
          <w:spacing w:val="-4"/>
        </w:rPr>
        <w:t>Process:</w:t>
      </w:r>
    </w:p>
    <w:p w14:paraId="4B567CD2">
      <w:pPr>
        <w:pStyle w:val="9"/>
        <w:numPr>
          <w:ilvl w:val="0"/>
          <w:numId w:val="2"/>
        </w:numPr>
        <w:tabs>
          <w:tab w:val="left" w:pos="1443"/>
        </w:tabs>
        <w:spacing w:before="214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enters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(Name,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Email,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DOB,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Department,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5AEE0E20">
      <w:pPr>
        <w:pStyle w:val="9"/>
        <w:numPr>
          <w:ilvl w:val="0"/>
          <w:numId w:val="2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POST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(/addStudent)</w:t>
      </w:r>
    </w:p>
    <w:p w14:paraId="52B3FDB2">
      <w:pPr>
        <w:pStyle w:val="9"/>
        <w:numPr>
          <w:ilvl w:val="0"/>
          <w:numId w:val="2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query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45A4DBCD">
      <w:pPr>
        <w:pStyle w:val="9"/>
        <w:numPr>
          <w:ilvl w:val="0"/>
          <w:numId w:val="2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success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73B370AB">
      <w:pPr>
        <w:pStyle w:val="6"/>
        <w:spacing w:before="204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Retrieval</w:t>
      </w:r>
      <w:r>
        <w:rPr>
          <w:spacing w:val="-5"/>
        </w:rPr>
        <w:t xml:space="preserve"> </w:t>
      </w:r>
      <w:r>
        <w:rPr>
          <w:spacing w:val="-2"/>
        </w:rPr>
        <w:t>Process:</w:t>
      </w:r>
    </w:p>
    <w:p w14:paraId="692F11E3">
      <w:pPr>
        <w:pStyle w:val="9"/>
        <w:numPr>
          <w:ilvl w:val="0"/>
          <w:numId w:val="2"/>
        </w:numPr>
        <w:tabs>
          <w:tab w:val="left" w:pos="1443"/>
        </w:tabs>
        <w:spacing w:before="214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GET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(/students)</w:t>
      </w:r>
    </w:p>
    <w:p w14:paraId="5BA9FF41">
      <w:pPr>
        <w:pStyle w:val="9"/>
        <w:numPr>
          <w:ilvl w:val="0"/>
          <w:numId w:val="2"/>
        </w:numPr>
        <w:tabs>
          <w:tab w:val="left" w:pos="1434"/>
        </w:tabs>
        <w:spacing w:before="216" w:after="0" w:line="240" w:lineRule="auto"/>
        <w:ind w:left="1434" w:right="0" w:hanging="355"/>
        <w:jc w:val="left"/>
        <w:rPr>
          <w:sz w:val="24"/>
        </w:rPr>
      </w:pPr>
      <w:r>
        <w:rPr>
          <w:spacing w:val="-2"/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records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1A9E5F83">
      <w:pPr>
        <w:pStyle w:val="9"/>
        <w:numPr>
          <w:ilvl w:val="0"/>
          <w:numId w:val="2"/>
        </w:numPr>
        <w:tabs>
          <w:tab w:val="left" w:pos="1434"/>
        </w:tabs>
        <w:spacing w:before="194" w:after="0" w:line="240" w:lineRule="auto"/>
        <w:ind w:left="1434" w:right="0" w:hanging="355"/>
        <w:jc w:val="left"/>
        <w:rPr>
          <w:sz w:val="24"/>
        </w:rPr>
      </w:pPr>
      <w:r>
        <w:rPr>
          <w:spacing w:val="-2"/>
          <w:sz w:val="24"/>
        </w:rPr>
        <w:t>Convert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JSON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7888A15">
      <w:pPr>
        <w:pStyle w:val="9"/>
        <w:numPr>
          <w:ilvl w:val="0"/>
          <w:numId w:val="2"/>
        </w:numPr>
        <w:tabs>
          <w:tab w:val="left" w:pos="1435"/>
        </w:tabs>
        <w:spacing w:before="216" w:after="0" w:line="240" w:lineRule="auto"/>
        <w:ind w:left="1435" w:right="0" w:hanging="356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dynamically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dashboard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table.</w:t>
      </w:r>
    </w:p>
    <w:p w14:paraId="24BDC7BA">
      <w:pPr>
        <w:pStyle w:val="9"/>
        <w:numPr>
          <w:ilvl w:val="0"/>
          <w:numId w:val="2"/>
        </w:numPr>
        <w:tabs>
          <w:tab w:val="left" w:pos="1434"/>
        </w:tabs>
        <w:spacing w:before="216" w:after="0" w:line="240" w:lineRule="auto"/>
        <w:ind w:left="1434" w:right="0" w:hanging="355"/>
        <w:jc w:val="left"/>
        <w:rPr>
          <w:sz w:val="24"/>
        </w:rPr>
      </w:pPr>
      <w:r>
        <w:rPr>
          <w:spacing w:val="-4"/>
          <w:sz w:val="24"/>
        </w:rPr>
        <w:t>Arrange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 in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structured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format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(table/grid)</w:t>
      </w:r>
    </w:p>
    <w:p w14:paraId="19F263FF">
      <w:pPr>
        <w:pStyle w:val="9"/>
        <w:numPr>
          <w:ilvl w:val="0"/>
          <w:numId w:val="2"/>
        </w:numPr>
        <w:tabs>
          <w:tab w:val="left" w:pos="1433"/>
        </w:tabs>
        <w:spacing w:before="194" w:after="0" w:line="240" w:lineRule="auto"/>
        <w:ind w:left="1433" w:right="0" w:hanging="354"/>
        <w:jc w:val="left"/>
        <w:rPr>
          <w:sz w:val="24"/>
        </w:rPr>
      </w:pPr>
      <w:r>
        <w:rPr>
          <w:spacing w:val="-4"/>
          <w:sz w:val="24"/>
        </w:rPr>
        <w:t>Allow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better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readability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management</w:t>
      </w:r>
    </w:p>
    <w:p w14:paraId="49C6ADCA">
      <w:pPr>
        <w:pStyle w:val="9"/>
        <w:numPr>
          <w:ilvl w:val="0"/>
          <w:numId w:val="2"/>
        </w:numPr>
        <w:tabs>
          <w:tab w:val="left" w:pos="1437"/>
        </w:tabs>
        <w:spacing w:before="156" w:after="0" w:line="240" w:lineRule="auto"/>
        <w:ind w:left="1437" w:right="0" w:hanging="718"/>
        <w:jc w:val="left"/>
        <w:rPr>
          <w:sz w:val="24"/>
        </w:rPr>
      </w:pPr>
      <w:r>
        <w:rPr>
          <w:spacing w:val="-2"/>
          <w:sz w:val="24"/>
        </w:rPr>
        <w:t>Stop.</w:t>
      </w:r>
    </w:p>
    <w:p w14:paraId="3D63691D">
      <w:pPr>
        <w:pStyle w:val="2"/>
        <w:spacing w:before="144" w:line="408" w:lineRule="auto"/>
        <w:ind w:right="8792"/>
      </w:pPr>
      <w:r>
        <w:rPr>
          <w:spacing w:val="-2"/>
        </w:rPr>
        <w:t xml:space="preserve">PROGRAM: </w:t>
      </w:r>
      <w:r>
        <w:rPr>
          <w:spacing w:val="-8"/>
        </w:rPr>
        <w:t>INDEX.HTML:</w:t>
      </w:r>
    </w:p>
    <w:p w14:paraId="6E461DFC">
      <w:pPr>
        <w:pStyle w:val="6"/>
        <w:spacing w:before="132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2280B900">
      <w:pPr>
        <w:pStyle w:val="6"/>
        <w:spacing w:before="194"/>
      </w:pPr>
      <w:r>
        <w:rPr>
          <w:spacing w:val="-2"/>
        </w:rPr>
        <w:t>&lt;html&gt;</w:t>
      </w:r>
    </w:p>
    <w:p w14:paraId="5CE92C7D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63F527F">
      <w:pPr>
        <w:pStyle w:val="6"/>
        <w:spacing w:before="33"/>
      </w:pPr>
      <w:r>
        <w:rPr>
          <w:spacing w:val="-2"/>
        </w:rPr>
        <w:t>&lt;head&gt;</w:t>
      </w:r>
    </w:p>
    <w:p w14:paraId="03FD677D">
      <w:pPr>
        <w:pStyle w:val="6"/>
        <w:spacing w:before="195"/>
      </w:pPr>
      <w:r>
        <w:rPr>
          <w:spacing w:val="-4"/>
        </w:rPr>
        <w:t>&lt;title&gt;Student</w:t>
      </w:r>
      <w:r>
        <w:rPr>
          <w:spacing w:val="1"/>
        </w:rPr>
        <w:t xml:space="preserve"> </w:t>
      </w:r>
      <w:r>
        <w:rPr>
          <w:spacing w:val="-2"/>
        </w:rPr>
        <w:t>Portal&lt;/title&gt;</w:t>
      </w:r>
    </w:p>
    <w:p w14:paraId="37AE902B">
      <w:pPr>
        <w:pStyle w:val="6"/>
        <w:spacing w:before="216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r>
        <w:rPr>
          <w:spacing w:val="-4"/>
        </w:rPr>
        <w:t>rel="stylesheet"</w:t>
      </w:r>
      <w:r>
        <w:rPr>
          <w:spacing w:val="2"/>
        </w:rPr>
        <w:t xml:space="preserve"> </w:t>
      </w:r>
      <w:r>
        <w:rPr>
          <w:spacing w:val="-4"/>
        </w:rPr>
        <w:t>href="style.css"&gt;</w:t>
      </w:r>
    </w:p>
    <w:p w14:paraId="448AEE25">
      <w:pPr>
        <w:pStyle w:val="6"/>
        <w:spacing w:before="194"/>
      </w:pPr>
      <w:r>
        <w:rPr>
          <w:spacing w:val="-2"/>
        </w:rPr>
        <w:t>&lt;/head&gt;</w:t>
      </w:r>
    </w:p>
    <w:p w14:paraId="4D4165A6">
      <w:pPr>
        <w:pStyle w:val="6"/>
        <w:spacing w:before="216"/>
      </w:pPr>
      <w:r>
        <w:rPr>
          <w:spacing w:val="-2"/>
        </w:rPr>
        <w:t>&lt;body&gt;</w:t>
      </w:r>
    </w:p>
    <w:p w14:paraId="0D949071">
      <w:pPr>
        <w:pStyle w:val="6"/>
        <w:spacing w:before="194"/>
      </w:pPr>
      <w:r>
        <w:rPr>
          <w:spacing w:val="-4"/>
        </w:rPr>
        <w:t>&lt;div</w:t>
      </w:r>
      <w:r>
        <w:rPr>
          <w:spacing w:val="-3"/>
        </w:rPr>
        <w:t xml:space="preserve"> </w:t>
      </w:r>
      <w:r>
        <w:rPr>
          <w:spacing w:val="-4"/>
        </w:rPr>
        <w:t>class="home-container"&gt;</w:t>
      </w:r>
    </w:p>
    <w:p w14:paraId="174187EA">
      <w:pPr>
        <w:pStyle w:val="6"/>
        <w:spacing w:before="216"/>
      </w:pPr>
      <w:r>
        <w:rPr>
          <w:spacing w:val="-4"/>
        </w:rPr>
        <w:t>&lt;h1&gt;Welcome</w:t>
      </w:r>
      <w:r>
        <w:rPr>
          <w:spacing w:val="2"/>
        </w:rPr>
        <w:t xml:space="preserve"> </w:t>
      </w:r>
      <w:r>
        <w:rPr>
          <w:spacing w:val="-4"/>
        </w:rPr>
        <w:t>to</w:t>
      </w:r>
      <w:r>
        <w:rPr>
          <w:spacing w:val="-2"/>
        </w:rPr>
        <w:t xml:space="preserve"> </w:t>
      </w:r>
      <w:r>
        <w:rPr>
          <w:spacing w:val="-4"/>
        </w:rPr>
        <w:t>Student</w:t>
      </w:r>
      <w:r>
        <w:rPr>
          <w:spacing w:val="-7"/>
        </w:rPr>
        <w:t xml:space="preserve"> </w:t>
      </w:r>
      <w:r>
        <w:rPr>
          <w:spacing w:val="-4"/>
        </w:rPr>
        <w:t>Portal&lt;/h1&gt;</w:t>
      </w:r>
    </w:p>
    <w:p w14:paraId="6A59F1B5">
      <w:pPr>
        <w:pStyle w:val="6"/>
        <w:spacing w:before="213"/>
      </w:pPr>
      <w:r>
        <w:rPr>
          <w:spacing w:val="-4"/>
        </w:rPr>
        <w:t>&lt;p&gt;Register</w:t>
      </w:r>
      <w:r>
        <w:rPr>
          <w:spacing w:val="-2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manage</w:t>
      </w:r>
      <w:r>
        <w:rPr>
          <w:spacing w:val="-5"/>
        </w:rPr>
        <w:t xml:space="preserve"> </w:t>
      </w:r>
      <w:r>
        <w:rPr>
          <w:spacing w:val="-4"/>
        </w:rPr>
        <w:t>student</w:t>
      </w:r>
      <w:r>
        <w:rPr>
          <w:spacing w:val="4"/>
        </w:rPr>
        <w:t xml:space="preserve"> </w:t>
      </w:r>
      <w:r>
        <w:rPr>
          <w:spacing w:val="-4"/>
        </w:rPr>
        <w:t>information</w:t>
      </w:r>
      <w:r>
        <w:rPr>
          <w:spacing w:val="-11"/>
        </w:rPr>
        <w:t xml:space="preserve"> </w:t>
      </w:r>
      <w:r>
        <w:rPr>
          <w:spacing w:val="-4"/>
        </w:rPr>
        <w:t>easily.&lt;/p&gt;</w:t>
      </w:r>
    </w:p>
    <w:p w14:paraId="7A545317">
      <w:pPr>
        <w:pStyle w:val="6"/>
        <w:spacing w:before="197"/>
      </w:pPr>
      <w:r>
        <w:rPr>
          <w:spacing w:val="-4"/>
        </w:rPr>
        <w:t>&lt;a href="registration.html"</w:t>
      </w:r>
      <w:r>
        <w:rPr>
          <w:spacing w:val="-7"/>
        </w:rPr>
        <w:t xml:space="preserve"> </w:t>
      </w:r>
      <w:r>
        <w:rPr>
          <w:spacing w:val="-4"/>
        </w:rPr>
        <w:t>class="start-btn"&gt;Go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3"/>
        </w:rPr>
        <w:t xml:space="preserve"> </w:t>
      </w:r>
      <w:r>
        <w:rPr>
          <w:spacing w:val="-4"/>
        </w:rPr>
        <w:t>Registration&lt;/a&gt;</w:t>
      </w:r>
    </w:p>
    <w:p w14:paraId="37035BDB">
      <w:pPr>
        <w:pStyle w:val="6"/>
        <w:spacing w:before="214"/>
      </w:pPr>
      <w:r>
        <w:rPr>
          <w:spacing w:val="-4"/>
        </w:rPr>
        <w:t>&lt;a</w:t>
      </w:r>
      <w:r>
        <w:rPr>
          <w:spacing w:val="-6"/>
        </w:rPr>
        <w:t xml:space="preserve"> </w:t>
      </w:r>
      <w:r>
        <w:rPr>
          <w:spacing w:val="-4"/>
        </w:rPr>
        <w:t>href="dashboard.html"</w:t>
      </w:r>
      <w:r>
        <w:rPr>
          <w:spacing w:val="-8"/>
        </w:rPr>
        <w:t xml:space="preserve"> </w:t>
      </w:r>
      <w:r>
        <w:rPr>
          <w:spacing w:val="-4"/>
        </w:rPr>
        <w:t>class="start-btn"&gt;View</w:t>
      </w:r>
      <w:r>
        <w:rPr>
          <w:spacing w:val="-9"/>
        </w:rPr>
        <w:t xml:space="preserve"> </w:t>
      </w:r>
      <w:r>
        <w:rPr>
          <w:spacing w:val="-4"/>
        </w:rPr>
        <w:t>Dashboard&lt;/a&gt;</w:t>
      </w:r>
    </w:p>
    <w:p w14:paraId="59E2220A">
      <w:pPr>
        <w:pStyle w:val="6"/>
        <w:spacing w:before="216"/>
      </w:pPr>
      <w:r>
        <w:rPr>
          <w:spacing w:val="-2"/>
        </w:rPr>
        <w:t>&lt;/div&gt;</w:t>
      </w:r>
    </w:p>
    <w:p w14:paraId="5B08393B">
      <w:pPr>
        <w:pStyle w:val="6"/>
        <w:spacing w:before="216"/>
      </w:pPr>
      <w:r>
        <w:rPr>
          <w:spacing w:val="-2"/>
        </w:rPr>
        <w:t>&lt;/body&gt;</w:t>
      </w:r>
    </w:p>
    <w:p w14:paraId="5E1DFECB">
      <w:pPr>
        <w:pStyle w:val="6"/>
        <w:spacing w:before="213"/>
      </w:pPr>
      <w:r>
        <w:rPr>
          <w:spacing w:val="-2"/>
        </w:rPr>
        <w:t>&lt;/html&gt;</w:t>
      </w:r>
    </w:p>
    <w:p w14:paraId="66638922">
      <w:pPr>
        <w:pStyle w:val="6"/>
        <w:ind w:left="0"/>
      </w:pPr>
    </w:p>
    <w:p w14:paraId="3B39AE93">
      <w:pPr>
        <w:pStyle w:val="6"/>
        <w:spacing w:before="105"/>
        <w:ind w:left="0"/>
      </w:pPr>
    </w:p>
    <w:p w14:paraId="59094B7C">
      <w:pPr>
        <w:pStyle w:val="2"/>
      </w:pPr>
      <w:r>
        <w:rPr>
          <w:spacing w:val="-2"/>
        </w:rPr>
        <w:t>REGISTRATION.HTML:</w:t>
      </w:r>
    </w:p>
    <w:p w14:paraId="094F2E7F">
      <w:pPr>
        <w:pStyle w:val="6"/>
        <w:spacing w:before="216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2E9669EA">
      <w:pPr>
        <w:pStyle w:val="6"/>
        <w:spacing w:before="195"/>
      </w:pPr>
      <w:r>
        <w:rPr>
          <w:spacing w:val="-2"/>
        </w:rPr>
        <w:t>&lt;html&gt;</w:t>
      </w:r>
    </w:p>
    <w:p w14:paraId="0EE35B93">
      <w:pPr>
        <w:pStyle w:val="6"/>
        <w:spacing w:before="216"/>
      </w:pPr>
      <w:r>
        <w:rPr>
          <w:spacing w:val="-2"/>
        </w:rPr>
        <w:t>&lt;head&gt;</w:t>
      </w:r>
    </w:p>
    <w:p w14:paraId="3396CF01">
      <w:pPr>
        <w:pStyle w:val="6"/>
        <w:spacing w:before="215"/>
      </w:pPr>
      <w:r>
        <w:rPr>
          <w:spacing w:val="-4"/>
        </w:rPr>
        <w:t>&lt;title&gt;Student</w:t>
      </w:r>
      <w:r>
        <w:rPr>
          <w:spacing w:val="1"/>
        </w:rPr>
        <w:t xml:space="preserve"> </w:t>
      </w:r>
      <w:r>
        <w:rPr>
          <w:spacing w:val="-2"/>
        </w:rPr>
        <w:t>Registration&lt;/title&gt;</w:t>
      </w:r>
    </w:p>
    <w:p w14:paraId="42567301">
      <w:pPr>
        <w:pStyle w:val="6"/>
        <w:spacing w:before="214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r>
        <w:rPr>
          <w:spacing w:val="-4"/>
        </w:rPr>
        <w:t>rel="stylesheet"</w:t>
      </w:r>
      <w:r>
        <w:rPr>
          <w:spacing w:val="5"/>
        </w:rPr>
        <w:t xml:space="preserve"> </w:t>
      </w:r>
      <w:r>
        <w:rPr>
          <w:spacing w:val="-4"/>
        </w:rPr>
        <w:t>href="style.css"&gt;</w:t>
      </w:r>
    </w:p>
    <w:p w14:paraId="072C3A6C">
      <w:pPr>
        <w:pStyle w:val="6"/>
        <w:spacing w:before="196"/>
      </w:pPr>
      <w:r>
        <w:rPr>
          <w:spacing w:val="-2"/>
        </w:rPr>
        <w:t>&lt;/head&gt;</w:t>
      </w:r>
    </w:p>
    <w:p w14:paraId="14E9DE5E">
      <w:pPr>
        <w:pStyle w:val="6"/>
        <w:spacing w:before="214"/>
      </w:pPr>
      <w:r>
        <w:rPr>
          <w:spacing w:val="-2"/>
        </w:rPr>
        <w:t>&lt;body&gt;</w:t>
      </w:r>
    </w:p>
    <w:p w14:paraId="22437D24">
      <w:pPr>
        <w:pStyle w:val="6"/>
        <w:spacing w:before="197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053C1F95">
      <w:pPr>
        <w:pStyle w:val="6"/>
        <w:spacing w:before="213"/>
      </w:pPr>
      <w:r>
        <w:rPr>
          <w:spacing w:val="-4"/>
        </w:rPr>
        <w:t>&lt;h1&gt;Student</w:t>
      </w:r>
      <w:r>
        <w:rPr>
          <w:spacing w:val="1"/>
        </w:rPr>
        <w:t xml:space="preserve"> </w:t>
      </w:r>
      <w:r>
        <w:rPr>
          <w:spacing w:val="-2"/>
        </w:rPr>
        <w:t>Registration&lt;/h1&gt;</w:t>
      </w:r>
    </w:p>
    <w:p w14:paraId="2E111A68">
      <w:pPr>
        <w:pStyle w:val="6"/>
        <w:spacing w:before="216"/>
      </w:pPr>
      <w:r>
        <w:rPr>
          <w:spacing w:val="-4"/>
        </w:rPr>
        <w:t>&lt;button</w:t>
      </w:r>
      <w:r>
        <w:rPr>
          <w:spacing w:val="-10"/>
        </w:rPr>
        <w:t xml:space="preserve"> </w:t>
      </w:r>
      <w:r>
        <w:rPr>
          <w:spacing w:val="-4"/>
        </w:rPr>
        <w:t>onclick="goHome()"</w:t>
      </w:r>
      <w:r>
        <w:rPr>
          <w:spacing w:val="6"/>
        </w:rPr>
        <w:t xml:space="preserve"> </w:t>
      </w:r>
      <w:r>
        <w:rPr>
          <w:spacing w:val="-4"/>
        </w:rPr>
        <w:t>class="home-btn"&gt;Home&lt;/button&gt;</w:t>
      </w:r>
    </w:p>
    <w:p w14:paraId="348C4B08">
      <w:pPr>
        <w:pStyle w:val="6"/>
        <w:spacing w:before="194"/>
      </w:pPr>
      <w:r>
        <w:rPr>
          <w:spacing w:val="-4"/>
        </w:rPr>
        <w:t>&lt;form</w:t>
      </w:r>
      <w:r>
        <w:rPr>
          <w:spacing w:val="-5"/>
        </w:rPr>
        <w:t xml:space="preserve"> </w:t>
      </w:r>
      <w:r>
        <w:rPr>
          <w:spacing w:val="-2"/>
        </w:rPr>
        <w:t>id="studentForm"&gt;</w:t>
      </w:r>
    </w:p>
    <w:p w14:paraId="4DE1A2E2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1073F3E">
      <w:pPr>
        <w:pStyle w:val="6"/>
        <w:spacing w:before="33"/>
      </w:pPr>
      <w:r>
        <w:rPr>
          <w:spacing w:val="-2"/>
        </w:rPr>
        <w:t>&lt;label&gt;Name&lt;/label&gt;</w:t>
      </w:r>
    </w:p>
    <w:p w14:paraId="0E2A3B55">
      <w:pPr>
        <w:pStyle w:val="6"/>
        <w:spacing w:before="195"/>
      </w:pPr>
      <w:r>
        <w:rPr>
          <w:spacing w:val="-4"/>
        </w:rPr>
        <w:t>&lt;input</w:t>
      </w:r>
      <w:r>
        <w:rPr>
          <w:spacing w:val="-15"/>
        </w:rPr>
        <w:t xml:space="preserve"> </w:t>
      </w:r>
      <w:r>
        <w:rPr>
          <w:spacing w:val="-4"/>
        </w:rPr>
        <w:t>type="text"</w:t>
      </w:r>
      <w:r>
        <w:t xml:space="preserve"> </w:t>
      </w:r>
      <w:r>
        <w:rPr>
          <w:spacing w:val="-4"/>
        </w:rPr>
        <w:t>id="name"</w:t>
      </w:r>
      <w:r>
        <w:t xml:space="preserve"> </w:t>
      </w:r>
      <w:r>
        <w:rPr>
          <w:spacing w:val="-4"/>
        </w:rPr>
        <w:t>placeholder="Enter</w:t>
      </w:r>
      <w:r>
        <w:rPr>
          <w:spacing w:val="8"/>
        </w:rPr>
        <w:t xml:space="preserve"> </w:t>
      </w:r>
      <w:r>
        <w:rPr>
          <w:spacing w:val="-4"/>
        </w:rPr>
        <w:t>your</w:t>
      </w:r>
      <w:r>
        <w:rPr>
          <w:spacing w:val="-5"/>
        </w:rPr>
        <w:t xml:space="preserve"> </w:t>
      </w:r>
      <w:r>
        <w:rPr>
          <w:spacing w:val="-4"/>
        </w:rPr>
        <w:t>name"</w:t>
      </w:r>
      <w:r>
        <w:rPr>
          <w:spacing w:val="9"/>
        </w:rPr>
        <w:t xml:space="preserve"> </w:t>
      </w:r>
      <w:r>
        <w:rPr>
          <w:spacing w:val="-4"/>
        </w:rPr>
        <w:t>required&gt;</w:t>
      </w:r>
    </w:p>
    <w:p w14:paraId="35C40D8C">
      <w:pPr>
        <w:pStyle w:val="6"/>
        <w:spacing w:before="216"/>
      </w:pPr>
      <w:r>
        <w:rPr>
          <w:spacing w:val="-2"/>
        </w:rPr>
        <w:t>&lt;label&gt;Email&lt;/label&gt;</w:t>
      </w:r>
    </w:p>
    <w:p w14:paraId="25116630">
      <w:pPr>
        <w:pStyle w:val="6"/>
        <w:spacing w:before="194"/>
      </w:pPr>
      <w:r>
        <w:rPr>
          <w:spacing w:val="-4"/>
        </w:rPr>
        <w:t>&lt;input</w:t>
      </w:r>
      <w:r>
        <w:rPr>
          <w:spacing w:val="-10"/>
        </w:rPr>
        <w:t xml:space="preserve"> </w:t>
      </w:r>
      <w:r>
        <w:rPr>
          <w:spacing w:val="-4"/>
        </w:rPr>
        <w:t>type="email"</w:t>
      </w:r>
      <w:r>
        <w:rPr>
          <w:spacing w:val="10"/>
        </w:rPr>
        <w:t xml:space="preserve"> </w:t>
      </w:r>
      <w:r>
        <w:rPr>
          <w:spacing w:val="-4"/>
        </w:rPr>
        <w:t>id="email"</w:t>
      </w:r>
      <w:r>
        <w:rPr>
          <w:spacing w:val="15"/>
        </w:rPr>
        <w:t xml:space="preserve"> </w:t>
      </w:r>
      <w:r>
        <w:rPr>
          <w:spacing w:val="-4"/>
        </w:rPr>
        <w:t>placeholder="Enter</w:t>
      </w:r>
      <w:r>
        <w:rPr>
          <w:spacing w:val="6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r>
        <w:rPr>
          <w:spacing w:val="-4"/>
        </w:rPr>
        <w:t>email"</w:t>
      </w:r>
      <w:r>
        <w:rPr>
          <w:spacing w:val="11"/>
        </w:rPr>
        <w:t xml:space="preserve"> </w:t>
      </w:r>
      <w:r>
        <w:rPr>
          <w:spacing w:val="-4"/>
        </w:rPr>
        <w:t>required&gt;</w:t>
      </w:r>
    </w:p>
    <w:p w14:paraId="6D910E58">
      <w:pPr>
        <w:pStyle w:val="6"/>
        <w:spacing w:before="216"/>
      </w:pPr>
      <w:r>
        <w:rPr>
          <w:spacing w:val="-2"/>
        </w:rPr>
        <w:t>&lt;label&gt;Date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Birth&lt;/label&gt;</w:t>
      </w:r>
    </w:p>
    <w:p w14:paraId="39E194F2">
      <w:pPr>
        <w:pStyle w:val="6"/>
        <w:spacing w:before="194"/>
      </w:pPr>
      <w:r>
        <w:rPr>
          <w:spacing w:val="-4"/>
        </w:rPr>
        <w:t>&lt;input</w:t>
      </w:r>
      <w:r>
        <w:rPr>
          <w:spacing w:val="-2"/>
        </w:rPr>
        <w:t xml:space="preserve"> </w:t>
      </w:r>
      <w:r>
        <w:rPr>
          <w:spacing w:val="-4"/>
        </w:rPr>
        <w:t>type="date"</w:t>
      </w:r>
      <w:r>
        <w:rPr>
          <w:spacing w:val="-1"/>
        </w:rPr>
        <w:t xml:space="preserve"> </w:t>
      </w:r>
      <w:r>
        <w:rPr>
          <w:spacing w:val="-4"/>
        </w:rPr>
        <w:t>id="dob"</w:t>
      </w:r>
      <w:r>
        <w:rPr>
          <w:spacing w:val="2"/>
        </w:rPr>
        <w:t xml:space="preserve"> </w:t>
      </w:r>
      <w:r>
        <w:rPr>
          <w:spacing w:val="-4"/>
        </w:rPr>
        <w:t>required&gt;</w:t>
      </w:r>
    </w:p>
    <w:p w14:paraId="6DEB2DBA">
      <w:pPr>
        <w:pStyle w:val="6"/>
        <w:spacing w:before="216"/>
      </w:pPr>
      <w:r>
        <w:rPr>
          <w:spacing w:val="-2"/>
        </w:rPr>
        <w:t>&lt;label&gt;Department&lt;/label&gt;</w:t>
      </w:r>
    </w:p>
    <w:p w14:paraId="3BEC50BD">
      <w:pPr>
        <w:pStyle w:val="6"/>
        <w:spacing w:before="213"/>
      </w:pPr>
      <w:r>
        <w:rPr>
          <w:spacing w:val="-4"/>
        </w:rPr>
        <w:t>&lt;select</w:t>
      </w:r>
      <w:r>
        <w:rPr>
          <w:spacing w:val="18"/>
        </w:rPr>
        <w:t xml:space="preserve"> </w:t>
      </w:r>
      <w:r>
        <w:rPr>
          <w:spacing w:val="-4"/>
        </w:rPr>
        <w:t>id="department"</w:t>
      </w:r>
      <w:r>
        <w:rPr>
          <w:spacing w:val="-11"/>
        </w:rPr>
        <w:t xml:space="preserve"> </w:t>
      </w:r>
      <w:r>
        <w:rPr>
          <w:spacing w:val="-4"/>
        </w:rPr>
        <w:t>required&gt;</w:t>
      </w:r>
    </w:p>
    <w:p w14:paraId="510CC20A">
      <w:pPr>
        <w:pStyle w:val="6"/>
        <w:spacing w:before="197"/>
      </w:pPr>
      <w:r>
        <w:rPr>
          <w:spacing w:val="-4"/>
        </w:rPr>
        <w:t>&lt;option</w:t>
      </w:r>
      <w:r>
        <w:rPr>
          <w:spacing w:val="-7"/>
        </w:rPr>
        <w:t xml:space="preserve"> </w:t>
      </w:r>
      <w:r>
        <w:rPr>
          <w:spacing w:val="-4"/>
        </w:rPr>
        <w:t>value=""&gt;Select</w:t>
      </w:r>
      <w:r>
        <w:rPr>
          <w:spacing w:val="5"/>
        </w:rPr>
        <w:t xml:space="preserve"> </w:t>
      </w:r>
      <w:r>
        <w:rPr>
          <w:spacing w:val="-4"/>
        </w:rPr>
        <w:t>Department&lt;/option&gt;</w:t>
      </w:r>
    </w:p>
    <w:p w14:paraId="19F067D7">
      <w:pPr>
        <w:pStyle w:val="6"/>
        <w:spacing w:before="214"/>
      </w:pPr>
      <w:r>
        <w:rPr>
          <w:spacing w:val="-2"/>
        </w:rPr>
        <w:t>&lt;option&gt;CSE&lt;/option&gt;</w:t>
      </w:r>
    </w:p>
    <w:p w14:paraId="4B3E6414">
      <w:pPr>
        <w:pStyle w:val="6"/>
        <w:spacing w:before="216"/>
      </w:pPr>
      <w:r>
        <w:rPr>
          <w:spacing w:val="-2"/>
        </w:rPr>
        <w:t>&lt;option&gt;IT&lt;/option&gt;</w:t>
      </w:r>
    </w:p>
    <w:p w14:paraId="76A8C313">
      <w:pPr>
        <w:pStyle w:val="6"/>
        <w:spacing w:before="216"/>
      </w:pPr>
      <w:r>
        <w:rPr>
          <w:spacing w:val="-2"/>
        </w:rPr>
        <w:t>&lt;option&gt;ECE&lt;/option&gt;</w:t>
      </w:r>
    </w:p>
    <w:p w14:paraId="087F8620">
      <w:pPr>
        <w:pStyle w:val="6"/>
        <w:spacing w:before="213"/>
      </w:pPr>
      <w:r>
        <w:rPr>
          <w:spacing w:val="-2"/>
        </w:rPr>
        <w:t>&lt;option&gt;MECH&lt;/option&gt;</w:t>
      </w:r>
    </w:p>
    <w:p w14:paraId="2CD37972">
      <w:pPr>
        <w:pStyle w:val="6"/>
        <w:spacing w:before="197"/>
      </w:pPr>
      <w:r>
        <w:rPr>
          <w:spacing w:val="-2"/>
        </w:rPr>
        <w:t>&lt;/select&gt;</w:t>
      </w:r>
    </w:p>
    <w:p w14:paraId="22AC9C07">
      <w:pPr>
        <w:pStyle w:val="6"/>
        <w:spacing w:before="213"/>
      </w:pPr>
      <w:r>
        <w:rPr>
          <w:spacing w:val="-2"/>
        </w:rPr>
        <w:t>&lt;label&gt;Phone&lt;/label&gt;</w:t>
      </w:r>
    </w:p>
    <w:p w14:paraId="53D600DA">
      <w:pPr>
        <w:pStyle w:val="6"/>
        <w:spacing w:before="216"/>
      </w:pPr>
      <w:r>
        <w:rPr>
          <w:spacing w:val="-4"/>
        </w:rPr>
        <w:t>&lt;input</w:t>
      </w:r>
      <w:r>
        <w:rPr>
          <w:spacing w:val="-8"/>
        </w:rPr>
        <w:t xml:space="preserve"> </w:t>
      </w:r>
      <w:r>
        <w:rPr>
          <w:spacing w:val="-4"/>
        </w:rPr>
        <w:t>type="text"</w:t>
      </w:r>
      <w:r>
        <w:rPr>
          <w:spacing w:val="5"/>
        </w:rPr>
        <w:t xml:space="preserve"> </w:t>
      </w:r>
      <w:r>
        <w:rPr>
          <w:spacing w:val="-4"/>
        </w:rPr>
        <w:t>id="phone" placeholder="Enter</w:t>
      </w:r>
      <w:r>
        <w:rPr>
          <w:spacing w:val="8"/>
        </w:rPr>
        <w:t xml:space="preserve"> </w:t>
      </w:r>
      <w:r>
        <w:rPr>
          <w:spacing w:val="-4"/>
        </w:rPr>
        <w:t>phone</w:t>
      </w:r>
      <w:r>
        <w:rPr>
          <w:spacing w:val="3"/>
        </w:rPr>
        <w:t xml:space="preserve"> </w:t>
      </w:r>
      <w:r>
        <w:rPr>
          <w:spacing w:val="-4"/>
        </w:rPr>
        <w:t>number"</w:t>
      </w:r>
      <w:r>
        <w:rPr>
          <w:spacing w:val="-6"/>
        </w:rPr>
        <w:t xml:space="preserve"> </w:t>
      </w:r>
      <w:r>
        <w:rPr>
          <w:spacing w:val="-4"/>
        </w:rPr>
        <w:t>required&gt;</w:t>
      </w:r>
    </w:p>
    <w:p w14:paraId="15994C8C">
      <w:pPr>
        <w:pStyle w:val="6"/>
        <w:spacing w:before="195"/>
      </w:pPr>
      <w:r>
        <w:rPr>
          <w:spacing w:val="-5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type="submit"&gt;Register&lt;/button&gt;</w:t>
      </w:r>
    </w:p>
    <w:p w14:paraId="57B4571E">
      <w:pPr>
        <w:pStyle w:val="6"/>
        <w:spacing w:before="216"/>
      </w:pPr>
      <w:r>
        <w:rPr>
          <w:spacing w:val="-2"/>
        </w:rPr>
        <w:t>&lt;/form&gt;</w:t>
      </w:r>
    </w:p>
    <w:p w14:paraId="780BA985">
      <w:pPr>
        <w:pStyle w:val="6"/>
        <w:spacing w:before="215"/>
      </w:pPr>
      <w:r>
        <w:rPr>
          <w:spacing w:val="-2"/>
        </w:rPr>
        <w:t>&lt;/div&gt;</w:t>
      </w:r>
    </w:p>
    <w:p w14:paraId="2C620D88">
      <w:pPr>
        <w:pStyle w:val="6"/>
        <w:spacing w:before="214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r>
        <w:rPr>
          <w:spacing w:val="-2"/>
        </w:rPr>
        <w:t>src="script.js"&gt;&lt;/script&gt;</w:t>
      </w:r>
    </w:p>
    <w:p w14:paraId="0686752C">
      <w:pPr>
        <w:pStyle w:val="6"/>
        <w:spacing w:before="196"/>
      </w:pPr>
      <w:r>
        <w:rPr>
          <w:spacing w:val="-2"/>
        </w:rPr>
        <w:t>&lt;/body&gt;</w:t>
      </w:r>
    </w:p>
    <w:p w14:paraId="7B9CD77A">
      <w:pPr>
        <w:pStyle w:val="6"/>
        <w:spacing w:before="214"/>
      </w:pPr>
      <w:r>
        <w:rPr>
          <w:spacing w:val="-2"/>
        </w:rPr>
        <w:t>&lt;/html&gt;</w:t>
      </w:r>
    </w:p>
    <w:p w14:paraId="23094308">
      <w:pPr>
        <w:pStyle w:val="6"/>
        <w:ind w:left="0"/>
      </w:pPr>
    </w:p>
    <w:p w14:paraId="4B62D188">
      <w:pPr>
        <w:pStyle w:val="6"/>
        <w:spacing w:before="105"/>
        <w:ind w:left="0"/>
      </w:pPr>
    </w:p>
    <w:p w14:paraId="01B044B7">
      <w:pPr>
        <w:pStyle w:val="2"/>
      </w:pPr>
      <w:r>
        <w:rPr>
          <w:spacing w:val="-2"/>
        </w:rPr>
        <w:t>DASHBOARD.HTML:</w:t>
      </w:r>
    </w:p>
    <w:p w14:paraId="7DB29A17">
      <w:pPr>
        <w:pStyle w:val="6"/>
        <w:spacing w:before="216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7DCED84E">
      <w:pPr>
        <w:pStyle w:val="6"/>
        <w:spacing w:before="194"/>
      </w:pPr>
      <w:r>
        <w:rPr>
          <w:spacing w:val="-2"/>
        </w:rPr>
        <w:t>&lt;html&gt;</w:t>
      </w:r>
    </w:p>
    <w:p w14:paraId="2AC802C6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C44E692">
      <w:pPr>
        <w:pStyle w:val="6"/>
        <w:spacing w:before="33"/>
      </w:pPr>
      <w:r>
        <w:rPr>
          <w:spacing w:val="-2"/>
        </w:rPr>
        <w:t>&lt;head&gt;</w:t>
      </w:r>
    </w:p>
    <w:p w14:paraId="778BDDB9">
      <w:pPr>
        <w:pStyle w:val="6"/>
        <w:spacing w:before="195"/>
      </w:pPr>
      <w:r>
        <w:rPr>
          <w:spacing w:val="-4"/>
        </w:rPr>
        <w:t>&lt;title&gt;Student</w:t>
      </w:r>
      <w:r>
        <w:rPr>
          <w:spacing w:val="1"/>
        </w:rPr>
        <w:t xml:space="preserve"> </w:t>
      </w:r>
      <w:r>
        <w:rPr>
          <w:spacing w:val="-2"/>
        </w:rPr>
        <w:t>Dashboard&lt;/title&gt;</w:t>
      </w:r>
    </w:p>
    <w:p w14:paraId="38F912A4">
      <w:pPr>
        <w:pStyle w:val="6"/>
        <w:spacing w:before="216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r>
        <w:rPr>
          <w:spacing w:val="-4"/>
        </w:rPr>
        <w:t>rel="stylesheet"</w:t>
      </w:r>
      <w:r>
        <w:rPr>
          <w:spacing w:val="5"/>
        </w:rPr>
        <w:t xml:space="preserve"> </w:t>
      </w:r>
      <w:r>
        <w:rPr>
          <w:spacing w:val="-4"/>
        </w:rPr>
        <w:t>href="dashboard.css"&gt;</w:t>
      </w:r>
    </w:p>
    <w:p w14:paraId="5C6320B8">
      <w:pPr>
        <w:pStyle w:val="6"/>
        <w:spacing w:before="194"/>
      </w:pPr>
      <w:r>
        <w:rPr>
          <w:spacing w:val="-2"/>
        </w:rPr>
        <w:t>&lt;/head&gt;</w:t>
      </w:r>
    </w:p>
    <w:p w14:paraId="66494553">
      <w:pPr>
        <w:pStyle w:val="6"/>
        <w:spacing w:before="216"/>
      </w:pPr>
      <w:r>
        <w:rPr>
          <w:spacing w:val="-2"/>
        </w:rPr>
        <w:t>&lt;body&gt;</w:t>
      </w:r>
    </w:p>
    <w:p w14:paraId="7118B779">
      <w:pPr>
        <w:pStyle w:val="6"/>
        <w:spacing w:before="194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444AB599">
      <w:pPr>
        <w:pStyle w:val="6"/>
        <w:spacing w:before="216"/>
      </w:pPr>
      <w:r>
        <w:rPr>
          <w:spacing w:val="-4"/>
        </w:rPr>
        <w:t>&lt;button</w:t>
      </w:r>
      <w:r>
        <w:rPr>
          <w:spacing w:val="-10"/>
        </w:rPr>
        <w:t xml:space="preserve"> </w:t>
      </w:r>
      <w:r>
        <w:rPr>
          <w:spacing w:val="-4"/>
        </w:rPr>
        <w:t>onclick="goHome()"</w:t>
      </w:r>
      <w:r>
        <w:rPr>
          <w:spacing w:val="6"/>
        </w:rPr>
        <w:t xml:space="preserve"> </w:t>
      </w:r>
      <w:r>
        <w:rPr>
          <w:spacing w:val="-4"/>
        </w:rPr>
        <w:t>class="home-btn"&gt;Home&lt;/button&gt;</w:t>
      </w:r>
    </w:p>
    <w:p w14:paraId="034980B6">
      <w:pPr>
        <w:pStyle w:val="6"/>
        <w:spacing w:before="213"/>
      </w:pPr>
      <w:r>
        <w:rPr>
          <w:spacing w:val="-4"/>
        </w:rPr>
        <w:t>&lt;h1&gt;Student</w:t>
      </w:r>
      <w:r>
        <w:rPr>
          <w:spacing w:val="-2"/>
        </w:rPr>
        <w:t xml:space="preserve"> Dashboard&lt;/h1&gt;</w:t>
      </w:r>
    </w:p>
    <w:p w14:paraId="602F6EC0">
      <w:pPr>
        <w:pStyle w:val="6"/>
        <w:spacing w:before="197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class="controls"&gt;</w:t>
      </w:r>
    </w:p>
    <w:p w14:paraId="2E6625AA">
      <w:pPr>
        <w:pStyle w:val="6"/>
        <w:spacing w:before="214"/>
      </w:pPr>
      <w:r>
        <w:t>&lt;select</w:t>
      </w:r>
      <w:r>
        <w:rPr>
          <w:spacing w:val="-10"/>
        </w:rPr>
        <w:t xml:space="preserve"> </w:t>
      </w:r>
      <w:r>
        <w:rPr>
          <w:spacing w:val="-2"/>
        </w:rPr>
        <w:t>id="sortSelect"&gt;</w:t>
      </w:r>
    </w:p>
    <w:p w14:paraId="6D07B8D6">
      <w:pPr>
        <w:pStyle w:val="6"/>
        <w:spacing w:before="216"/>
      </w:pPr>
      <w:r>
        <w:rPr>
          <w:spacing w:val="-4"/>
        </w:rPr>
        <w:t>&lt;option</w:t>
      </w:r>
      <w:r>
        <w:rPr>
          <w:spacing w:val="-8"/>
        </w:rPr>
        <w:t xml:space="preserve"> </w:t>
      </w:r>
      <w:r>
        <w:rPr>
          <w:spacing w:val="-4"/>
        </w:rPr>
        <w:t>value=""&gt;Sort</w:t>
      </w:r>
      <w:r>
        <w:rPr>
          <w:spacing w:val="2"/>
        </w:rPr>
        <w:t xml:space="preserve"> </w:t>
      </w:r>
      <w:r>
        <w:rPr>
          <w:spacing w:val="-4"/>
        </w:rPr>
        <w:t>By&lt;/option&gt;</w:t>
      </w:r>
    </w:p>
    <w:p w14:paraId="60CA4F69">
      <w:pPr>
        <w:pStyle w:val="6"/>
        <w:spacing w:before="216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value="name"&gt;Name&lt;/option&gt;</w:t>
      </w:r>
    </w:p>
    <w:p w14:paraId="7454B635">
      <w:pPr>
        <w:pStyle w:val="6"/>
        <w:spacing w:before="213"/>
      </w:pPr>
      <w:r>
        <w:rPr>
          <w:spacing w:val="-4"/>
        </w:rPr>
        <w:t>&lt;option</w:t>
      </w:r>
      <w:r>
        <w:rPr>
          <w:spacing w:val="-9"/>
        </w:rPr>
        <w:t xml:space="preserve"> </w:t>
      </w:r>
      <w:r>
        <w:rPr>
          <w:spacing w:val="-4"/>
        </w:rPr>
        <w:t>value="dob"&gt;Date of</w:t>
      </w:r>
      <w:r>
        <w:rPr>
          <w:spacing w:val="2"/>
        </w:rPr>
        <w:t xml:space="preserve"> </w:t>
      </w:r>
      <w:r>
        <w:rPr>
          <w:spacing w:val="-4"/>
        </w:rPr>
        <w:t>Birth&lt;/option&gt;</w:t>
      </w:r>
    </w:p>
    <w:p w14:paraId="12FE095C">
      <w:pPr>
        <w:pStyle w:val="6"/>
        <w:spacing w:before="197"/>
      </w:pPr>
      <w:r>
        <w:rPr>
          <w:spacing w:val="-2"/>
        </w:rPr>
        <w:t>&lt;/select&gt;</w:t>
      </w:r>
    </w:p>
    <w:p w14:paraId="1242A29C">
      <w:pPr>
        <w:pStyle w:val="6"/>
        <w:spacing w:before="213"/>
      </w:pPr>
      <w:r>
        <w:t>&lt;select</w:t>
      </w:r>
      <w:r>
        <w:rPr>
          <w:spacing w:val="-13"/>
        </w:rPr>
        <w:t xml:space="preserve"> </w:t>
      </w:r>
      <w:r>
        <w:rPr>
          <w:spacing w:val="-2"/>
        </w:rPr>
        <w:t>id="departmentFilter"&gt;</w:t>
      </w:r>
    </w:p>
    <w:p w14:paraId="32CB6328">
      <w:pPr>
        <w:pStyle w:val="6"/>
        <w:spacing w:before="216"/>
      </w:pPr>
      <w:r>
        <w:rPr>
          <w:spacing w:val="-4"/>
        </w:rPr>
        <w:t>&lt;option</w:t>
      </w:r>
      <w:r>
        <w:t xml:space="preserve"> </w:t>
      </w:r>
      <w:r>
        <w:rPr>
          <w:spacing w:val="-4"/>
        </w:rPr>
        <w:t>value=""&gt;Filter</w:t>
      </w:r>
      <w:r>
        <w:rPr>
          <w:spacing w:val="-10"/>
        </w:rPr>
        <w:t xml:space="preserve"> </w:t>
      </w:r>
      <w:r>
        <w:rPr>
          <w:spacing w:val="-4"/>
        </w:rPr>
        <w:t>by</w:t>
      </w:r>
      <w:r>
        <w:rPr>
          <w:spacing w:val="2"/>
        </w:rPr>
        <w:t xml:space="preserve"> </w:t>
      </w:r>
      <w:r>
        <w:rPr>
          <w:spacing w:val="-4"/>
        </w:rPr>
        <w:t>Department&lt;/option&gt;</w:t>
      </w:r>
    </w:p>
    <w:p w14:paraId="17D8B889">
      <w:pPr>
        <w:pStyle w:val="6"/>
        <w:spacing w:before="195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value="CSE"&gt;CSE&lt;/option&gt;</w:t>
      </w:r>
    </w:p>
    <w:p w14:paraId="46A2402D">
      <w:pPr>
        <w:pStyle w:val="6"/>
        <w:spacing w:before="216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value="IT"&gt;IT&lt;/option&gt;</w:t>
      </w:r>
    </w:p>
    <w:p w14:paraId="2E5C151B">
      <w:pPr>
        <w:pStyle w:val="6"/>
        <w:spacing w:before="215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value="ECE"&gt;ECE&lt;/option&gt;</w:t>
      </w:r>
    </w:p>
    <w:p w14:paraId="5580BD8A">
      <w:pPr>
        <w:pStyle w:val="6"/>
        <w:spacing w:before="214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value="MECH"&gt;MECH&lt;/option&gt;</w:t>
      </w:r>
    </w:p>
    <w:p w14:paraId="16EC33C9">
      <w:pPr>
        <w:pStyle w:val="6"/>
        <w:spacing w:before="196"/>
      </w:pPr>
      <w:r>
        <w:rPr>
          <w:spacing w:val="-2"/>
        </w:rPr>
        <w:t>&lt;/select&gt;</w:t>
      </w:r>
    </w:p>
    <w:p w14:paraId="7192057E">
      <w:pPr>
        <w:pStyle w:val="6"/>
        <w:spacing w:before="214"/>
      </w:pPr>
      <w:r>
        <w:rPr>
          <w:spacing w:val="-2"/>
        </w:rPr>
        <w:t>&lt;button</w:t>
      </w:r>
      <w:r>
        <w:rPr>
          <w:spacing w:val="-17"/>
        </w:rPr>
        <w:t xml:space="preserve"> </w:t>
      </w:r>
      <w:r>
        <w:rPr>
          <w:spacing w:val="-2"/>
        </w:rPr>
        <w:t>onclick="loadStudents()"&gt;Apply&lt;/button&gt;</w:t>
      </w:r>
    </w:p>
    <w:p w14:paraId="69220330">
      <w:pPr>
        <w:pStyle w:val="6"/>
        <w:spacing w:before="197"/>
      </w:pPr>
      <w:r>
        <w:rPr>
          <w:spacing w:val="-2"/>
        </w:rPr>
        <w:t>&lt;/div&gt;</w:t>
      </w:r>
    </w:p>
    <w:p w14:paraId="6737DB8B">
      <w:pPr>
        <w:pStyle w:val="6"/>
        <w:spacing w:before="213"/>
      </w:pPr>
      <w:r>
        <w:rPr>
          <w:spacing w:val="-2"/>
        </w:rPr>
        <w:t>&lt;table&gt;</w:t>
      </w:r>
    </w:p>
    <w:p w14:paraId="28457B03">
      <w:pPr>
        <w:pStyle w:val="6"/>
        <w:spacing w:before="216"/>
      </w:pPr>
      <w:r>
        <w:rPr>
          <w:spacing w:val="-2"/>
        </w:rPr>
        <w:t>&lt;thead&gt;</w:t>
      </w:r>
    </w:p>
    <w:p w14:paraId="41D73C0F">
      <w:pPr>
        <w:pStyle w:val="6"/>
        <w:spacing w:before="194"/>
      </w:pPr>
      <w:r>
        <w:rPr>
          <w:spacing w:val="-4"/>
        </w:rPr>
        <w:t>&lt;tr&gt;</w:t>
      </w:r>
    </w:p>
    <w:p w14:paraId="321B3B89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1E6D77FE">
      <w:pPr>
        <w:pStyle w:val="6"/>
        <w:spacing w:before="33"/>
      </w:pPr>
      <w:r>
        <w:rPr>
          <w:spacing w:val="-2"/>
        </w:rPr>
        <w:t>&lt;th&gt;ID&lt;/th&gt;</w:t>
      </w:r>
    </w:p>
    <w:p w14:paraId="1FD52D12">
      <w:pPr>
        <w:pStyle w:val="6"/>
        <w:spacing w:before="195"/>
      </w:pPr>
      <w:r>
        <w:rPr>
          <w:spacing w:val="-2"/>
        </w:rPr>
        <w:t>&lt;th&gt;Name&lt;/th&gt;</w:t>
      </w:r>
    </w:p>
    <w:p w14:paraId="47D9510A">
      <w:pPr>
        <w:pStyle w:val="6"/>
        <w:spacing w:before="216"/>
      </w:pPr>
      <w:r>
        <w:rPr>
          <w:spacing w:val="-2"/>
        </w:rPr>
        <w:t>&lt;th&gt;Email&lt;/th&gt;</w:t>
      </w:r>
    </w:p>
    <w:p w14:paraId="41D2A807">
      <w:pPr>
        <w:pStyle w:val="6"/>
        <w:spacing w:before="194"/>
      </w:pPr>
      <w:r>
        <w:rPr>
          <w:spacing w:val="-2"/>
        </w:rPr>
        <w:t>&lt;th&gt;DOB&lt;/th&gt;</w:t>
      </w:r>
    </w:p>
    <w:p w14:paraId="7A7C03EC">
      <w:pPr>
        <w:pStyle w:val="6"/>
        <w:spacing w:before="216"/>
      </w:pPr>
      <w:r>
        <w:rPr>
          <w:spacing w:val="-2"/>
        </w:rPr>
        <w:t>&lt;th&gt;Department&lt;/th&gt;</w:t>
      </w:r>
    </w:p>
    <w:p w14:paraId="3F757F0A">
      <w:pPr>
        <w:pStyle w:val="6"/>
        <w:spacing w:before="194"/>
      </w:pPr>
      <w:r>
        <w:rPr>
          <w:spacing w:val="-2"/>
        </w:rPr>
        <w:t>&lt;th&gt;Phone&lt;/th&gt;</w:t>
      </w:r>
    </w:p>
    <w:p w14:paraId="0506CEA1">
      <w:pPr>
        <w:pStyle w:val="6"/>
        <w:spacing w:before="216"/>
      </w:pPr>
      <w:r>
        <w:rPr>
          <w:spacing w:val="-2"/>
        </w:rPr>
        <w:t>&lt;/tr&gt;</w:t>
      </w:r>
    </w:p>
    <w:p w14:paraId="1AA5EEF1">
      <w:pPr>
        <w:pStyle w:val="6"/>
        <w:spacing w:before="213"/>
      </w:pPr>
      <w:r>
        <w:rPr>
          <w:spacing w:val="-2"/>
        </w:rPr>
        <w:t>&lt;/thead&gt;</w:t>
      </w:r>
    </w:p>
    <w:p w14:paraId="7536F0D4">
      <w:pPr>
        <w:pStyle w:val="6"/>
        <w:spacing w:before="197"/>
      </w:pPr>
      <w:r>
        <w:t>&lt;tbody</w:t>
      </w:r>
      <w:r>
        <w:rPr>
          <w:spacing w:val="-20"/>
        </w:rPr>
        <w:t xml:space="preserve"> </w:t>
      </w:r>
      <w:r>
        <w:rPr>
          <w:spacing w:val="-2"/>
        </w:rPr>
        <w:t>id="studentTable"&gt;&lt;/tbody&gt;</w:t>
      </w:r>
    </w:p>
    <w:p w14:paraId="0FF9099F">
      <w:pPr>
        <w:pStyle w:val="6"/>
        <w:spacing w:before="214"/>
      </w:pPr>
      <w:r>
        <w:rPr>
          <w:spacing w:val="-2"/>
        </w:rPr>
        <w:t>&lt;/table&gt;</w:t>
      </w:r>
    </w:p>
    <w:p w14:paraId="391B3E28">
      <w:pPr>
        <w:pStyle w:val="6"/>
        <w:spacing w:before="216"/>
      </w:pPr>
      <w:r>
        <w:rPr>
          <w:spacing w:val="-4"/>
        </w:rPr>
        <w:t>&lt;h2&gt;Department</w:t>
      </w:r>
      <w:r>
        <w:rPr>
          <w:spacing w:val="5"/>
        </w:rPr>
        <w:t xml:space="preserve"> </w:t>
      </w:r>
      <w:r>
        <w:rPr>
          <w:spacing w:val="-2"/>
        </w:rPr>
        <w:t>Count&lt;/h2&gt;</w:t>
      </w:r>
    </w:p>
    <w:p w14:paraId="70D58ED4">
      <w:pPr>
        <w:pStyle w:val="6"/>
        <w:spacing w:before="216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id="deptCount"&gt;&lt;/div&gt;</w:t>
      </w:r>
    </w:p>
    <w:p w14:paraId="6A51C9E0">
      <w:pPr>
        <w:pStyle w:val="6"/>
        <w:spacing w:before="213"/>
      </w:pPr>
      <w:r>
        <w:rPr>
          <w:spacing w:val="-2"/>
        </w:rPr>
        <w:t>&lt;/div&gt;</w:t>
      </w:r>
    </w:p>
    <w:p w14:paraId="7A6AA812">
      <w:pPr>
        <w:pStyle w:val="6"/>
        <w:spacing w:before="197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r>
        <w:rPr>
          <w:spacing w:val="-2"/>
        </w:rPr>
        <w:t>src="dashboard.js"&gt;&lt;/script&gt;</w:t>
      </w:r>
    </w:p>
    <w:p w14:paraId="25158A25">
      <w:pPr>
        <w:pStyle w:val="6"/>
        <w:spacing w:before="213"/>
      </w:pPr>
      <w:r>
        <w:rPr>
          <w:spacing w:val="-2"/>
        </w:rPr>
        <w:t>&lt;script&gt;</w:t>
      </w:r>
    </w:p>
    <w:p w14:paraId="45B0C268">
      <w:pPr>
        <w:pStyle w:val="6"/>
        <w:spacing w:before="137" w:line="415" w:lineRule="auto"/>
        <w:ind w:right="6226"/>
      </w:pPr>
      <w:r>
        <w:t>function</w:t>
      </w:r>
      <w:r>
        <w:rPr>
          <w:spacing w:val="-2"/>
        </w:rPr>
        <w:t xml:space="preserve"> </w:t>
      </w:r>
      <w:r>
        <w:t xml:space="preserve">goHome(){ </w:t>
      </w:r>
      <w:r>
        <w:rPr>
          <w:spacing w:val="-4"/>
        </w:rPr>
        <w:t>window.location.href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r>
        <w:rPr>
          <w:spacing w:val="-4"/>
        </w:rPr>
        <w:t>"index.html"</w:t>
      </w:r>
    </w:p>
    <w:p w14:paraId="440606A0">
      <w:pPr>
        <w:spacing w:before="4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8C8F6B4">
      <w:pPr>
        <w:pStyle w:val="6"/>
        <w:spacing w:before="213"/>
      </w:pPr>
      <w:r>
        <w:rPr>
          <w:spacing w:val="-2"/>
        </w:rPr>
        <w:t>&lt;/script&gt;</w:t>
      </w:r>
    </w:p>
    <w:p w14:paraId="5C2057B3">
      <w:pPr>
        <w:pStyle w:val="6"/>
        <w:spacing w:before="216"/>
      </w:pPr>
      <w:r>
        <w:rPr>
          <w:spacing w:val="-2"/>
        </w:rPr>
        <w:t>&lt;/body&gt;</w:t>
      </w:r>
    </w:p>
    <w:p w14:paraId="675D4DA4">
      <w:pPr>
        <w:pStyle w:val="6"/>
        <w:spacing w:before="194"/>
      </w:pPr>
      <w:r>
        <w:rPr>
          <w:spacing w:val="-2"/>
        </w:rPr>
        <w:t>&lt;/html&gt;</w:t>
      </w:r>
    </w:p>
    <w:p w14:paraId="10F60FFF">
      <w:pPr>
        <w:pStyle w:val="6"/>
        <w:ind w:left="0"/>
      </w:pPr>
    </w:p>
    <w:p w14:paraId="165C52CE">
      <w:pPr>
        <w:pStyle w:val="6"/>
        <w:spacing w:before="105"/>
        <w:ind w:left="0"/>
      </w:pPr>
    </w:p>
    <w:p w14:paraId="4C8E3DC7">
      <w:pPr>
        <w:pStyle w:val="2"/>
        <w:spacing w:before="1"/>
      </w:pPr>
      <w:r>
        <w:rPr>
          <w:spacing w:val="-2"/>
        </w:rPr>
        <w:t>STYLE.CSS:</w:t>
      </w:r>
    </w:p>
    <w:p w14:paraId="71AC71CF">
      <w:pPr>
        <w:pStyle w:val="6"/>
        <w:spacing w:before="196"/>
      </w:pPr>
      <w:r>
        <w:rPr>
          <w:spacing w:val="-2"/>
        </w:rPr>
        <w:t>body{</w:t>
      </w:r>
    </w:p>
    <w:p w14:paraId="5549E161">
      <w:pPr>
        <w:pStyle w:val="6"/>
        <w:spacing w:before="214"/>
      </w:pPr>
      <w:r>
        <w:rPr>
          <w:spacing w:val="-4"/>
        </w:rPr>
        <w:t>font-family:</w:t>
      </w:r>
      <w:r>
        <w:rPr>
          <w:spacing w:val="-13"/>
        </w:rPr>
        <w:t xml:space="preserve"> </w:t>
      </w:r>
      <w:r>
        <w:rPr>
          <w:spacing w:val="-4"/>
        </w:rPr>
        <w:t>'Segoe</w:t>
      </w:r>
      <w:r>
        <w:rPr>
          <w:spacing w:val="8"/>
        </w:rPr>
        <w:t xml:space="preserve"> </w:t>
      </w:r>
      <w:r>
        <w:rPr>
          <w:spacing w:val="-4"/>
        </w:rPr>
        <w:t>UI',</w:t>
      </w:r>
      <w:r>
        <w:rPr>
          <w:spacing w:val="-1"/>
        </w:rPr>
        <w:t xml:space="preserve"> </w:t>
      </w:r>
      <w:r>
        <w:rPr>
          <w:spacing w:val="-4"/>
        </w:rPr>
        <w:t>sans-serif;</w:t>
      </w:r>
    </w:p>
    <w:p w14:paraId="21ACF97C">
      <w:pPr>
        <w:pStyle w:val="6"/>
        <w:spacing w:before="196"/>
      </w:pPr>
      <w:r>
        <w:rPr>
          <w:spacing w:val="-4"/>
        </w:rPr>
        <w:t>background:</w:t>
      </w:r>
      <w:r>
        <w:rPr>
          <w:spacing w:val="-5"/>
        </w:rPr>
        <w:t xml:space="preserve"> </w:t>
      </w:r>
      <w:r>
        <w:rPr>
          <w:spacing w:val="-4"/>
        </w:rPr>
        <w:t>linear-gradient(135deg,#0f2027,#203a43,#2c5364);</w:t>
      </w:r>
    </w:p>
    <w:p w14:paraId="260BB66E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4D953271">
      <w:pPr>
        <w:pStyle w:val="6"/>
        <w:spacing w:before="33" w:line="400" w:lineRule="auto"/>
        <w:ind w:right="7988"/>
      </w:pPr>
      <w:r>
        <w:rPr>
          <w:spacing w:val="-4"/>
        </w:rPr>
        <w:t xml:space="preserve">height:100vh; </w:t>
      </w:r>
      <w:r>
        <w:rPr>
          <w:spacing w:val="-2"/>
        </w:rPr>
        <w:t>display:flex;</w:t>
      </w:r>
    </w:p>
    <w:p w14:paraId="4623BBE5">
      <w:pPr>
        <w:pStyle w:val="6"/>
        <w:spacing w:line="229" w:lineRule="exact"/>
      </w:pPr>
      <w:r>
        <w:rPr>
          <w:spacing w:val="-11"/>
        </w:rPr>
        <w:t>justify-</w:t>
      </w:r>
      <w:r>
        <w:rPr>
          <w:spacing w:val="-2"/>
        </w:rPr>
        <w:t>content:center;</w:t>
      </w:r>
    </w:p>
    <w:p w14:paraId="0EA7A278">
      <w:pPr>
        <w:pStyle w:val="6"/>
        <w:spacing w:before="144" w:line="408" w:lineRule="auto"/>
        <w:ind w:right="7988"/>
      </w:pPr>
      <w:r>
        <w:rPr>
          <w:spacing w:val="-6"/>
        </w:rPr>
        <w:t xml:space="preserve">align-items:center; </w:t>
      </w:r>
      <w:r>
        <w:rPr>
          <w:spacing w:val="-2"/>
        </w:rPr>
        <w:t>margin:0;</w:t>
      </w:r>
    </w:p>
    <w:p w14:paraId="29652A54">
      <w:pPr>
        <w:spacing w:before="13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DB0CA8D">
      <w:pPr>
        <w:pStyle w:val="6"/>
        <w:spacing w:before="280"/>
        <w:ind w:left="0"/>
      </w:pPr>
    </w:p>
    <w:p w14:paraId="7D58D14D">
      <w:pPr>
        <w:pStyle w:val="6"/>
        <w:spacing w:line="410" w:lineRule="auto"/>
        <w:ind w:right="7988"/>
      </w:pPr>
      <w:r>
        <w:rPr>
          <w:spacing w:val="-2"/>
        </w:rPr>
        <w:t xml:space="preserve">.container{ width:420px; </w:t>
      </w:r>
      <w:r>
        <w:rPr>
          <w:spacing w:val="-9"/>
        </w:rPr>
        <w:t>padding:35px;</w:t>
      </w:r>
    </w:p>
    <w:p w14:paraId="110EA99A">
      <w:pPr>
        <w:pStyle w:val="6"/>
        <w:spacing w:line="408" w:lineRule="auto"/>
        <w:ind w:right="6767"/>
      </w:pPr>
      <w:r>
        <w:rPr>
          <w:spacing w:val="-8"/>
        </w:rPr>
        <w:t xml:space="preserve">background:rgba(255,255,255,0.08); </w:t>
      </w:r>
      <w:r>
        <w:rPr>
          <w:spacing w:val="-2"/>
        </w:rPr>
        <w:t>border-radius:18px;</w:t>
      </w:r>
    </w:p>
    <w:p w14:paraId="222A74F7">
      <w:pPr>
        <w:pStyle w:val="6"/>
        <w:spacing w:before="132"/>
      </w:pPr>
      <w:r>
        <w:rPr>
          <w:spacing w:val="-4"/>
        </w:rPr>
        <w:t>backdrop-filter:</w:t>
      </w:r>
      <w:r>
        <w:rPr>
          <w:spacing w:val="-8"/>
        </w:rPr>
        <w:t xml:space="preserve"> </w:t>
      </w:r>
      <w:r>
        <w:rPr>
          <w:spacing w:val="-4"/>
        </w:rPr>
        <w:t>blur(10px);</w:t>
      </w:r>
    </w:p>
    <w:p w14:paraId="56D586BB">
      <w:pPr>
        <w:pStyle w:val="6"/>
        <w:spacing w:before="194"/>
      </w:pPr>
      <w:r>
        <w:rPr>
          <w:spacing w:val="-4"/>
        </w:rPr>
        <w:t>box-shadow:0</w:t>
      </w:r>
      <w:r>
        <w:rPr>
          <w:spacing w:val="1"/>
        </w:rPr>
        <w:t xml:space="preserve"> </w:t>
      </w:r>
      <w:r>
        <w:rPr>
          <w:spacing w:val="-4"/>
        </w:rPr>
        <w:t>10px</w:t>
      </w:r>
      <w:r>
        <w:rPr>
          <w:spacing w:val="-8"/>
        </w:rPr>
        <w:t xml:space="preserve"> </w:t>
      </w:r>
      <w:r>
        <w:rPr>
          <w:spacing w:val="-4"/>
        </w:rPr>
        <w:t>35px</w:t>
      </w:r>
      <w:r>
        <w:rPr>
          <w:spacing w:val="-10"/>
        </w:rPr>
        <w:t xml:space="preserve"> </w:t>
      </w:r>
      <w:r>
        <w:rPr>
          <w:spacing w:val="-4"/>
        </w:rPr>
        <w:t>rgba(0,0,0,0.6);</w:t>
      </w:r>
    </w:p>
    <w:p w14:paraId="59D49074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E0989D3">
      <w:pPr>
        <w:pStyle w:val="6"/>
        <w:ind w:left="0"/>
      </w:pPr>
    </w:p>
    <w:p w14:paraId="797F7B97">
      <w:pPr>
        <w:pStyle w:val="6"/>
        <w:spacing w:before="106"/>
        <w:ind w:left="0"/>
      </w:pPr>
    </w:p>
    <w:p w14:paraId="7C47116B">
      <w:pPr>
        <w:pStyle w:val="6"/>
      </w:pPr>
      <w:r>
        <w:rPr>
          <w:spacing w:val="-5"/>
        </w:rPr>
        <w:t>h1{</w:t>
      </w:r>
    </w:p>
    <w:p w14:paraId="2912270B">
      <w:pPr>
        <w:pStyle w:val="6"/>
        <w:spacing w:before="134" w:line="417" w:lineRule="auto"/>
        <w:ind w:right="8452"/>
      </w:pPr>
      <w:r>
        <w:rPr>
          <w:spacing w:val="-4"/>
        </w:rPr>
        <w:t xml:space="preserve">text-align:center; </w:t>
      </w:r>
      <w:r>
        <w:rPr>
          <w:spacing w:val="-2"/>
        </w:rPr>
        <w:t>color:white;</w:t>
      </w:r>
    </w:p>
    <w:p w14:paraId="3F50E146">
      <w:pPr>
        <w:pStyle w:val="6"/>
        <w:spacing w:before="56"/>
      </w:pPr>
      <w:r>
        <w:rPr>
          <w:spacing w:val="-9"/>
        </w:rPr>
        <w:t>margin-</w:t>
      </w:r>
      <w:r>
        <w:rPr>
          <w:spacing w:val="-2"/>
        </w:rPr>
        <w:t>bottom:25px;</w:t>
      </w:r>
    </w:p>
    <w:p w14:paraId="78513B36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72AC450">
      <w:pPr>
        <w:pStyle w:val="6"/>
        <w:ind w:left="0"/>
      </w:pPr>
    </w:p>
    <w:p w14:paraId="5BFB199F">
      <w:pPr>
        <w:pStyle w:val="6"/>
        <w:spacing w:before="105"/>
        <w:ind w:left="0"/>
      </w:pPr>
    </w:p>
    <w:p w14:paraId="67310141">
      <w:pPr>
        <w:pStyle w:val="6"/>
      </w:pPr>
      <w:r>
        <w:rPr>
          <w:spacing w:val="-5"/>
        </w:rPr>
        <w:t>h2{</w:t>
      </w:r>
    </w:p>
    <w:p w14:paraId="1620F8F0">
      <w:pPr>
        <w:pStyle w:val="6"/>
        <w:spacing w:before="144" w:line="408" w:lineRule="auto"/>
        <w:ind w:right="8452"/>
      </w:pPr>
      <w:r>
        <w:rPr>
          <w:spacing w:val="-4"/>
        </w:rPr>
        <w:t xml:space="preserve">text-align:center; </w:t>
      </w:r>
      <w:r>
        <w:rPr>
          <w:spacing w:val="-2"/>
        </w:rPr>
        <w:t>color:white;</w:t>
      </w:r>
    </w:p>
    <w:p w14:paraId="01FD81F1">
      <w:pPr>
        <w:pStyle w:val="6"/>
        <w:spacing w:before="72"/>
      </w:pPr>
      <w:r>
        <w:rPr>
          <w:spacing w:val="-11"/>
        </w:rPr>
        <w:t>margin-</w:t>
      </w:r>
      <w:r>
        <w:rPr>
          <w:spacing w:val="-2"/>
        </w:rPr>
        <w:t>top:30px;</w:t>
      </w:r>
    </w:p>
    <w:p w14:paraId="3A8B93E1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4A9FDFFE"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7B0A7A3">
      <w:pPr>
        <w:pStyle w:val="6"/>
        <w:spacing w:before="279"/>
        <w:ind w:left="0"/>
      </w:pPr>
    </w:p>
    <w:p w14:paraId="40B8CEF6">
      <w:pPr>
        <w:pStyle w:val="6"/>
        <w:spacing w:line="408" w:lineRule="auto"/>
        <w:ind w:right="9005"/>
      </w:pPr>
      <w:r>
        <w:rPr>
          <w:spacing w:val="-2"/>
        </w:rPr>
        <w:t xml:space="preserve">form{ </w:t>
      </w:r>
      <w:r>
        <w:rPr>
          <w:spacing w:val="-8"/>
        </w:rPr>
        <w:t>display:flex;</w:t>
      </w:r>
    </w:p>
    <w:p w14:paraId="0F540F8F">
      <w:pPr>
        <w:pStyle w:val="6"/>
        <w:spacing w:before="132"/>
      </w:pPr>
      <w:r>
        <w:rPr>
          <w:spacing w:val="-12"/>
        </w:rPr>
        <w:t>flex-</w:t>
      </w:r>
      <w:r>
        <w:rPr>
          <w:spacing w:val="-2"/>
        </w:rPr>
        <w:t>direction:column;</w:t>
      </w:r>
    </w:p>
    <w:p w14:paraId="7A96E3D0">
      <w:pPr>
        <w:spacing w:before="2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AAF00B4">
      <w:pPr>
        <w:pStyle w:val="6"/>
        <w:spacing w:before="283"/>
        <w:ind w:left="0"/>
      </w:pPr>
    </w:p>
    <w:p w14:paraId="6D143E1F">
      <w:pPr>
        <w:pStyle w:val="6"/>
        <w:spacing w:line="410" w:lineRule="auto"/>
        <w:ind w:right="8737"/>
      </w:pPr>
      <w:r>
        <w:rPr>
          <w:spacing w:val="-2"/>
        </w:rPr>
        <w:t xml:space="preserve">label{ color:#ddd; </w:t>
      </w:r>
      <w:r>
        <w:rPr>
          <w:spacing w:val="-8"/>
        </w:rPr>
        <w:t>font-size:14px;</w:t>
      </w:r>
    </w:p>
    <w:p w14:paraId="249B8D39">
      <w:pPr>
        <w:pStyle w:val="6"/>
        <w:spacing w:line="408" w:lineRule="auto"/>
        <w:ind w:right="8173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41AB69DB">
      <w:pPr>
        <w:spacing w:before="129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5AA3A5C">
      <w:pPr>
        <w:pStyle w:val="6"/>
        <w:spacing w:before="278"/>
        <w:ind w:left="0"/>
      </w:pPr>
    </w:p>
    <w:p w14:paraId="3CDC780F">
      <w:pPr>
        <w:pStyle w:val="6"/>
        <w:spacing w:line="408" w:lineRule="auto"/>
        <w:ind w:right="8389"/>
      </w:pPr>
      <w:r>
        <w:rPr>
          <w:spacing w:val="-2"/>
        </w:rPr>
        <w:t xml:space="preserve">input,select{ width:100%; padding:12px; border:none; </w:t>
      </w:r>
      <w:r>
        <w:rPr>
          <w:spacing w:val="-8"/>
        </w:rPr>
        <w:t>border-radius:8px;</w:t>
      </w:r>
    </w:p>
    <w:p w14:paraId="729A0526">
      <w:pPr>
        <w:pStyle w:val="6"/>
        <w:spacing w:before="55" w:line="357" w:lineRule="auto"/>
        <w:ind w:right="7988"/>
      </w:pPr>
      <w:r>
        <w:rPr>
          <w:spacing w:val="-6"/>
        </w:rPr>
        <w:t xml:space="preserve">background:#27496d; </w:t>
      </w:r>
      <w:r>
        <w:rPr>
          <w:spacing w:val="-2"/>
        </w:rPr>
        <w:t>color:white;</w:t>
      </w:r>
    </w:p>
    <w:p w14:paraId="5D59848B">
      <w:pPr>
        <w:pStyle w:val="6"/>
        <w:spacing w:before="60"/>
      </w:pPr>
      <w:r>
        <w:rPr>
          <w:spacing w:val="-2"/>
        </w:rPr>
        <w:t>font-size:14px;</w:t>
      </w:r>
    </w:p>
    <w:p w14:paraId="18EAD5C2">
      <w:pPr>
        <w:pStyle w:val="6"/>
        <w:spacing w:before="207" w:line="465" w:lineRule="auto"/>
        <w:ind w:right="8173"/>
      </w:pPr>
      <w:r>
        <w:rPr>
          <w:spacing w:val="-2"/>
        </w:rPr>
        <w:t xml:space="preserve">outline:none; </w:t>
      </w:r>
      <w:r>
        <w:rPr>
          <w:spacing w:val="-4"/>
        </w:rPr>
        <w:t>margin-bottom:5px;</w:t>
      </w:r>
    </w:p>
    <w:p w14:paraId="31F3B304">
      <w:pPr>
        <w:spacing w:before="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3A9DCC8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B781575">
      <w:pPr>
        <w:pStyle w:val="6"/>
        <w:spacing w:before="28"/>
      </w:pPr>
      <w:r>
        <w:rPr>
          <w:spacing w:val="-2"/>
        </w:rPr>
        <w:t>input:focus,select:focus{</w:t>
      </w:r>
    </w:p>
    <w:p w14:paraId="5877B05A">
      <w:pPr>
        <w:pStyle w:val="6"/>
        <w:spacing w:before="143"/>
      </w:pPr>
      <w:r>
        <w:rPr>
          <w:spacing w:val="-6"/>
        </w:rPr>
        <w:t>box-shadow:0</w:t>
      </w:r>
      <w:r>
        <w:rPr>
          <w:spacing w:val="-2"/>
        </w:rPr>
        <w:t xml:space="preserve"> </w:t>
      </w:r>
      <w:r>
        <w:rPr>
          <w:spacing w:val="-6"/>
        </w:rPr>
        <w:t>0</w:t>
      </w:r>
      <w:r>
        <w:t xml:space="preserve"> </w:t>
      </w:r>
      <w:r>
        <w:rPr>
          <w:spacing w:val="-6"/>
        </w:rPr>
        <w:t>8px</w:t>
      </w:r>
      <w:r>
        <w:rPr>
          <w:spacing w:val="-13"/>
        </w:rPr>
        <w:t xml:space="preserve"> </w:t>
      </w:r>
      <w:r>
        <w:rPr>
          <w:spacing w:val="-6"/>
        </w:rPr>
        <w:t>#00eaff;</w:t>
      </w:r>
    </w:p>
    <w:p w14:paraId="55C7A7BD">
      <w:pPr>
        <w:pStyle w:val="6"/>
        <w:spacing w:before="243"/>
      </w:pPr>
      <w:r>
        <w:rPr>
          <w:spacing w:val="-2"/>
        </w:rPr>
        <w:t>background:#2c5d8a;</w:t>
      </w:r>
    </w:p>
    <w:p w14:paraId="29064FC4">
      <w:pPr>
        <w:spacing w:before="27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A69040E">
      <w:pPr>
        <w:pStyle w:val="6"/>
        <w:ind w:left="0"/>
      </w:pPr>
    </w:p>
    <w:p w14:paraId="45A92286">
      <w:pPr>
        <w:pStyle w:val="6"/>
        <w:spacing w:before="105"/>
        <w:ind w:left="0"/>
      </w:pPr>
    </w:p>
    <w:p w14:paraId="039F74CD">
      <w:pPr>
        <w:pStyle w:val="6"/>
      </w:pPr>
      <w:r>
        <w:rPr>
          <w:spacing w:val="-2"/>
        </w:rPr>
        <w:t>button{</w:t>
      </w:r>
    </w:p>
    <w:p w14:paraId="069866F9">
      <w:pPr>
        <w:pStyle w:val="6"/>
        <w:spacing w:before="206" w:line="410" w:lineRule="auto"/>
        <w:ind w:right="8274"/>
      </w:pPr>
      <w:r>
        <w:rPr>
          <w:spacing w:val="-2"/>
        </w:rPr>
        <w:t xml:space="preserve">margin-top:15px; padding:12px; border:none; </w:t>
      </w:r>
      <w:r>
        <w:rPr>
          <w:spacing w:val="-8"/>
        </w:rPr>
        <w:t>border-radius:10px;</w:t>
      </w:r>
    </w:p>
    <w:p w14:paraId="63737BE7">
      <w:pPr>
        <w:pStyle w:val="6"/>
        <w:spacing w:before="5" w:line="360" w:lineRule="auto"/>
        <w:ind w:right="5083"/>
      </w:pPr>
      <w:r>
        <w:rPr>
          <w:spacing w:val="-8"/>
        </w:rPr>
        <w:t xml:space="preserve">background:linear-gradient(45deg,#ff4b2b,#ff416c); </w:t>
      </w:r>
      <w:r>
        <w:rPr>
          <w:spacing w:val="-2"/>
        </w:rPr>
        <w:t>color:white;</w:t>
      </w:r>
    </w:p>
    <w:p w14:paraId="34EFD15D">
      <w:pPr>
        <w:pStyle w:val="6"/>
        <w:spacing w:before="57"/>
      </w:pPr>
      <w:r>
        <w:rPr>
          <w:spacing w:val="-2"/>
        </w:rPr>
        <w:t>font-size:16px;</w:t>
      </w:r>
    </w:p>
    <w:p w14:paraId="0D0A4A0B">
      <w:pPr>
        <w:pStyle w:val="6"/>
        <w:spacing w:before="276" w:line="357" w:lineRule="auto"/>
        <w:ind w:right="7988"/>
      </w:pPr>
      <w:r>
        <w:rPr>
          <w:spacing w:val="-4"/>
        </w:rPr>
        <w:t xml:space="preserve">font-weight:bold; </w:t>
      </w:r>
      <w:r>
        <w:rPr>
          <w:spacing w:val="-2"/>
        </w:rPr>
        <w:t>cursor:pointer;</w:t>
      </w:r>
    </w:p>
    <w:p w14:paraId="47B81B5D">
      <w:pPr>
        <w:pStyle w:val="6"/>
        <w:spacing w:before="64"/>
      </w:pPr>
      <w:r>
        <w:rPr>
          <w:spacing w:val="-2"/>
        </w:rPr>
        <w:t>transition:0.3s;</w:t>
      </w:r>
    </w:p>
    <w:p w14:paraId="2B0EB39D">
      <w:pPr>
        <w:spacing w:before="27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921D044">
      <w:pPr>
        <w:pStyle w:val="6"/>
        <w:spacing w:before="280"/>
        <w:ind w:left="0"/>
      </w:pPr>
    </w:p>
    <w:p w14:paraId="7BA79FCE">
      <w:pPr>
        <w:pStyle w:val="6"/>
        <w:spacing w:line="408" w:lineRule="auto"/>
        <w:ind w:right="7988"/>
      </w:pPr>
      <w:r>
        <w:rPr>
          <w:spacing w:val="-2"/>
        </w:rPr>
        <w:t xml:space="preserve">button:hover{ </w:t>
      </w:r>
      <w:r>
        <w:rPr>
          <w:spacing w:val="-8"/>
        </w:rPr>
        <w:t>transform:scale(1.05);</w:t>
      </w:r>
    </w:p>
    <w:p w14:paraId="6929C09A">
      <w:pPr>
        <w:pStyle w:val="6"/>
        <w:spacing w:before="130"/>
      </w:pPr>
      <w:r>
        <w:rPr>
          <w:spacing w:val="-4"/>
        </w:rPr>
        <w:t>box-shadow:0 0</w:t>
      </w:r>
      <w:r>
        <w:rPr>
          <w:spacing w:val="-3"/>
        </w:rPr>
        <w:t xml:space="preserve"> </w:t>
      </w:r>
      <w:r>
        <w:rPr>
          <w:spacing w:val="-4"/>
        </w:rPr>
        <w:t>15px</w:t>
      </w:r>
      <w:r>
        <w:rPr>
          <w:spacing w:val="-5"/>
        </w:rPr>
        <w:t xml:space="preserve"> </w:t>
      </w:r>
      <w:r>
        <w:rPr>
          <w:spacing w:val="-4"/>
        </w:rPr>
        <w:t>#ff416c;</w:t>
      </w:r>
    </w:p>
    <w:p w14:paraId="627D94D0">
      <w:pPr>
        <w:spacing w:before="19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2B8BE70">
      <w:pPr>
        <w:pStyle w:val="6"/>
        <w:ind w:left="0"/>
      </w:pPr>
    </w:p>
    <w:p w14:paraId="33767F37">
      <w:pPr>
        <w:pStyle w:val="6"/>
        <w:spacing w:before="135"/>
        <w:ind w:left="0"/>
      </w:pPr>
    </w:p>
    <w:p w14:paraId="28CE5F1D">
      <w:pPr>
        <w:pStyle w:val="6"/>
        <w:spacing w:before="1" w:line="357" w:lineRule="auto"/>
        <w:ind w:right="8482"/>
      </w:pPr>
      <w:r>
        <w:rPr>
          <w:spacing w:val="-2"/>
        </w:rPr>
        <w:t xml:space="preserve">#studentList{ </w:t>
      </w:r>
      <w:r>
        <w:rPr>
          <w:spacing w:val="-11"/>
        </w:rPr>
        <w:t>margin-</w:t>
      </w:r>
      <w:r>
        <w:rPr>
          <w:spacing w:val="-5"/>
        </w:rPr>
        <w:t>top:15px;</w:t>
      </w:r>
    </w:p>
    <w:p w14:paraId="05F64955">
      <w:pPr>
        <w:pStyle w:val="6"/>
        <w:spacing w:before="65"/>
      </w:pPr>
      <w:r>
        <w:rPr>
          <w:spacing w:val="-13"/>
        </w:rPr>
        <w:t>text-</w:t>
      </w:r>
      <w:r>
        <w:rPr>
          <w:spacing w:val="-2"/>
        </w:rPr>
        <w:t>align:center;</w:t>
      </w:r>
    </w:p>
    <w:p w14:paraId="7561DFD7">
      <w:pPr>
        <w:pStyle w:val="6"/>
        <w:spacing w:after="0"/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0C0AD117">
      <w:pPr>
        <w:pStyle w:val="6"/>
        <w:spacing w:before="33" w:line="400" w:lineRule="auto"/>
        <w:ind w:right="8687"/>
      </w:pPr>
      <w:r>
        <w:rPr>
          <w:spacing w:val="-2"/>
        </w:rPr>
        <w:t xml:space="preserve">color:white; </w:t>
      </w:r>
      <w:r>
        <w:rPr>
          <w:spacing w:val="-6"/>
        </w:rPr>
        <w:t>font-size:15px;</w:t>
      </w:r>
    </w:p>
    <w:p w14:paraId="444A0EE2">
      <w:pPr>
        <w:spacing w:before="18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9EBED11">
      <w:pPr>
        <w:pStyle w:val="6"/>
        <w:spacing w:before="134" w:line="400" w:lineRule="auto"/>
        <w:ind w:right="8442"/>
        <w:jc w:val="both"/>
      </w:pPr>
      <w:r>
        <w:rPr>
          <w:spacing w:val="-6"/>
        </w:rPr>
        <w:t xml:space="preserve">.home-container{ </w:t>
      </w:r>
      <w:r>
        <w:rPr>
          <w:spacing w:val="-4"/>
        </w:rPr>
        <w:t xml:space="preserve">text-align:center; </w:t>
      </w:r>
      <w:r>
        <w:rPr>
          <w:spacing w:val="-2"/>
        </w:rPr>
        <w:t>color:white;</w:t>
      </w:r>
    </w:p>
    <w:p w14:paraId="558A5C83">
      <w:pPr>
        <w:pStyle w:val="6"/>
        <w:spacing w:before="21" w:line="357" w:lineRule="auto"/>
        <w:ind w:right="5431"/>
      </w:pPr>
      <w:r>
        <w:rPr>
          <w:spacing w:val="-4"/>
        </w:rPr>
        <w:t xml:space="preserve">background:rgba(255,255,255,0.08); </w:t>
      </w:r>
      <w:r>
        <w:rPr>
          <w:spacing w:val="-2"/>
        </w:rPr>
        <w:t>padding:50px;</w:t>
      </w:r>
    </w:p>
    <w:p w14:paraId="76C8CC49">
      <w:pPr>
        <w:pStyle w:val="6"/>
        <w:spacing w:before="63" w:line="448" w:lineRule="auto"/>
        <w:ind w:right="7521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0"/>
        </w:rPr>
        <w:t xml:space="preserve"> </w:t>
      </w:r>
      <w:r>
        <w:rPr>
          <w:spacing w:val="-4"/>
        </w:rPr>
        <w:t>blur(10px);</w:t>
      </w:r>
    </w:p>
    <w:p w14:paraId="19E61BAA">
      <w:pPr>
        <w:pStyle w:val="6"/>
        <w:spacing w:line="224" w:lineRule="exact"/>
      </w:pPr>
      <w:r>
        <w:rPr>
          <w:spacing w:val="-4"/>
        </w:rPr>
        <w:t>box-shadow:0</w:t>
      </w:r>
      <w:r>
        <w:rPr>
          <w:spacing w:val="-9"/>
        </w:rPr>
        <w:t xml:space="preserve"> </w:t>
      </w:r>
      <w:r>
        <w:rPr>
          <w:spacing w:val="-4"/>
        </w:rPr>
        <w:t>10px</w:t>
      </w:r>
      <w:r>
        <w:rPr>
          <w:spacing w:val="-9"/>
        </w:rPr>
        <w:t xml:space="preserve"> </w:t>
      </w:r>
      <w:r>
        <w:rPr>
          <w:spacing w:val="-4"/>
        </w:rPr>
        <w:t>35px</w:t>
      </w:r>
      <w:r>
        <w:rPr>
          <w:spacing w:val="-10"/>
        </w:rPr>
        <w:t xml:space="preserve"> </w:t>
      </w:r>
      <w:r>
        <w:rPr>
          <w:spacing w:val="-4"/>
        </w:rPr>
        <w:t>rgba(0,0,0,0.6);</w:t>
      </w:r>
    </w:p>
    <w:p w14:paraId="0447D4CA">
      <w:pPr>
        <w:pStyle w:val="6"/>
        <w:spacing w:before="206"/>
      </w:pPr>
      <w:r>
        <w:rPr>
          <w:spacing w:val="-2"/>
        </w:rPr>
        <w:t>width:420px;</w:t>
      </w:r>
    </w:p>
    <w:p w14:paraId="1C5480A1">
      <w:pPr>
        <w:spacing w:before="27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1FD750B">
      <w:pPr>
        <w:pStyle w:val="6"/>
        <w:spacing w:before="280"/>
        <w:ind w:left="0"/>
      </w:pPr>
    </w:p>
    <w:p w14:paraId="4066CBFA">
      <w:pPr>
        <w:pStyle w:val="6"/>
        <w:spacing w:before="1" w:line="408" w:lineRule="auto"/>
        <w:ind w:right="8053"/>
      </w:pPr>
      <w:r>
        <w:t>.home-container</w:t>
      </w:r>
      <w:r>
        <w:rPr>
          <w:spacing w:val="-14"/>
        </w:rPr>
        <w:t xml:space="preserve"> </w:t>
      </w:r>
      <w:r>
        <w:t xml:space="preserve">h1{ </w:t>
      </w:r>
      <w:r>
        <w:rPr>
          <w:spacing w:val="-2"/>
        </w:rPr>
        <w:t xml:space="preserve">font-size:32px; </w:t>
      </w:r>
      <w:r>
        <w:rPr>
          <w:spacing w:val="-4"/>
        </w:rPr>
        <w:t>margin-bottom:15px;</w:t>
      </w:r>
    </w:p>
    <w:p w14:paraId="0F7FBE1C">
      <w:pPr>
        <w:spacing w:before="13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552025B">
      <w:pPr>
        <w:pStyle w:val="6"/>
        <w:spacing w:before="280"/>
        <w:ind w:left="0"/>
      </w:pPr>
    </w:p>
    <w:p w14:paraId="111D424A">
      <w:pPr>
        <w:pStyle w:val="6"/>
        <w:spacing w:line="408" w:lineRule="auto"/>
        <w:ind w:right="8053"/>
      </w:pPr>
      <w:r>
        <w:t xml:space="preserve">.home-container p{ </w:t>
      </w:r>
      <w:r>
        <w:rPr>
          <w:spacing w:val="-4"/>
        </w:rPr>
        <w:t xml:space="preserve">margin-bottom:30px; </w:t>
      </w:r>
      <w:r>
        <w:rPr>
          <w:spacing w:val="-2"/>
        </w:rPr>
        <w:t>color:#ddd;</w:t>
      </w:r>
    </w:p>
    <w:p w14:paraId="16DFFB7A">
      <w:pPr>
        <w:spacing w:before="13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A958851">
      <w:pPr>
        <w:pStyle w:val="6"/>
        <w:ind w:left="0"/>
      </w:pPr>
    </w:p>
    <w:p w14:paraId="20B50A15">
      <w:pPr>
        <w:pStyle w:val="6"/>
        <w:spacing w:before="86"/>
        <w:ind w:left="0"/>
      </w:pPr>
    </w:p>
    <w:p w14:paraId="083FBED4">
      <w:pPr>
        <w:pStyle w:val="6"/>
      </w:pPr>
      <w:r>
        <w:rPr>
          <w:spacing w:val="-11"/>
        </w:rPr>
        <w:t>.start-</w:t>
      </w:r>
      <w:r>
        <w:rPr>
          <w:spacing w:val="-4"/>
        </w:rPr>
        <w:t>btn{</w:t>
      </w:r>
    </w:p>
    <w:p w14:paraId="209A2019">
      <w:pPr>
        <w:pStyle w:val="6"/>
        <w:spacing w:before="214"/>
      </w:pPr>
      <w:r>
        <w:rPr>
          <w:spacing w:val="-13"/>
        </w:rPr>
        <w:t>text-</w:t>
      </w:r>
      <w:r>
        <w:rPr>
          <w:spacing w:val="-2"/>
        </w:rPr>
        <w:t>decoration:none;</w:t>
      </w:r>
    </w:p>
    <w:p w14:paraId="0F8892EF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A6DFA86">
      <w:pPr>
        <w:pStyle w:val="6"/>
        <w:spacing w:before="33" w:line="400" w:lineRule="auto"/>
        <w:ind w:right="8204"/>
      </w:pPr>
      <w:r>
        <w:rPr>
          <w:spacing w:val="-4"/>
        </w:rPr>
        <w:t>padding:12px</w:t>
      </w:r>
      <w:r>
        <w:rPr>
          <w:spacing w:val="-10"/>
        </w:rPr>
        <w:t xml:space="preserve"> </w:t>
      </w:r>
      <w:r>
        <w:rPr>
          <w:spacing w:val="-4"/>
        </w:rPr>
        <w:t>25px; border-radius:10px;</w:t>
      </w:r>
    </w:p>
    <w:p w14:paraId="25449938">
      <w:pPr>
        <w:pStyle w:val="6"/>
        <w:spacing w:line="229" w:lineRule="exact"/>
      </w:pPr>
      <w:r>
        <w:rPr>
          <w:spacing w:val="-11"/>
        </w:rPr>
        <w:t>background:linear-</w:t>
      </w:r>
      <w:r>
        <w:rPr>
          <w:spacing w:val="-2"/>
        </w:rPr>
        <w:t>gradient(45deg,#ff4b2b,#ff416c);</w:t>
      </w:r>
    </w:p>
    <w:p w14:paraId="5F3409AE">
      <w:pPr>
        <w:pStyle w:val="6"/>
        <w:spacing w:before="216"/>
      </w:pPr>
      <w:r>
        <w:rPr>
          <w:spacing w:val="-2"/>
        </w:rPr>
        <w:t>color:white;</w:t>
      </w:r>
    </w:p>
    <w:p w14:paraId="2A37BDE4">
      <w:pPr>
        <w:pStyle w:val="6"/>
        <w:spacing w:before="187" w:line="408" w:lineRule="auto"/>
        <w:ind w:right="7988"/>
      </w:pPr>
      <w:r>
        <w:rPr>
          <w:spacing w:val="-6"/>
        </w:rPr>
        <w:t xml:space="preserve">font-weight:bold; </w:t>
      </w:r>
      <w:r>
        <w:rPr>
          <w:spacing w:val="-2"/>
        </w:rPr>
        <w:t>transition:0.3s;</w:t>
      </w:r>
    </w:p>
    <w:p w14:paraId="66F74CE6">
      <w:pPr>
        <w:spacing w:before="7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127AC70">
      <w:pPr>
        <w:pStyle w:val="6"/>
        <w:spacing w:before="276"/>
        <w:ind w:left="0"/>
      </w:pPr>
    </w:p>
    <w:p w14:paraId="3630C77B">
      <w:pPr>
        <w:pStyle w:val="6"/>
        <w:spacing w:line="408" w:lineRule="auto"/>
        <w:ind w:right="7988"/>
      </w:pPr>
      <w:r>
        <w:rPr>
          <w:spacing w:val="-2"/>
        </w:rPr>
        <w:t xml:space="preserve">.start-btn:hover{ </w:t>
      </w:r>
      <w:r>
        <w:rPr>
          <w:spacing w:val="-8"/>
        </w:rPr>
        <w:t>transform:scale(1.05);</w:t>
      </w:r>
    </w:p>
    <w:p w14:paraId="3EF0A7ED">
      <w:pPr>
        <w:pStyle w:val="6"/>
        <w:spacing w:before="130"/>
      </w:pPr>
      <w:r>
        <w:rPr>
          <w:spacing w:val="-4"/>
        </w:rPr>
        <w:t>box-shadow:0 0</w:t>
      </w:r>
      <w:r>
        <w:rPr>
          <w:spacing w:val="-3"/>
        </w:rPr>
        <w:t xml:space="preserve"> </w:t>
      </w:r>
      <w:r>
        <w:rPr>
          <w:spacing w:val="-4"/>
        </w:rPr>
        <w:t>15px</w:t>
      </w:r>
      <w:r>
        <w:rPr>
          <w:spacing w:val="-5"/>
        </w:rPr>
        <w:t xml:space="preserve"> </w:t>
      </w:r>
      <w:r>
        <w:rPr>
          <w:spacing w:val="-4"/>
        </w:rPr>
        <w:t>#ff416c;</w:t>
      </w:r>
    </w:p>
    <w:p w14:paraId="20E36EEE">
      <w:pPr>
        <w:spacing w:before="2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D17CBE3">
      <w:pPr>
        <w:pStyle w:val="6"/>
        <w:ind w:left="0"/>
      </w:pPr>
    </w:p>
    <w:p w14:paraId="23B9C1F3">
      <w:pPr>
        <w:pStyle w:val="6"/>
        <w:spacing w:before="105"/>
        <w:ind w:left="0"/>
      </w:pPr>
    </w:p>
    <w:p w14:paraId="6E396DF8">
      <w:pPr>
        <w:pStyle w:val="2"/>
      </w:pPr>
      <w:r>
        <w:rPr>
          <w:spacing w:val="-2"/>
        </w:rPr>
        <w:t>DASHBOARD.CSS:</w:t>
      </w:r>
    </w:p>
    <w:p w14:paraId="1B60FECA">
      <w:pPr>
        <w:pStyle w:val="6"/>
        <w:spacing w:before="216"/>
      </w:pPr>
      <w:r>
        <w:rPr>
          <w:spacing w:val="-2"/>
        </w:rPr>
        <w:t>body{</w:t>
      </w:r>
    </w:p>
    <w:p w14:paraId="1BB3A771">
      <w:pPr>
        <w:pStyle w:val="6"/>
        <w:spacing w:before="195"/>
      </w:pPr>
      <w:r>
        <w:rPr>
          <w:spacing w:val="-4"/>
        </w:rPr>
        <w:t>font-family:Segoe</w:t>
      </w:r>
      <w:r>
        <w:rPr>
          <w:spacing w:val="-3"/>
        </w:rPr>
        <w:t xml:space="preserve"> </w:t>
      </w:r>
      <w:r>
        <w:rPr>
          <w:spacing w:val="-5"/>
        </w:rPr>
        <w:t>UI;</w:t>
      </w:r>
    </w:p>
    <w:p w14:paraId="59E4BF9E">
      <w:pPr>
        <w:pStyle w:val="6"/>
        <w:spacing w:before="137" w:line="398" w:lineRule="auto"/>
        <w:ind w:right="3976"/>
      </w:pPr>
      <w:r>
        <w:rPr>
          <w:spacing w:val="-8"/>
        </w:rPr>
        <w:t xml:space="preserve">background:linear-gradient(135deg,#0f2027,#203a43,#2c5364); </w:t>
      </w:r>
      <w:r>
        <w:rPr>
          <w:spacing w:val="-2"/>
        </w:rPr>
        <w:t>margin:0;</w:t>
      </w:r>
    </w:p>
    <w:p w14:paraId="3BAF1326">
      <w:pPr>
        <w:pStyle w:val="6"/>
        <w:spacing w:line="244" w:lineRule="exact"/>
      </w:pPr>
      <w:r>
        <w:rPr>
          <w:spacing w:val="-2"/>
        </w:rPr>
        <w:t>padding:0;</w:t>
      </w:r>
    </w:p>
    <w:p w14:paraId="513B8CF5">
      <w:pPr>
        <w:pStyle w:val="6"/>
        <w:spacing w:before="206"/>
      </w:pPr>
      <w:r>
        <w:rPr>
          <w:spacing w:val="-2"/>
        </w:rPr>
        <w:t>display:flex;</w:t>
      </w:r>
    </w:p>
    <w:p w14:paraId="4C28B8BB">
      <w:pPr>
        <w:pStyle w:val="6"/>
        <w:spacing w:before="43"/>
        <w:ind w:left="0"/>
      </w:pPr>
    </w:p>
    <w:p w14:paraId="2301B024">
      <w:pPr>
        <w:pStyle w:val="6"/>
      </w:pPr>
      <w:r>
        <w:rPr>
          <w:spacing w:val="-9"/>
        </w:rPr>
        <w:t>justify-</w:t>
      </w:r>
      <w:r>
        <w:rPr>
          <w:spacing w:val="-2"/>
        </w:rPr>
        <w:t>content:center;</w:t>
      </w:r>
    </w:p>
    <w:p w14:paraId="3DACFFC8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4C493FC">
      <w:pPr>
        <w:pStyle w:val="6"/>
        <w:spacing w:before="280"/>
        <w:ind w:left="0"/>
      </w:pPr>
    </w:p>
    <w:p w14:paraId="20FDF671">
      <w:pPr>
        <w:pStyle w:val="6"/>
        <w:spacing w:before="1" w:line="410" w:lineRule="auto"/>
        <w:ind w:right="8482"/>
      </w:pPr>
      <w:r>
        <w:rPr>
          <w:spacing w:val="-2"/>
        </w:rPr>
        <w:t xml:space="preserve">.container{ width:900px; </w:t>
      </w:r>
      <w:r>
        <w:rPr>
          <w:spacing w:val="-8"/>
        </w:rPr>
        <w:t>margin-top:40px;</w:t>
      </w:r>
    </w:p>
    <w:p w14:paraId="3FCCB2DC">
      <w:pPr>
        <w:pStyle w:val="6"/>
        <w:spacing w:after="0" w:line="410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A70E178">
      <w:pPr>
        <w:pStyle w:val="6"/>
        <w:spacing w:before="33"/>
      </w:pPr>
      <w:r>
        <w:rPr>
          <w:spacing w:val="-2"/>
        </w:rPr>
        <w:t>background:rgba(255,255,255,0.08);</w:t>
      </w:r>
    </w:p>
    <w:p w14:paraId="5F777F32">
      <w:pPr>
        <w:pStyle w:val="6"/>
        <w:spacing w:before="166"/>
      </w:pPr>
      <w:r>
        <w:rPr>
          <w:spacing w:val="-2"/>
        </w:rPr>
        <w:t>padding:30px;</w:t>
      </w:r>
    </w:p>
    <w:p w14:paraId="37FD0A12">
      <w:pPr>
        <w:pStyle w:val="6"/>
        <w:spacing w:before="206" w:line="410" w:lineRule="auto"/>
        <w:ind w:right="7566"/>
      </w:pPr>
      <w:r>
        <w:rPr>
          <w:spacing w:val="-2"/>
        </w:rPr>
        <w:t xml:space="preserve">border-radius:15px; </w:t>
      </w:r>
      <w:r>
        <w:rPr>
          <w:spacing w:val="-4"/>
        </w:rPr>
        <w:t xml:space="preserve">backdrop-filter:blur(10px); </w:t>
      </w:r>
      <w:r>
        <w:rPr>
          <w:spacing w:val="-2"/>
        </w:rPr>
        <w:t>color:white;</w:t>
      </w:r>
    </w:p>
    <w:p w14:paraId="7543AA37">
      <w:pPr>
        <w:spacing w:before="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513D907">
      <w:pPr>
        <w:pStyle w:val="6"/>
        <w:ind w:left="0"/>
      </w:pPr>
    </w:p>
    <w:p w14:paraId="423C8452">
      <w:pPr>
        <w:pStyle w:val="6"/>
        <w:spacing w:before="105"/>
        <w:ind w:left="0"/>
      </w:pPr>
    </w:p>
    <w:p w14:paraId="192CBE57">
      <w:pPr>
        <w:pStyle w:val="6"/>
      </w:pPr>
      <w:r>
        <w:rPr>
          <w:spacing w:val="-5"/>
        </w:rPr>
        <w:t>h1{</w:t>
      </w:r>
    </w:p>
    <w:p w14:paraId="0B3D5C41">
      <w:pPr>
        <w:pStyle w:val="6"/>
        <w:spacing w:before="144" w:line="408" w:lineRule="auto"/>
        <w:ind w:right="8053"/>
      </w:pPr>
      <w:r>
        <w:rPr>
          <w:spacing w:val="-2"/>
        </w:rPr>
        <w:t xml:space="preserve">text-align:center; </w:t>
      </w:r>
      <w:r>
        <w:rPr>
          <w:spacing w:val="-4"/>
        </w:rPr>
        <w:t>margin-bottom:20px;</w:t>
      </w:r>
    </w:p>
    <w:p w14:paraId="6A52315B">
      <w:pPr>
        <w:spacing w:before="7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7EC5A66">
      <w:pPr>
        <w:pStyle w:val="6"/>
        <w:spacing w:before="278"/>
        <w:ind w:left="0"/>
      </w:pPr>
    </w:p>
    <w:p w14:paraId="1D183FAA">
      <w:pPr>
        <w:pStyle w:val="6"/>
        <w:spacing w:line="408" w:lineRule="auto"/>
        <w:ind w:right="9005"/>
      </w:pPr>
      <w:r>
        <w:rPr>
          <w:spacing w:val="-2"/>
        </w:rPr>
        <w:t xml:space="preserve">.controls{ </w:t>
      </w:r>
      <w:r>
        <w:rPr>
          <w:spacing w:val="-8"/>
        </w:rPr>
        <w:t xml:space="preserve">display:flex; </w:t>
      </w:r>
      <w:r>
        <w:rPr>
          <w:spacing w:val="-2"/>
        </w:rPr>
        <w:t>gap:10px;</w:t>
      </w:r>
    </w:p>
    <w:p w14:paraId="720C7FCD">
      <w:pPr>
        <w:pStyle w:val="6"/>
        <w:spacing w:before="134"/>
      </w:pPr>
      <w:r>
        <w:rPr>
          <w:spacing w:val="-9"/>
        </w:rPr>
        <w:t>margin-</w:t>
      </w:r>
      <w:r>
        <w:rPr>
          <w:spacing w:val="-2"/>
        </w:rPr>
        <w:t>bottom:20px;</w:t>
      </w:r>
    </w:p>
    <w:p w14:paraId="70C38965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235D8DB">
      <w:pPr>
        <w:pStyle w:val="6"/>
        <w:ind w:left="0"/>
      </w:pPr>
    </w:p>
    <w:p w14:paraId="7F27785C">
      <w:pPr>
        <w:pStyle w:val="6"/>
        <w:spacing w:before="7"/>
        <w:ind w:left="0"/>
      </w:pPr>
    </w:p>
    <w:p w14:paraId="298DC850">
      <w:pPr>
        <w:pStyle w:val="6"/>
        <w:spacing w:line="408" w:lineRule="auto"/>
        <w:ind w:right="8389"/>
      </w:pPr>
      <w:r>
        <w:rPr>
          <w:spacing w:val="-2"/>
        </w:rPr>
        <w:t xml:space="preserve">select,button{ padding:10px; border:none; </w:t>
      </w:r>
      <w:r>
        <w:rPr>
          <w:spacing w:val="-8"/>
        </w:rPr>
        <w:t>border-radius:6px;</w:t>
      </w:r>
    </w:p>
    <w:p w14:paraId="21EF910A">
      <w:pPr>
        <w:spacing w:before="13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8E150DA">
      <w:pPr>
        <w:pStyle w:val="6"/>
        <w:spacing w:before="278"/>
        <w:ind w:left="0"/>
      </w:pPr>
    </w:p>
    <w:p w14:paraId="4C0289C5">
      <w:pPr>
        <w:pStyle w:val="6"/>
        <w:spacing w:line="408" w:lineRule="auto"/>
        <w:ind w:right="7988"/>
      </w:pPr>
      <w:r>
        <w:rPr>
          <w:spacing w:val="-2"/>
        </w:rPr>
        <w:t xml:space="preserve">button{ </w:t>
      </w:r>
      <w:r>
        <w:rPr>
          <w:spacing w:val="-8"/>
        </w:rPr>
        <w:t>background:#ff416c;</w:t>
      </w:r>
    </w:p>
    <w:p w14:paraId="73B38EBF">
      <w:pPr>
        <w:pStyle w:val="6"/>
        <w:spacing w:after="0" w:line="40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0AFC9B5">
      <w:pPr>
        <w:pStyle w:val="6"/>
        <w:spacing w:before="33" w:line="400" w:lineRule="auto"/>
        <w:ind w:right="7988"/>
      </w:pPr>
      <w:r>
        <w:rPr>
          <w:spacing w:val="-2"/>
        </w:rPr>
        <w:t xml:space="preserve">color:white; </w:t>
      </w:r>
      <w:r>
        <w:rPr>
          <w:spacing w:val="-4"/>
        </w:rPr>
        <w:t>cursor:pointer;</w:t>
      </w:r>
    </w:p>
    <w:p w14:paraId="0DB0E0EE">
      <w:pPr>
        <w:spacing w:before="18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C0A0DD3">
      <w:pPr>
        <w:pStyle w:val="6"/>
        <w:spacing w:before="278"/>
        <w:ind w:left="0"/>
      </w:pPr>
    </w:p>
    <w:p w14:paraId="60553B9D">
      <w:pPr>
        <w:pStyle w:val="6"/>
        <w:spacing w:line="408" w:lineRule="auto"/>
        <w:ind w:right="8792"/>
      </w:pPr>
      <w:r>
        <w:rPr>
          <w:spacing w:val="-2"/>
        </w:rPr>
        <w:t xml:space="preserve">table{ </w:t>
      </w:r>
      <w:r>
        <w:rPr>
          <w:spacing w:val="-10"/>
        </w:rPr>
        <w:t>width:100%;</w:t>
      </w:r>
    </w:p>
    <w:p w14:paraId="7360CEAB">
      <w:pPr>
        <w:pStyle w:val="6"/>
        <w:spacing w:before="41" w:line="410" w:lineRule="auto"/>
        <w:ind w:right="5431"/>
      </w:pPr>
      <w:r>
        <w:rPr>
          <w:spacing w:val="-2"/>
        </w:rPr>
        <w:t xml:space="preserve">border-collapse:collapse; </w:t>
      </w:r>
      <w:r>
        <w:rPr>
          <w:spacing w:val="-8"/>
        </w:rPr>
        <w:t>background:rgba(255,255,255,0.1);</w:t>
      </w:r>
    </w:p>
    <w:p w14:paraId="27E50006">
      <w:pPr>
        <w:spacing w:before="69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FD5841C">
      <w:pPr>
        <w:pStyle w:val="6"/>
        <w:spacing w:before="280"/>
        <w:ind w:left="0"/>
      </w:pPr>
    </w:p>
    <w:p w14:paraId="06168759">
      <w:pPr>
        <w:pStyle w:val="6"/>
        <w:spacing w:line="408" w:lineRule="auto"/>
        <w:ind w:right="8454"/>
      </w:pPr>
      <w:r>
        <w:rPr>
          <w:spacing w:val="-2"/>
        </w:rPr>
        <w:t xml:space="preserve">th,td{ padding:10px; </w:t>
      </w:r>
      <w:r>
        <w:rPr>
          <w:spacing w:val="-4"/>
        </w:rPr>
        <w:t>text-align:center;</w:t>
      </w:r>
    </w:p>
    <w:p w14:paraId="4BEDCCAA">
      <w:pPr>
        <w:spacing w:before="13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954E995">
      <w:pPr>
        <w:pStyle w:val="6"/>
        <w:spacing w:before="278"/>
        <w:ind w:left="0"/>
      </w:pPr>
    </w:p>
    <w:p w14:paraId="7FD6637E">
      <w:pPr>
        <w:pStyle w:val="6"/>
        <w:spacing w:before="1" w:line="408" w:lineRule="auto"/>
        <w:ind w:right="7988"/>
      </w:pPr>
      <w:r>
        <w:rPr>
          <w:spacing w:val="-4"/>
        </w:rPr>
        <w:t xml:space="preserve">th{ </w:t>
      </w:r>
      <w:r>
        <w:rPr>
          <w:spacing w:val="-8"/>
        </w:rPr>
        <w:t>background:#1f4068;</w:t>
      </w:r>
    </w:p>
    <w:p w14:paraId="5B4D93FD">
      <w:pPr>
        <w:spacing w:before="11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2C9B35E">
      <w:pPr>
        <w:pStyle w:val="6"/>
        <w:ind w:left="0"/>
      </w:pPr>
    </w:p>
    <w:p w14:paraId="1C27FC94">
      <w:pPr>
        <w:pStyle w:val="6"/>
        <w:spacing w:before="45"/>
        <w:ind w:left="0"/>
      </w:pPr>
    </w:p>
    <w:p w14:paraId="7607A8DB">
      <w:pPr>
        <w:pStyle w:val="6"/>
        <w:spacing w:line="415" w:lineRule="auto"/>
        <w:ind w:right="5431"/>
      </w:pPr>
      <w:r>
        <w:rPr>
          <w:spacing w:val="-2"/>
        </w:rPr>
        <w:t xml:space="preserve">tr:nth-child(even){ </w:t>
      </w:r>
      <w:r>
        <w:rPr>
          <w:spacing w:val="-8"/>
        </w:rPr>
        <w:t>background:rgba(255,255,255,0.05);</w:t>
      </w:r>
    </w:p>
    <w:p w14:paraId="781C83B1">
      <w:pPr>
        <w:spacing w:before="6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C63FAAD">
      <w:pPr>
        <w:pStyle w:val="6"/>
        <w:ind w:left="0"/>
      </w:pPr>
    </w:p>
    <w:p w14:paraId="2BAF68F4">
      <w:pPr>
        <w:pStyle w:val="6"/>
        <w:spacing w:before="7"/>
        <w:ind w:left="0"/>
      </w:pPr>
    </w:p>
    <w:p w14:paraId="29C75914">
      <w:pPr>
        <w:pStyle w:val="6"/>
        <w:spacing w:line="408" w:lineRule="auto"/>
        <w:ind w:right="8482"/>
      </w:pPr>
      <w:r>
        <w:rPr>
          <w:spacing w:val="-2"/>
        </w:rPr>
        <w:t xml:space="preserve">#deptCount{ </w:t>
      </w:r>
      <w:r>
        <w:rPr>
          <w:spacing w:val="-8"/>
        </w:rPr>
        <w:t xml:space="preserve">margin-top:15px; </w:t>
      </w:r>
      <w:r>
        <w:rPr>
          <w:spacing w:val="-2"/>
        </w:rPr>
        <w:t>font-size:16px;</w:t>
      </w:r>
    </w:p>
    <w:p w14:paraId="6945EA8A">
      <w:pPr>
        <w:pStyle w:val="6"/>
        <w:spacing w:after="0" w:line="40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5B01F058"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29EECD9">
      <w:pPr>
        <w:pStyle w:val="6"/>
        <w:spacing w:before="134" w:line="379" w:lineRule="auto"/>
        <w:ind w:right="8339"/>
      </w:pPr>
      <w:r>
        <w:rPr>
          <w:spacing w:val="-2"/>
        </w:rPr>
        <w:t xml:space="preserve">.home-btn{ </w:t>
      </w:r>
      <w:r>
        <w:rPr>
          <w:spacing w:val="-4"/>
        </w:rPr>
        <w:t>padding:8px</w:t>
      </w:r>
      <w:r>
        <w:rPr>
          <w:spacing w:val="-10"/>
        </w:rPr>
        <w:t xml:space="preserve"> </w:t>
      </w:r>
      <w:r>
        <w:rPr>
          <w:spacing w:val="-4"/>
        </w:rPr>
        <w:t xml:space="preserve">16px; </w:t>
      </w:r>
      <w:r>
        <w:rPr>
          <w:spacing w:val="-2"/>
        </w:rPr>
        <w:t>border:none;</w:t>
      </w:r>
    </w:p>
    <w:p w14:paraId="3C86180A">
      <w:pPr>
        <w:pStyle w:val="6"/>
        <w:spacing w:before="35" w:line="408" w:lineRule="auto"/>
        <w:ind w:right="7988"/>
      </w:pPr>
      <w:r>
        <w:rPr>
          <w:spacing w:val="-2"/>
        </w:rPr>
        <w:t xml:space="preserve">border-radius:6px; </w:t>
      </w:r>
      <w:r>
        <w:rPr>
          <w:spacing w:val="-8"/>
        </w:rPr>
        <w:t xml:space="preserve">background:#00c6ff; </w:t>
      </w:r>
      <w:r>
        <w:rPr>
          <w:spacing w:val="-2"/>
        </w:rPr>
        <w:t>color:white; cursor:pointer;</w:t>
      </w:r>
    </w:p>
    <w:p w14:paraId="19FCB3B6">
      <w:pPr>
        <w:pStyle w:val="6"/>
        <w:spacing w:before="132"/>
      </w:pPr>
      <w:r>
        <w:rPr>
          <w:spacing w:val="-9"/>
        </w:rPr>
        <w:t>margin-</w:t>
      </w:r>
      <w:r>
        <w:rPr>
          <w:spacing w:val="-2"/>
        </w:rPr>
        <w:t>bottom:10px;</w:t>
      </w:r>
    </w:p>
    <w:p w14:paraId="195A5953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785F078">
      <w:pPr>
        <w:pStyle w:val="6"/>
        <w:ind w:left="0"/>
      </w:pPr>
    </w:p>
    <w:p w14:paraId="7A001674">
      <w:pPr>
        <w:pStyle w:val="6"/>
        <w:spacing w:before="104"/>
        <w:ind w:left="0"/>
      </w:pPr>
    </w:p>
    <w:p w14:paraId="241D0DA2">
      <w:pPr>
        <w:pStyle w:val="2"/>
        <w:spacing w:before="1"/>
      </w:pPr>
      <w:r>
        <w:rPr>
          <w:spacing w:val="-2"/>
        </w:rPr>
        <w:t>SCRIPT.JS:</w:t>
      </w:r>
    </w:p>
    <w:p w14:paraId="5906C744">
      <w:pPr>
        <w:pStyle w:val="6"/>
        <w:spacing w:before="134" w:line="408" w:lineRule="auto"/>
        <w:ind w:right="469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form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document.getElementById("studentForm") </w:t>
      </w:r>
      <w:r>
        <w:t xml:space="preserve">form.addEventListener("submit", async (e) =&gt; { </w:t>
      </w:r>
      <w:r>
        <w:rPr>
          <w:spacing w:val="-2"/>
        </w:rPr>
        <w:t>e.preventDefault()</w:t>
      </w:r>
    </w:p>
    <w:p w14:paraId="0B0D1036">
      <w:pPr>
        <w:pStyle w:val="6"/>
        <w:spacing w:before="71"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student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01B0255">
      <w:pPr>
        <w:pStyle w:val="6"/>
        <w:spacing w:before="154" w:line="400" w:lineRule="auto"/>
        <w:ind w:right="5083"/>
      </w:pPr>
      <w:r>
        <w:rPr>
          <w:spacing w:val="-2"/>
        </w:rPr>
        <w:t>name:</w:t>
      </w:r>
      <w:r>
        <w:rPr>
          <w:spacing w:val="40"/>
        </w:rPr>
        <w:t xml:space="preserve"> </w:t>
      </w:r>
      <w:r>
        <w:rPr>
          <w:spacing w:val="-2"/>
        </w:rPr>
        <w:t>document.getElementById("name").value, email:</w:t>
      </w:r>
      <w:r>
        <w:rPr>
          <w:spacing w:val="80"/>
        </w:rPr>
        <w:t xml:space="preserve"> </w:t>
      </w:r>
      <w:r>
        <w:rPr>
          <w:spacing w:val="-2"/>
        </w:rPr>
        <w:t xml:space="preserve">document.getElementById("email").value, </w:t>
      </w:r>
      <w:r>
        <w:t>dob:</w:t>
      </w:r>
      <w:r>
        <w:rPr>
          <w:spacing w:val="-12"/>
        </w:rPr>
        <w:t xml:space="preserve"> </w:t>
      </w:r>
      <w:r>
        <w:t>document.getElementById("dob").value,</w:t>
      </w:r>
    </w:p>
    <w:p w14:paraId="3E017D8F">
      <w:pPr>
        <w:pStyle w:val="6"/>
        <w:spacing w:before="20"/>
      </w:pPr>
      <w:r>
        <w:rPr>
          <w:spacing w:val="-6"/>
        </w:rPr>
        <w:t>department:</w:t>
      </w:r>
      <w:r>
        <w:t xml:space="preserve"> </w:t>
      </w:r>
      <w:r>
        <w:rPr>
          <w:spacing w:val="-2"/>
        </w:rPr>
        <w:t>document.getElementById("department").value,</w:t>
      </w:r>
    </w:p>
    <w:p w14:paraId="17139897">
      <w:pPr>
        <w:pStyle w:val="6"/>
        <w:spacing w:before="216"/>
      </w:pPr>
      <w:r>
        <w:t>phone:</w:t>
      </w:r>
      <w:r>
        <w:rPr>
          <w:spacing w:val="-17"/>
        </w:rPr>
        <w:t xml:space="preserve"> </w:t>
      </w:r>
      <w:r>
        <w:rPr>
          <w:spacing w:val="-2"/>
        </w:rPr>
        <w:t>document.getElementById("phone").value</w:t>
      </w:r>
    </w:p>
    <w:p w14:paraId="73035EDB">
      <w:pPr>
        <w:spacing w:before="25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B920753">
      <w:pPr>
        <w:pStyle w:val="6"/>
        <w:spacing w:before="197"/>
      </w:pPr>
      <w:r>
        <w:rPr>
          <w:spacing w:val="-4"/>
        </w:rPr>
        <w:t>try{</w:t>
      </w:r>
    </w:p>
    <w:p w14:paraId="0D59FEC8">
      <w:pPr>
        <w:pStyle w:val="6"/>
        <w:spacing w:before="134" w:line="417" w:lineRule="auto"/>
        <w:ind w:right="429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>fetch(</w:t>
      </w:r>
      <w:r>
        <w:fldChar w:fldCharType="begin"/>
      </w:r>
      <w:r>
        <w:instrText xml:space="preserve"> HYPERLINK "http://localhost:3000/addStudent"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"http://localhost:3000/addStudent</w:t>
      </w:r>
      <w:r>
        <w:rPr>
          <w:color w:val="0000FF"/>
          <w:spacing w:val="-2"/>
          <w:u w:val="single" w:color="0000FF"/>
        </w:rPr>
        <w:fldChar w:fldCharType="end"/>
      </w:r>
      <w:r>
        <w:rPr>
          <w:spacing w:val="-2"/>
        </w:rPr>
        <w:t>",{ method:"POST",</w:t>
      </w:r>
    </w:p>
    <w:p w14:paraId="7BA4EF05">
      <w:pPr>
        <w:pStyle w:val="6"/>
        <w:spacing w:before="56"/>
      </w:pPr>
      <w:r>
        <w:rPr>
          <w:spacing w:val="-2"/>
        </w:rPr>
        <w:t>headers:{</w:t>
      </w:r>
    </w:p>
    <w:p w14:paraId="4EFA49E9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E1381B4">
      <w:pPr>
        <w:pStyle w:val="6"/>
        <w:spacing w:before="33"/>
      </w:pPr>
      <w:r>
        <w:rPr>
          <w:spacing w:val="-11"/>
        </w:rPr>
        <w:t>"Content-</w:t>
      </w:r>
      <w:r>
        <w:rPr>
          <w:spacing w:val="-2"/>
        </w:rPr>
        <w:t>Type":"application/json"</w:t>
      </w:r>
    </w:p>
    <w:p w14:paraId="38D24E71">
      <w:pPr>
        <w:spacing w:before="19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 w14:paraId="4B0A1035">
      <w:pPr>
        <w:pStyle w:val="6"/>
        <w:spacing w:before="216"/>
      </w:pPr>
      <w:r>
        <w:rPr>
          <w:spacing w:val="-2"/>
        </w:rPr>
        <w:t>body:JSON.stringify(student)</w:t>
      </w:r>
    </w:p>
    <w:p w14:paraId="33092E16">
      <w:pPr>
        <w:spacing w:before="19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5D313515">
      <w:pPr>
        <w:pStyle w:val="6"/>
        <w:spacing w:before="156" w:line="415" w:lineRule="auto"/>
        <w:ind w:right="6767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18"/>
        </w:rPr>
        <w:t xml:space="preserve"> </w:t>
      </w:r>
      <w:r>
        <w:rPr>
          <w:spacing w:val="-4"/>
        </w:rPr>
        <w:t>=</w:t>
      </w:r>
      <w:r>
        <w:rPr>
          <w:spacing w:val="-16"/>
        </w:rPr>
        <w:t xml:space="preserve"> </w:t>
      </w:r>
      <w:r>
        <w:rPr>
          <w:spacing w:val="-4"/>
        </w:rPr>
        <w:t>await</w:t>
      </w:r>
      <w:r>
        <w:t xml:space="preserve"> </w:t>
      </w:r>
      <w:r>
        <w:rPr>
          <w:spacing w:val="-4"/>
        </w:rPr>
        <w:t xml:space="preserve">res.text() </w:t>
      </w:r>
      <w:r>
        <w:rPr>
          <w:spacing w:val="-2"/>
        </w:rPr>
        <w:t>alert(data)</w:t>
      </w:r>
    </w:p>
    <w:p w14:paraId="355CE41A">
      <w:pPr>
        <w:pStyle w:val="6"/>
        <w:spacing w:line="222" w:lineRule="exact"/>
      </w:pPr>
      <w:r>
        <w:rPr>
          <w:spacing w:val="-6"/>
        </w:rPr>
        <w:t>//</w:t>
      </w:r>
      <w:r>
        <w:rPr>
          <w:spacing w:val="-16"/>
        </w:rPr>
        <w:t xml:space="preserve"> </w:t>
      </w:r>
      <w:r>
        <w:rPr>
          <w:spacing w:val="-6"/>
        </w:rPr>
        <w:t>clear</w:t>
      </w:r>
      <w:r>
        <w:t xml:space="preserve"> </w:t>
      </w:r>
      <w:r>
        <w:rPr>
          <w:spacing w:val="-6"/>
        </w:rPr>
        <w:t>form</w:t>
      </w:r>
    </w:p>
    <w:p w14:paraId="43B5EF5B">
      <w:pPr>
        <w:pStyle w:val="6"/>
        <w:spacing w:before="201"/>
      </w:pPr>
      <w:r>
        <w:rPr>
          <w:spacing w:val="-2"/>
        </w:rPr>
        <w:t>form.reset()</w:t>
      </w:r>
    </w:p>
    <w:p w14:paraId="657B88B8">
      <w:pPr>
        <w:pStyle w:val="6"/>
        <w:spacing w:before="221" w:line="403" w:lineRule="auto"/>
        <w:ind w:right="7718"/>
      </w:pPr>
      <w:r>
        <w:rPr>
          <w:spacing w:val="-2"/>
        </w:rPr>
        <w:t xml:space="preserve">}catch(error){ </w:t>
      </w:r>
      <w:r>
        <w:rPr>
          <w:spacing w:val="-8"/>
        </w:rPr>
        <w:t>console.log("Error:",error)</w:t>
      </w:r>
    </w:p>
    <w:p w14:paraId="19AB6970">
      <w:pPr>
        <w:spacing w:before="13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A7E7A79">
      <w:pPr>
        <w:spacing w:before="21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70BA28D8">
      <w:pPr>
        <w:pStyle w:val="6"/>
        <w:spacing w:before="156" w:line="398" w:lineRule="auto"/>
        <w:ind w:right="5431"/>
      </w:pPr>
      <w:r>
        <w:t>function</w:t>
      </w:r>
      <w:r>
        <w:rPr>
          <w:spacing w:val="-2"/>
        </w:rPr>
        <w:t xml:space="preserve"> </w:t>
      </w:r>
      <w:r>
        <w:t xml:space="preserve">goHome(){ </w:t>
      </w:r>
      <w:r>
        <w:rPr>
          <w:spacing w:val="-6"/>
        </w:rPr>
        <w:t>window.location.href="index.html"</w:t>
      </w:r>
    </w:p>
    <w:p w14:paraId="071CE4D7">
      <w:pPr>
        <w:spacing w:before="8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C3348E2">
      <w:pPr>
        <w:pStyle w:val="6"/>
        <w:ind w:left="0"/>
      </w:pPr>
    </w:p>
    <w:p w14:paraId="3B9A187F">
      <w:pPr>
        <w:pStyle w:val="6"/>
        <w:spacing w:before="87"/>
        <w:ind w:left="0"/>
      </w:pPr>
    </w:p>
    <w:p w14:paraId="7BF24A84">
      <w:pPr>
        <w:pStyle w:val="2"/>
      </w:pPr>
      <w:r>
        <w:rPr>
          <w:spacing w:val="-2"/>
        </w:rPr>
        <w:t>SERVER.JS:</w:t>
      </w:r>
    </w:p>
    <w:p w14:paraId="43379BC0">
      <w:pPr>
        <w:pStyle w:val="6"/>
        <w:spacing w:before="134" w:line="357" w:lineRule="auto"/>
        <w:ind w:right="6767"/>
      </w:pPr>
      <w:r>
        <w:rPr>
          <w:spacing w:val="-4"/>
        </w:rPr>
        <w:t>const</w:t>
      </w:r>
      <w:r>
        <w:rPr>
          <w:spacing w:val="-5"/>
        </w:rPr>
        <w:t xml:space="preserve"> </w:t>
      </w:r>
      <w:r>
        <w:rPr>
          <w:spacing w:val="-4"/>
        </w:rPr>
        <w:t>express =</w:t>
      </w:r>
      <w:r>
        <w:rPr>
          <w:spacing w:val="-7"/>
        </w:rPr>
        <w:t xml:space="preserve"> </w:t>
      </w:r>
      <w:r>
        <w:rPr>
          <w:spacing w:val="-4"/>
        </w:rPr>
        <w:t xml:space="preserve">require("express") </w:t>
      </w:r>
      <w:r>
        <w:t>const cors = require("cors")</w:t>
      </w:r>
    </w:p>
    <w:p w14:paraId="654D236B">
      <w:pPr>
        <w:pStyle w:val="6"/>
        <w:spacing w:before="63" w:line="408" w:lineRule="auto"/>
        <w:ind w:right="7368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path</w:t>
      </w:r>
      <w:r>
        <w:rPr>
          <w:spacing w:val="-25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db = require("./db") const app = express() </w:t>
      </w:r>
      <w:r>
        <w:rPr>
          <w:spacing w:val="-2"/>
        </w:rPr>
        <w:t>app.use(cors()) app.use(express.json())</w:t>
      </w:r>
    </w:p>
    <w:p w14:paraId="0AB82135">
      <w:pPr>
        <w:pStyle w:val="6"/>
        <w:spacing w:before="21" w:line="408" w:lineRule="auto"/>
        <w:ind w:right="6775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2337435</wp:posOffset>
                </wp:positionH>
                <wp:positionV relativeFrom="paragraph">
                  <wp:posOffset>592455</wp:posOffset>
                </wp:positionV>
                <wp:extent cx="99060" cy="10795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0795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0540"/>
                              </a:lnTo>
                              <a:lnTo>
                                <a:pt x="99060" y="10540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184.05pt;margin-top:46.65pt;height:0.85pt;width:7.8pt;mso-position-horizontal-relative:page;z-index:251660288;mso-width-relative:page;mso-height-relative:page;" fillcolor="#000000" filled="t" stroked="f" coordsize="99060,10795" o:gfxdata="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NlEBl7YAAAACQEA&#10;AA8AAAAAAAAAAQAgAAAAIgAAAGRycy9kb3ducmV2LnhtbFBLAQIUABQAAAAIAIdO4kCRlgyXGgIA&#10;ANYEAAAOAAAAAAAAAAEAIAAAACcBAABkcnMvZTJvRG9jLnhtbFBLBQYAAAAABgAGAFkBAACzBQAA&#10;AAA=&#10;" path="m99060,0l0,0,0,10540,99060,10540,9906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//</w:t>
      </w:r>
      <w:r>
        <w:rPr>
          <w:spacing w:val="-14"/>
        </w:rPr>
        <w:t xml:space="preserve"> </w:t>
      </w:r>
      <w:r>
        <w:t>Serve</w:t>
      </w:r>
      <w:r>
        <w:rPr>
          <w:spacing w:val="-14"/>
        </w:rPr>
        <w:t xml:space="preserve"> </w:t>
      </w:r>
      <w:r>
        <w:t>static</w:t>
      </w:r>
      <w:r>
        <w:rPr>
          <w:spacing w:val="-13"/>
        </w:rPr>
        <w:t xml:space="preserve"> </w:t>
      </w:r>
      <w:r>
        <w:t>files</w:t>
      </w:r>
      <w:r>
        <w:rPr>
          <w:spacing w:val="-14"/>
        </w:rPr>
        <w:t xml:space="preserve"> </w:t>
      </w:r>
      <w:r>
        <w:t>(HTML,</w:t>
      </w:r>
      <w:r>
        <w:rPr>
          <w:spacing w:val="-13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JS) app.use(express.static(</w:t>
      </w:r>
      <w:r>
        <w:rPr>
          <w:spacing w:val="47"/>
        </w:rPr>
        <w:t xml:space="preserve"> </w:t>
      </w:r>
      <w:r>
        <w:rPr>
          <w:spacing w:val="-2"/>
        </w:rPr>
        <w:t>dirname))</w:t>
      </w:r>
    </w:p>
    <w:p w14:paraId="3C07A9E8">
      <w:pPr>
        <w:pStyle w:val="6"/>
        <w:spacing w:after="0" w:line="40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28CF232">
      <w:pPr>
        <w:pStyle w:val="6"/>
        <w:spacing w:before="33" w:line="400" w:lineRule="auto"/>
        <w:ind w:right="6767"/>
      </w:pPr>
      <w:r>
        <w:rPr>
          <w:spacing w:val="-4"/>
        </w:rPr>
        <w:t>//</w:t>
      </w:r>
      <w:r>
        <w:rPr>
          <w:spacing w:val="-11"/>
        </w:rPr>
        <w:t xml:space="preserve"> </w:t>
      </w:r>
      <w:r>
        <w:rPr>
          <w:spacing w:val="-4"/>
        </w:rPr>
        <w:t>Redirect root</w:t>
      </w:r>
      <w:r>
        <w:rPr>
          <w:spacing w:val="-5"/>
        </w:rPr>
        <w:t xml:space="preserve"> </w:t>
      </w:r>
      <w:r>
        <w:rPr>
          <w:spacing w:val="-4"/>
        </w:rPr>
        <w:t>link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 xml:space="preserve">index.html </w:t>
      </w:r>
      <w:r>
        <w:t>app.get("/", (req, res) =&gt; {</w:t>
      </w:r>
    </w:p>
    <w:p w14:paraId="7A252A74">
      <w:pPr>
        <w:pStyle w:val="6"/>
        <w:spacing w:before="18"/>
        <w:ind w:left="988"/>
      </w:pPr>
      <w:r>
        <w:rPr>
          <w:spacing w:val="-2"/>
        </w:rPr>
        <w:t>res.sendFile(path.join(</w:t>
      </w:r>
      <w:r>
        <w:rPr>
          <w:position w:val="-3"/>
        </w:rPr>
        <w:drawing>
          <wp:inline distT="0" distB="0" distL="0" distR="0">
            <wp:extent cx="99060" cy="1016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dirname,</w:t>
      </w:r>
      <w:r>
        <w:rPr>
          <w:spacing w:val="13"/>
        </w:rPr>
        <w:t xml:space="preserve"> </w:t>
      </w:r>
      <w:r>
        <w:rPr>
          <w:spacing w:val="-2"/>
        </w:rPr>
        <w:t>"index.html"))</w:t>
      </w:r>
    </w:p>
    <w:p w14:paraId="521EFDB8">
      <w:pPr>
        <w:spacing w:before="19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2C111075">
      <w:pPr>
        <w:pStyle w:val="6"/>
        <w:spacing w:before="135" w:line="417" w:lineRule="auto"/>
        <w:ind w:right="6226"/>
      </w:pPr>
      <w:r>
        <w:t xml:space="preserve">// Insert student data </w:t>
      </w:r>
      <w:r>
        <w:rPr>
          <w:spacing w:val="-4"/>
        </w:rPr>
        <w:t>app.post("/addStudent",</w:t>
      </w:r>
      <w:r>
        <w:rPr>
          <w:spacing w:val="-18"/>
        </w:rPr>
        <w:t xml:space="preserve"> </w:t>
      </w:r>
      <w:r>
        <w:rPr>
          <w:spacing w:val="-4"/>
        </w:rPr>
        <w:t>(req,</w:t>
      </w:r>
      <w:r>
        <w:rPr>
          <w:spacing w:val="-6"/>
        </w:rPr>
        <w:t xml:space="preserve"> </w:t>
      </w:r>
      <w:r>
        <w:rPr>
          <w:spacing w:val="-4"/>
        </w:rPr>
        <w:t>res) =&gt;</w:t>
      </w:r>
      <w:r>
        <w:t xml:space="preserve"> </w:t>
      </w:r>
      <w:r>
        <w:rPr>
          <w:spacing w:val="-4"/>
        </w:rPr>
        <w:t>{</w:t>
      </w:r>
    </w:p>
    <w:p w14:paraId="08196DA2">
      <w:pPr>
        <w:pStyle w:val="6"/>
        <w:spacing w:before="58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{name,email,dob,department,phone}</w:t>
      </w:r>
      <w:r>
        <w:rPr>
          <w:spacing w:val="2"/>
        </w:rPr>
        <w:t xml:space="preserve"> </w:t>
      </w:r>
      <w:r>
        <w:rPr>
          <w:spacing w:val="-4"/>
        </w:rPr>
        <w:t>=</w:t>
      </w:r>
      <w:r>
        <w:rPr>
          <w:spacing w:val="1"/>
        </w:rPr>
        <w:t xml:space="preserve"> </w:t>
      </w:r>
      <w:r>
        <w:rPr>
          <w:spacing w:val="-4"/>
        </w:rPr>
        <w:t>req.body</w:t>
      </w:r>
    </w:p>
    <w:p w14:paraId="64086DE4">
      <w:pPr>
        <w:pStyle w:val="6"/>
        <w:spacing w:before="184" w:line="410" w:lineRule="auto"/>
      </w:pPr>
      <w:r>
        <w:rPr>
          <w:spacing w:val="-4"/>
        </w:rPr>
        <w:t>const sql</w:t>
      </w:r>
      <w:r>
        <w:rPr>
          <w:spacing w:val="-8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>"INSERT INTO</w:t>
      </w:r>
      <w:r>
        <w:rPr>
          <w:spacing w:val="-9"/>
        </w:rPr>
        <w:t xml:space="preserve"> </w:t>
      </w:r>
      <w:r>
        <w:rPr>
          <w:spacing w:val="-4"/>
        </w:rPr>
        <w:t xml:space="preserve">students(name,email,dob,department,phone) VALUES (?,?,?,?,?)" </w:t>
      </w:r>
      <w:r>
        <w:rPr>
          <w:spacing w:val="-2"/>
        </w:rPr>
        <w:t>db.query(sql,[name,email,dob,department,phone],(err,result)=&gt;{</w:t>
      </w:r>
    </w:p>
    <w:p w14:paraId="16533174">
      <w:pPr>
        <w:pStyle w:val="6"/>
        <w:spacing w:line="408" w:lineRule="auto"/>
        <w:ind w:right="8909"/>
      </w:pPr>
      <w:r>
        <w:rPr>
          <w:spacing w:val="-2"/>
        </w:rPr>
        <w:t xml:space="preserve">if(err){ </w:t>
      </w:r>
      <w:r>
        <w:rPr>
          <w:spacing w:val="-8"/>
        </w:rPr>
        <w:t>res.send(err)</w:t>
      </w:r>
    </w:p>
    <w:p w14:paraId="6A99FBFB">
      <w:pPr>
        <w:pStyle w:val="6"/>
        <w:spacing w:before="12"/>
      </w:pPr>
      <w:r>
        <w:rPr>
          <w:spacing w:val="-2"/>
        </w:rPr>
        <w:t>}else{</w:t>
      </w:r>
    </w:p>
    <w:p w14:paraId="565A8D9A">
      <w:pPr>
        <w:pStyle w:val="6"/>
        <w:spacing w:before="215"/>
      </w:pPr>
      <w:r>
        <w:rPr>
          <w:spacing w:val="-4"/>
        </w:rPr>
        <w:t>res.send("Student</w:t>
      </w:r>
      <w:r>
        <w:rPr>
          <w:spacing w:val="-5"/>
        </w:rPr>
        <w:t xml:space="preserve"> </w:t>
      </w:r>
      <w:r>
        <w:rPr>
          <w:spacing w:val="-4"/>
        </w:rPr>
        <w:t>Added</w:t>
      </w:r>
      <w:r>
        <w:rPr>
          <w:spacing w:val="-6"/>
        </w:rPr>
        <w:t xml:space="preserve"> </w:t>
      </w:r>
      <w:r>
        <w:rPr>
          <w:spacing w:val="-4"/>
        </w:rPr>
        <w:t>Successfully")</w:t>
      </w:r>
    </w:p>
    <w:p w14:paraId="75DF6303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F3CE22D">
      <w:pPr>
        <w:spacing w:before="19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1F606DD8">
      <w:pPr>
        <w:pStyle w:val="6"/>
        <w:ind w:left="0"/>
      </w:pPr>
    </w:p>
    <w:p w14:paraId="2C21F8A4">
      <w:pPr>
        <w:pStyle w:val="6"/>
        <w:spacing w:before="106"/>
        <w:ind w:left="0"/>
      </w:pPr>
    </w:p>
    <w:p w14:paraId="29EBF0A0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088E899B">
      <w:pPr>
        <w:pStyle w:val="6"/>
        <w:spacing w:before="134" w:line="417" w:lineRule="auto"/>
        <w:ind w:right="5431"/>
      </w:pPr>
      <w:r>
        <w:t xml:space="preserve">// Get student data </w:t>
      </w:r>
      <w:r>
        <w:rPr>
          <w:spacing w:val="-4"/>
        </w:rPr>
        <w:t>app.get("/students",(req,res)=&gt;{</w:t>
      </w:r>
    </w:p>
    <w:p w14:paraId="62169794">
      <w:pPr>
        <w:pStyle w:val="6"/>
        <w:spacing w:line="269" w:lineRule="exact"/>
        <w:ind w:left="760"/>
      </w:pPr>
      <w:r>
        <w:rPr>
          <w:spacing w:val="-4"/>
        </w:rPr>
        <w:t>db.query("SELECT</w:t>
      </w:r>
      <w:r>
        <w:rPr>
          <w:spacing w:val="-9"/>
        </w:rPr>
        <w:t xml:space="preserve"> </w:t>
      </w:r>
      <w:r>
        <w:rPr>
          <w:spacing w:val="-4"/>
        </w:rPr>
        <w:t>*</w:t>
      </w:r>
      <w:r>
        <w:rPr>
          <w:spacing w:val="-7"/>
        </w:rPr>
        <w:t xml:space="preserve"> </w:t>
      </w:r>
      <w:r>
        <w:rPr>
          <w:spacing w:val="-4"/>
        </w:rPr>
        <w:t>FROM students",(err,result)=&gt;{</w:t>
      </w:r>
    </w:p>
    <w:p w14:paraId="6432BF68">
      <w:pPr>
        <w:pStyle w:val="6"/>
        <w:spacing w:before="216"/>
      </w:pPr>
      <w:r>
        <w:rPr>
          <w:spacing w:val="-2"/>
        </w:rPr>
        <w:t>if(err){</w:t>
      </w:r>
    </w:p>
    <w:p w14:paraId="00E98C40">
      <w:pPr>
        <w:pStyle w:val="6"/>
        <w:spacing w:before="254"/>
      </w:pPr>
      <w:r>
        <w:rPr>
          <w:spacing w:val="-2"/>
        </w:rPr>
        <w:t>res.send(err)</w:t>
      </w:r>
    </w:p>
    <w:p w14:paraId="150EB2A9">
      <w:pPr>
        <w:pStyle w:val="6"/>
        <w:spacing w:before="188" w:line="408" w:lineRule="auto"/>
        <w:ind w:right="8723"/>
      </w:pPr>
      <w:r>
        <w:rPr>
          <w:spacing w:val="-2"/>
        </w:rPr>
        <w:t xml:space="preserve">}else{ </w:t>
      </w:r>
      <w:r>
        <w:rPr>
          <w:spacing w:val="-8"/>
        </w:rPr>
        <w:t>res.json(result)</w:t>
      </w:r>
    </w:p>
    <w:p w14:paraId="6C92E515"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57F845F">
      <w:pPr>
        <w:spacing w:before="21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1CD7D4E3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BD647C3">
      <w:pPr>
        <w:spacing w:before="3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045D3F76">
      <w:pPr>
        <w:pStyle w:val="6"/>
        <w:spacing w:before="134" w:line="398" w:lineRule="auto"/>
        <w:ind w:right="7988"/>
      </w:pPr>
      <w:r>
        <w:t xml:space="preserve">// Start server </w:t>
      </w:r>
      <w:r>
        <w:rPr>
          <w:spacing w:val="-4"/>
        </w:rPr>
        <w:t>app.listen(3000,()=&gt;{</w:t>
      </w:r>
    </w:p>
    <w:p w14:paraId="508D1959">
      <w:pPr>
        <w:pStyle w:val="6"/>
        <w:spacing w:before="83"/>
      </w:pPr>
      <w:r>
        <w:rPr>
          <w:spacing w:val="-4"/>
        </w:rPr>
        <w:t>console.log("Server</w:t>
      </w:r>
      <w:r>
        <w:rPr>
          <w:spacing w:val="19"/>
        </w:rPr>
        <w:t xml:space="preserve"> </w:t>
      </w:r>
      <w:r>
        <w:rPr>
          <w:spacing w:val="-4"/>
        </w:rPr>
        <w:t>running</w:t>
      </w:r>
      <w:r>
        <w:rPr>
          <w:spacing w:val="-12"/>
        </w:rPr>
        <w:t xml:space="preserve"> </w:t>
      </w:r>
      <w:r>
        <w:rPr>
          <w:spacing w:val="-4"/>
        </w:rPr>
        <w:t>at:</w:t>
      </w:r>
      <w:r>
        <w:rPr>
          <w:spacing w:val="9"/>
        </w:rPr>
        <w:t xml:space="preserve"> 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http://localhost:3000")</w:t>
      </w:r>
      <w:r>
        <w:rPr>
          <w:color w:val="0000FF"/>
          <w:spacing w:val="-4"/>
          <w:u w:val="single" w:color="0000FF"/>
        </w:rPr>
        <w:fldChar w:fldCharType="end"/>
      </w:r>
    </w:p>
    <w:p w14:paraId="0DEFB012">
      <w:pPr>
        <w:spacing w:before="19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58650F93">
      <w:pPr>
        <w:pStyle w:val="6"/>
        <w:ind w:left="0"/>
      </w:pPr>
    </w:p>
    <w:p w14:paraId="70FB462A">
      <w:pPr>
        <w:pStyle w:val="6"/>
        <w:spacing w:before="105"/>
        <w:ind w:left="0"/>
      </w:pPr>
    </w:p>
    <w:p w14:paraId="698133C6">
      <w:pPr>
        <w:pStyle w:val="2"/>
      </w:pPr>
      <w:r>
        <w:rPr>
          <w:spacing w:val="-2"/>
        </w:rPr>
        <w:t>DB.JS:</w:t>
      </w:r>
    </w:p>
    <w:p w14:paraId="16518677">
      <w:pPr>
        <w:pStyle w:val="6"/>
        <w:spacing w:before="137" w:line="400" w:lineRule="auto"/>
        <w:ind w:right="6587" w:firstLine="50"/>
      </w:pPr>
      <w:r>
        <w:t xml:space="preserve">const mysql = require("mysql") </w:t>
      </w: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mysql.createConnection({ </w:t>
      </w:r>
      <w:r>
        <w:t>host:</w:t>
      </w:r>
      <w:r>
        <w:rPr>
          <w:spacing w:val="-12"/>
        </w:rPr>
        <w:t xml:space="preserve"> </w:t>
      </w:r>
      <w:r>
        <w:t>"localhost",</w:t>
      </w:r>
    </w:p>
    <w:p w14:paraId="74D79B24">
      <w:pPr>
        <w:pStyle w:val="6"/>
        <w:spacing w:before="10" w:line="412" w:lineRule="auto"/>
        <w:ind w:right="7905"/>
      </w:pPr>
      <w:r>
        <w:t>user:</w:t>
      </w:r>
      <w:r>
        <w:rPr>
          <w:spacing w:val="-2"/>
        </w:rPr>
        <w:t xml:space="preserve"> </w:t>
      </w:r>
      <w:r>
        <w:t xml:space="preserve">"root", password: "fahi", </w:t>
      </w:r>
      <w:r>
        <w:rPr>
          <w:spacing w:val="-6"/>
        </w:rPr>
        <w:t>database:</w:t>
      </w:r>
      <w:r>
        <w:rPr>
          <w:spacing w:val="-8"/>
        </w:rPr>
        <w:t xml:space="preserve"> </w:t>
      </w:r>
      <w:r>
        <w:rPr>
          <w:spacing w:val="-6"/>
        </w:rPr>
        <w:t>"studentdb"</w:t>
      </w:r>
    </w:p>
    <w:p w14:paraId="0F88D066">
      <w:pPr>
        <w:spacing w:before="6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240DC05A">
      <w:pPr>
        <w:pStyle w:val="6"/>
        <w:spacing w:before="165" w:line="408" w:lineRule="auto"/>
        <w:ind w:right="7988"/>
      </w:pPr>
      <w:r>
        <w:rPr>
          <w:spacing w:val="-8"/>
        </w:rPr>
        <w:t xml:space="preserve">db.connect((err)=&gt;{ </w:t>
      </w:r>
      <w:r>
        <w:rPr>
          <w:spacing w:val="-2"/>
        </w:rPr>
        <w:t>if(err){</w:t>
      </w:r>
    </w:p>
    <w:p w14:paraId="036A2F44">
      <w:pPr>
        <w:pStyle w:val="6"/>
        <w:spacing w:before="15"/>
      </w:pPr>
      <w:r>
        <w:rPr>
          <w:spacing w:val="-4"/>
        </w:rPr>
        <w:t>console.log("Database</w:t>
      </w:r>
      <w:r>
        <w:rPr>
          <w:spacing w:val="15"/>
        </w:rPr>
        <w:t xml:space="preserve"> </w:t>
      </w:r>
      <w:r>
        <w:rPr>
          <w:spacing w:val="-4"/>
        </w:rPr>
        <w:t>Error:",</w:t>
      </w:r>
      <w:r>
        <w:rPr>
          <w:spacing w:val="-6"/>
        </w:rPr>
        <w:t xml:space="preserve"> </w:t>
      </w:r>
      <w:r>
        <w:rPr>
          <w:spacing w:val="-4"/>
        </w:rPr>
        <w:t>err)</w:t>
      </w:r>
    </w:p>
    <w:p w14:paraId="5E0E8C23">
      <w:pPr>
        <w:pStyle w:val="6"/>
        <w:spacing w:before="194"/>
      </w:pPr>
      <w:r>
        <w:rPr>
          <w:spacing w:val="-2"/>
        </w:rPr>
        <w:t>}else{</w:t>
      </w:r>
    </w:p>
    <w:p w14:paraId="7F0C1F7C">
      <w:pPr>
        <w:pStyle w:val="6"/>
        <w:spacing w:before="194"/>
      </w:pPr>
      <w:r>
        <w:rPr>
          <w:spacing w:val="-4"/>
        </w:rPr>
        <w:t>console.log("MySQL</w:t>
      </w:r>
      <w:r>
        <w:rPr>
          <w:spacing w:val="13"/>
        </w:rPr>
        <w:t xml:space="preserve"> </w:t>
      </w:r>
      <w:r>
        <w:rPr>
          <w:spacing w:val="-4"/>
        </w:rPr>
        <w:t>Connected</w:t>
      </w:r>
      <w:r>
        <w:rPr>
          <w:spacing w:val="-1"/>
        </w:rPr>
        <w:t xml:space="preserve"> </w:t>
      </w:r>
      <w:r>
        <w:rPr>
          <w:spacing w:val="-4"/>
        </w:rPr>
        <w:t>Successfully")</w:t>
      </w:r>
    </w:p>
    <w:p w14:paraId="5176A693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6A7B642"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5D8A0B46">
      <w:pPr>
        <w:pStyle w:val="6"/>
        <w:spacing w:before="214"/>
      </w:pPr>
      <w:r>
        <w:rPr>
          <w:spacing w:val="-4"/>
        </w:rPr>
        <w:t>module.exports =</w:t>
      </w:r>
      <w:r>
        <w:rPr>
          <w:spacing w:val="-5"/>
        </w:rPr>
        <w:t xml:space="preserve"> db</w:t>
      </w:r>
    </w:p>
    <w:p w14:paraId="51E976D7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4BF63741">
      <w:pPr>
        <w:pStyle w:val="2"/>
        <w:spacing w:before="33"/>
      </w:pPr>
      <w:r>
        <w:rPr>
          <w:spacing w:val="-2"/>
        </w:rPr>
        <w:t>OUTPUTS:</w:t>
      </w:r>
    </w:p>
    <w:p w14:paraId="5755ACBB">
      <w:pPr>
        <w:pStyle w:val="6"/>
        <w:spacing w:before="1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147955</wp:posOffset>
            </wp:positionV>
            <wp:extent cx="4643755" cy="236220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8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2650490</wp:posOffset>
            </wp:positionV>
            <wp:extent cx="4626610" cy="274320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668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CEF9C">
      <w:pPr>
        <w:pStyle w:val="6"/>
        <w:spacing w:before="1"/>
        <w:ind w:left="0"/>
        <w:rPr>
          <w:b/>
          <w:sz w:val="16"/>
        </w:rPr>
      </w:pPr>
    </w:p>
    <w:p w14:paraId="530131C1">
      <w:pPr>
        <w:pStyle w:val="6"/>
        <w:ind w:left="0"/>
        <w:rPr>
          <w:b/>
        </w:rPr>
      </w:pPr>
    </w:p>
    <w:p w14:paraId="567DFC2F">
      <w:pPr>
        <w:pStyle w:val="6"/>
        <w:spacing w:before="82"/>
        <w:ind w:left="0"/>
        <w:rPr>
          <w:b/>
        </w:rPr>
      </w:pPr>
    </w:p>
    <w:p w14:paraId="24A229FD">
      <w:pPr>
        <w:pStyle w:val="6"/>
        <w:spacing w:line="278" w:lineRule="auto"/>
        <w:ind w:right="964"/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system</w:t>
      </w:r>
      <w:r>
        <w:rPr>
          <w:spacing w:val="12"/>
        </w:rPr>
        <w:t xml:space="preserve"> </w:t>
      </w:r>
      <w:r>
        <w:rPr>
          <w:spacing w:val="-4"/>
        </w:rPr>
        <w:t>successfully</w:t>
      </w:r>
      <w:r>
        <w:t xml:space="preserve"> </w:t>
      </w:r>
      <w:r>
        <w:rPr>
          <w:spacing w:val="-4"/>
        </w:rPr>
        <w:t>stores, retrieves, and displays student</w:t>
      </w:r>
      <w:r>
        <w:rPr>
          <w:spacing w:val="-10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efficiently</w:t>
      </w:r>
      <w:r>
        <w:rPr>
          <w:spacing w:val="-13"/>
        </w:rPr>
        <w:t xml:space="preserve"> </w:t>
      </w:r>
      <w:r>
        <w:rPr>
          <w:spacing w:val="-4"/>
        </w:rPr>
        <w:t>through</w:t>
      </w:r>
      <w:r>
        <w:rPr>
          <w:spacing w:val="-13"/>
        </w:rPr>
        <w:t xml:space="preserve"> </w:t>
      </w:r>
      <w:r>
        <w:rPr>
          <w:spacing w:val="-4"/>
        </w:rPr>
        <w:t xml:space="preserve">a </w:t>
      </w:r>
      <w:r>
        <w:t>user-friendly</w:t>
      </w:r>
      <w:r>
        <w:rPr>
          <w:spacing w:val="-8"/>
        </w:rPr>
        <w:t xml:space="preserve"> </w:t>
      </w:r>
      <w:r>
        <w:t>dashboard.</w:t>
      </w:r>
    </w:p>
    <w:p w14:paraId="27F16BB1">
      <w:pPr>
        <w:pStyle w:val="6"/>
        <w:spacing w:after="0" w:line="27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F12CADC">
      <w:pPr>
        <w:pStyle w:val="3"/>
      </w:pPr>
      <w:r>
        <w:rPr>
          <w:spacing w:val="-2"/>
        </w:rPr>
        <w:t>TASK3:</w:t>
      </w:r>
      <w:r>
        <w:rPr>
          <w:spacing w:val="-13"/>
        </w:rPr>
        <w:t xml:space="preserve"> </w:t>
      </w:r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>Login</w:t>
      </w:r>
      <w:r>
        <w:rPr>
          <w:spacing w:val="-3"/>
        </w:rPr>
        <w:t xml:space="preserve"> </w:t>
      </w:r>
      <w:r>
        <w:rPr>
          <w:spacing w:val="-2"/>
        </w:rPr>
        <w:t>System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t xml:space="preserve"> </w:t>
      </w:r>
      <w:r>
        <w:rPr>
          <w:spacing w:val="-2"/>
        </w:rPr>
        <w:t>Validation</w:t>
      </w:r>
    </w:p>
    <w:p w14:paraId="55ED558B">
      <w:pPr>
        <w:pStyle w:val="6"/>
        <w:ind w:left="0"/>
        <w:rPr>
          <w:b/>
        </w:rPr>
      </w:pPr>
    </w:p>
    <w:p w14:paraId="29CF936B">
      <w:pPr>
        <w:pStyle w:val="6"/>
        <w:spacing w:before="74"/>
        <w:ind w:left="0"/>
        <w:rPr>
          <w:b/>
        </w:rPr>
      </w:pPr>
    </w:p>
    <w:p w14:paraId="5449A17A">
      <w:pPr>
        <w:pStyle w:val="6"/>
        <w:spacing w:before="1" w:line="278" w:lineRule="auto"/>
        <w:ind w:right="1033"/>
      </w:pPr>
      <w:r>
        <w:rPr>
          <w:b/>
          <w:spacing w:val="-4"/>
        </w:rPr>
        <w:t xml:space="preserve">AIM: </w:t>
      </w:r>
      <w:r>
        <w:rPr>
          <w:spacing w:val="-4"/>
        </w:rPr>
        <w:t>To develop</w:t>
      </w:r>
      <w:r>
        <w:rPr>
          <w:spacing w:val="-6"/>
        </w:rPr>
        <w:t xml:space="preserve"> </w:t>
      </w:r>
      <w:r>
        <w:rPr>
          <w:spacing w:val="-4"/>
        </w:rPr>
        <w:t>a secure login</w:t>
      </w:r>
      <w:r>
        <w:rPr>
          <w:spacing w:val="-6"/>
        </w:rPr>
        <w:t xml:space="preserve"> </w:t>
      </w:r>
      <w:r>
        <w:rPr>
          <w:spacing w:val="-4"/>
        </w:rPr>
        <w:t>system</w:t>
      </w:r>
      <w:r>
        <w:t xml:space="preserve"> </w:t>
      </w:r>
      <w:r>
        <w:rPr>
          <w:spacing w:val="-4"/>
        </w:rPr>
        <w:t>that</w:t>
      </w:r>
      <w:r>
        <w:rPr>
          <w:spacing w:val="-13"/>
        </w:rPr>
        <w:t xml:space="preserve"> </w:t>
      </w:r>
      <w:r>
        <w:rPr>
          <w:spacing w:val="-4"/>
        </w:rPr>
        <w:t>validates user</w:t>
      </w:r>
      <w:r>
        <w:rPr>
          <w:spacing w:val="-9"/>
        </w:rPr>
        <w:t xml:space="preserve"> </w:t>
      </w:r>
      <w:r>
        <w:rPr>
          <w:spacing w:val="-4"/>
        </w:rPr>
        <w:t>credentials (username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 xml:space="preserve">password) </w:t>
      </w:r>
      <w:r>
        <w:t>and allows access only to authorized</w:t>
      </w:r>
      <w:r>
        <w:rPr>
          <w:spacing w:val="-2"/>
        </w:rPr>
        <w:t xml:space="preserve"> </w:t>
      </w:r>
      <w:r>
        <w:t>users.</w:t>
      </w:r>
    </w:p>
    <w:p w14:paraId="22DDFFF1">
      <w:pPr>
        <w:pStyle w:val="6"/>
        <w:ind w:left="0"/>
      </w:pPr>
    </w:p>
    <w:p w14:paraId="7CC2DAB0">
      <w:pPr>
        <w:pStyle w:val="6"/>
        <w:spacing w:before="99"/>
        <w:ind w:left="0"/>
      </w:pPr>
    </w:p>
    <w:p w14:paraId="24A1FD95">
      <w:pPr>
        <w:pStyle w:val="2"/>
        <w:spacing w:before="1"/>
      </w:pPr>
      <w:r>
        <w:rPr>
          <w:spacing w:val="-2"/>
        </w:rPr>
        <w:t>ALGORITHM:</w:t>
      </w:r>
    </w:p>
    <w:p w14:paraId="4D2C7545">
      <w:pPr>
        <w:pStyle w:val="9"/>
        <w:numPr>
          <w:ilvl w:val="0"/>
          <w:numId w:val="3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application</w:t>
      </w:r>
    </w:p>
    <w:p w14:paraId="751FF8D5">
      <w:pPr>
        <w:pStyle w:val="9"/>
        <w:numPr>
          <w:ilvl w:val="0"/>
          <w:numId w:val="3"/>
        </w:numPr>
        <w:tabs>
          <w:tab w:val="left" w:pos="1443"/>
        </w:tabs>
        <w:spacing w:before="214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login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form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(Username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2CF62589">
      <w:pPr>
        <w:pStyle w:val="9"/>
        <w:numPr>
          <w:ilvl w:val="0"/>
          <w:numId w:val="3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enters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60ECDE6D">
      <w:pPr>
        <w:pStyle w:val="9"/>
        <w:numPr>
          <w:ilvl w:val="0"/>
          <w:numId w:val="3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4BA5563C">
      <w:pPr>
        <w:pStyle w:val="9"/>
        <w:numPr>
          <w:ilvl w:val="1"/>
          <w:numId w:val="3"/>
        </w:numPr>
        <w:tabs>
          <w:tab w:val="left" w:pos="2158"/>
        </w:tabs>
        <w:spacing w:before="194" w:after="0" w:line="240" w:lineRule="auto"/>
        <w:ind w:left="2158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fields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empty</w:t>
      </w:r>
    </w:p>
    <w:p w14:paraId="673DCF0E">
      <w:pPr>
        <w:pStyle w:val="9"/>
        <w:numPr>
          <w:ilvl w:val="1"/>
          <w:numId w:val="3"/>
        </w:numPr>
        <w:tabs>
          <w:tab w:val="left" w:pos="2158"/>
        </w:tabs>
        <w:spacing w:before="216" w:after="0" w:line="240" w:lineRule="auto"/>
        <w:ind w:left="2158" w:right="0" w:hanging="359"/>
        <w:jc w:val="left"/>
        <w:rPr>
          <w:sz w:val="24"/>
        </w:rPr>
      </w:pPr>
      <w:r>
        <w:rPr>
          <w:spacing w:val="-4"/>
          <w:sz w:val="24"/>
        </w:rPr>
        <w:t>Validate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email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format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(if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applicable)</w:t>
      </w:r>
    </w:p>
    <w:p w14:paraId="5B747C76">
      <w:pPr>
        <w:pStyle w:val="9"/>
        <w:numPr>
          <w:ilvl w:val="1"/>
          <w:numId w:val="3"/>
        </w:numPr>
        <w:tabs>
          <w:tab w:val="left" w:pos="2158"/>
        </w:tabs>
        <w:spacing w:before="213" w:after="0" w:line="240" w:lineRule="auto"/>
        <w:ind w:left="2158" w:right="0" w:hanging="359"/>
        <w:jc w:val="left"/>
        <w:rPr>
          <w:sz w:val="24"/>
        </w:rPr>
      </w:pPr>
      <w:r>
        <w:rPr>
          <w:spacing w:val="-4"/>
          <w:sz w:val="24"/>
        </w:rPr>
        <w:t>Ensure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password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meets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required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criteria</w:t>
      </w:r>
    </w:p>
    <w:p w14:paraId="1C43D3A7">
      <w:pPr>
        <w:pStyle w:val="9"/>
        <w:numPr>
          <w:ilvl w:val="0"/>
          <w:numId w:val="3"/>
        </w:numPr>
        <w:tabs>
          <w:tab w:val="left" w:pos="1443"/>
        </w:tabs>
        <w:spacing w:before="197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01BD04F9">
      <w:pPr>
        <w:pStyle w:val="9"/>
        <w:numPr>
          <w:ilvl w:val="0"/>
          <w:numId w:val="3"/>
        </w:numPr>
        <w:tabs>
          <w:tab w:val="left" w:pos="1443"/>
        </w:tabs>
        <w:spacing w:before="214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receives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request</w:t>
      </w:r>
      <w:r>
        <w:rPr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processes</w:t>
      </w:r>
      <w:r>
        <w:rPr>
          <w:spacing w:val="23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607A49AA">
      <w:pPr>
        <w:pStyle w:val="9"/>
        <w:numPr>
          <w:ilvl w:val="0"/>
          <w:numId w:val="3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entered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credentials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records</w:t>
      </w:r>
    </w:p>
    <w:p w14:paraId="2806C184">
      <w:pPr>
        <w:pStyle w:val="9"/>
        <w:numPr>
          <w:ilvl w:val="0"/>
          <w:numId w:val="3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credentials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match:</w:t>
      </w:r>
    </w:p>
    <w:p w14:paraId="04FC0E3A">
      <w:pPr>
        <w:pStyle w:val="9"/>
        <w:numPr>
          <w:ilvl w:val="1"/>
          <w:numId w:val="3"/>
        </w:numPr>
        <w:tabs>
          <w:tab w:val="left" w:pos="2158"/>
        </w:tabs>
        <w:spacing w:before="194" w:after="0" w:line="240" w:lineRule="auto"/>
        <w:ind w:left="2158" w:right="0" w:hanging="359"/>
        <w:jc w:val="left"/>
        <w:rPr>
          <w:sz w:val="24"/>
        </w:rPr>
      </w:pPr>
      <w:r>
        <w:rPr>
          <w:spacing w:val="-2"/>
          <w:sz w:val="24"/>
        </w:rPr>
        <w:t>Grant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redirect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40755B62">
      <w:pPr>
        <w:pStyle w:val="9"/>
        <w:numPr>
          <w:ilvl w:val="0"/>
          <w:numId w:val="3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Else:</w:t>
      </w:r>
    </w:p>
    <w:p w14:paraId="31BE7AB8">
      <w:pPr>
        <w:pStyle w:val="9"/>
        <w:numPr>
          <w:ilvl w:val="1"/>
          <w:numId w:val="3"/>
        </w:numPr>
        <w:tabs>
          <w:tab w:val="left" w:pos="2158"/>
        </w:tabs>
        <w:spacing w:before="213" w:after="0" w:line="240" w:lineRule="auto"/>
        <w:ind w:left="2158" w:right="0" w:hanging="359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(“Invalid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7E0C37BA">
      <w:pPr>
        <w:pStyle w:val="9"/>
        <w:numPr>
          <w:ilvl w:val="0"/>
          <w:numId w:val="3"/>
        </w:numPr>
        <w:tabs>
          <w:tab w:val="left" w:pos="1435"/>
        </w:tabs>
        <w:spacing w:before="216" w:after="0" w:line="240" w:lineRule="auto"/>
        <w:ind w:left="1435" w:right="0" w:hanging="356"/>
        <w:jc w:val="left"/>
        <w:rPr>
          <w:sz w:val="24"/>
        </w:rPr>
      </w:pPr>
      <w:r>
        <w:rPr>
          <w:sz w:val="24"/>
        </w:rPr>
        <w:t>End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7707E53E">
      <w:pPr>
        <w:pStyle w:val="6"/>
        <w:spacing w:before="281"/>
        <w:ind w:left="0"/>
      </w:pPr>
    </w:p>
    <w:p w14:paraId="48575BDE">
      <w:pPr>
        <w:pStyle w:val="2"/>
        <w:spacing w:line="408" w:lineRule="auto"/>
        <w:ind w:left="1079" w:right="8476"/>
      </w:pPr>
      <w:r>
        <w:rPr>
          <w:spacing w:val="-2"/>
        </w:rPr>
        <w:t xml:space="preserve">PROGRAM: </w:t>
      </w:r>
      <w:r>
        <w:rPr>
          <w:spacing w:val="-10"/>
        </w:rPr>
        <w:t>INDEX.HTML:</w:t>
      </w:r>
    </w:p>
    <w:p w14:paraId="164AA77D">
      <w:pPr>
        <w:pStyle w:val="6"/>
        <w:spacing w:before="129"/>
        <w:ind w:left="1079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6EC96673">
      <w:pPr>
        <w:pStyle w:val="6"/>
        <w:spacing w:before="197"/>
        <w:ind w:left="1079"/>
      </w:pPr>
      <w:r>
        <w:rPr>
          <w:spacing w:val="-2"/>
        </w:rPr>
        <w:t>&lt;html&gt;</w:t>
      </w:r>
    </w:p>
    <w:p w14:paraId="1C15D841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AFE84E1">
      <w:pPr>
        <w:pStyle w:val="6"/>
        <w:spacing w:before="33"/>
        <w:ind w:left="1079"/>
      </w:pPr>
      <w:r>
        <w:rPr>
          <w:spacing w:val="-2"/>
        </w:rPr>
        <w:t>&lt;head&gt;</w:t>
      </w:r>
    </w:p>
    <w:p w14:paraId="4EC23D5F">
      <w:pPr>
        <w:pStyle w:val="6"/>
        <w:spacing w:before="195"/>
        <w:ind w:left="1079"/>
      </w:pPr>
      <w:r>
        <w:rPr>
          <w:spacing w:val="-4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 w14:paraId="7267412B">
      <w:pPr>
        <w:pStyle w:val="6"/>
        <w:spacing w:before="216"/>
        <w:ind w:left="1079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r>
        <w:rPr>
          <w:spacing w:val="-4"/>
        </w:rPr>
        <w:t>rel="stylesheet"</w:t>
      </w:r>
      <w:r>
        <w:rPr>
          <w:spacing w:val="4"/>
        </w:rPr>
        <w:t xml:space="preserve"> </w:t>
      </w:r>
      <w:r>
        <w:rPr>
          <w:spacing w:val="-4"/>
        </w:rPr>
        <w:t>href="style.css"&gt;</w:t>
      </w:r>
    </w:p>
    <w:p w14:paraId="08260F25">
      <w:pPr>
        <w:pStyle w:val="6"/>
        <w:spacing w:before="194"/>
        <w:ind w:left="1079"/>
      </w:pPr>
      <w:r>
        <w:rPr>
          <w:spacing w:val="-2"/>
        </w:rPr>
        <w:t>&lt;/head&gt;</w:t>
      </w:r>
    </w:p>
    <w:p w14:paraId="196CD829">
      <w:pPr>
        <w:pStyle w:val="6"/>
        <w:spacing w:before="216"/>
        <w:ind w:left="1079"/>
      </w:pPr>
      <w:r>
        <w:rPr>
          <w:spacing w:val="-2"/>
        </w:rPr>
        <w:t>&lt;body&gt;</w:t>
      </w:r>
    </w:p>
    <w:p w14:paraId="09287C7F">
      <w:pPr>
        <w:pStyle w:val="6"/>
        <w:spacing w:before="194"/>
        <w:ind w:left="1079"/>
      </w:pPr>
      <w:r>
        <w:rPr>
          <w:spacing w:val="-4"/>
        </w:rPr>
        <w:t>&lt;div</w:t>
      </w:r>
      <w:r>
        <w:rPr>
          <w:spacing w:val="-3"/>
        </w:rPr>
        <w:t xml:space="preserve"> </w:t>
      </w:r>
      <w:r>
        <w:rPr>
          <w:spacing w:val="-4"/>
        </w:rPr>
        <w:t>class="home-container"&gt;</w:t>
      </w:r>
    </w:p>
    <w:p w14:paraId="64C5653B">
      <w:pPr>
        <w:pStyle w:val="6"/>
        <w:spacing w:before="216"/>
        <w:ind w:left="1079"/>
      </w:pPr>
      <w:r>
        <w:rPr>
          <w:spacing w:val="-4"/>
        </w:rPr>
        <w:t>&lt;h1&gt;Welcome</w:t>
      </w:r>
      <w:r>
        <w:rPr>
          <w:spacing w:val="3"/>
        </w:rPr>
        <w:t xml:space="preserve"> </w:t>
      </w:r>
      <w:r>
        <w:rPr>
          <w:spacing w:val="-4"/>
        </w:rPr>
        <w:t>to</w:t>
      </w:r>
      <w:r>
        <w:t xml:space="preserve"> </w:t>
      </w:r>
      <w:r>
        <w:rPr>
          <w:spacing w:val="-4"/>
        </w:rPr>
        <w:t>Student</w:t>
      </w:r>
      <w:r>
        <w:rPr>
          <w:spacing w:val="-9"/>
        </w:rPr>
        <w:t xml:space="preserve"> </w:t>
      </w:r>
      <w:r>
        <w:rPr>
          <w:spacing w:val="-4"/>
        </w:rPr>
        <w:t>Portal&lt;/h1&gt;</w:t>
      </w:r>
    </w:p>
    <w:p w14:paraId="63DF9177">
      <w:pPr>
        <w:pStyle w:val="6"/>
        <w:spacing w:before="213"/>
        <w:ind w:left="1079"/>
      </w:pPr>
      <w:r>
        <w:rPr>
          <w:spacing w:val="-4"/>
        </w:rPr>
        <w:t>&lt;p&gt;Register</w:t>
      </w:r>
      <w:r>
        <w:rPr>
          <w:spacing w:val="-2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manage</w:t>
      </w:r>
      <w:r>
        <w:rPr>
          <w:spacing w:val="-2"/>
        </w:rPr>
        <w:t xml:space="preserve"> </w:t>
      </w:r>
      <w:r>
        <w:rPr>
          <w:spacing w:val="-4"/>
        </w:rPr>
        <w:t>student</w:t>
      </w:r>
      <w:r>
        <w:rPr>
          <w:spacing w:val="-3"/>
        </w:rPr>
        <w:t xml:space="preserve"> </w:t>
      </w:r>
      <w:r>
        <w:rPr>
          <w:spacing w:val="-4"/>
        </w:rPr>
        <w:t>information</w:t>
      </w:r>
      <w:r>
        <w:rPr>
          <w:spacing w:val="-6"/>
        </w:rPr>
        <w:t xml:space="preserve"> </w:t>
      </w:r>
      <w:r>
        <w:rPr>
          <w:spacing w:val="-4"/>
        </w:rPr>
        <w:t>easily.&lt;/p&gt;</w:t>
      </w:r>
    </w:p>
    <w:p w14:paraId="5B755524">
      <w:pPr>
        <w:pStyle w:val="6"/>
        <w:spacing w:before="197"/>
        <w:ind w:left="1079"/>
      </w:pPr>
      <w:r>
        <w:rPr>
          <w:spacing w:val="-4"/>
        </w:rPr>
        <w:t>&lt;a</w:t>
      </w:r>
      <w:r>
        <w:t xml:space="preserve"> </w:t>
      </w:r>
      <w:r>
        <w:rPr>
          <w:spacing w:val="-4"/>
        </w:rPr>
        <w:t>href="registration.html"</w:t>
      </w:r>
      <w:r>
        <w:rPr>
          <w:spacing w:val="-8"/>
        </w:rPr>
        <w:t xml:space="preserve"> </w:t>
      </w:r>
      <w:r>
        <w:rPr>
          <w:spacing w:val="-4"/>
        </w:rPr>
        <w:t>class="start-btn"&gt;Go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1"/>
        </w:rPr>
        <w:t xml:space="preserve"> </w:t>
      </w:r>
      <w:r>
        <w:rPr>
          <w:spacing w:val="-4"/>
        </w:rPr>
        <w:t>Registration&lt;/a&gt;</w:t>
      </w:r>
    </w:p>
    <w:p w14:paraId="786C2C66">
      <w:pPr>
        <w:pStyle w:val="6"/>
        <w:spacing w:before="214"/>
        <w:ind w:left="1079"/>
      </w:pPr>
      <w:r>
        <w:rPr>
          <w:spacing w:val="-4"/>
        </w:rPr>
        <w:t>&lt;a</w:t>
      </w:r>
      <w:r>
        <w:rPr>
          <w:spacing w:val="-3"/>
        </w:rPr>
        <w:t xml:space="preserve"> </w:t>
      </w:r>
      <w:r>
        <w:rPr>
          <w:spacing w:val="-4"/>
        </w:rPr>
        <w:t>href="dashboard.html"</w:t>
      </w:r>
      <w:r>
        <w:rPr>
          <w:spacing w:val="-7"/>
        </w:rPr>
        <w:t xml:space="preserve"> </w:t>
      </w:r>
      <w:r>
        <w:rPr>
          <w:spacing w:val="-4"/>
        </w:rPr>
        <w:t>class="start-btn"&gt;View</w:t>
      </w:r>
      <w:r>
        <w:rPr>
          <w:spacing w:val="-9"/>
        </w:rPr>
        <w:t xml:space="preserve"> </w:t>
      </w:r>
      <w:r>
        <w:rPr>
          <w:spacing w:val="-4"/>
        </w:rPr>
        <w:t>Dashboard&lt;/a&gt;</w:t>
      </w:r>
    </w:p>
    <w:p w14:paraId="419BB809">
      <w:pPr>
        <w:pStyle w:val="6"/>
        <w:spacing w:before="216"/>
        <w:ind w:left="1079"/>
      </w:pPr>
      <w:r>
        <w:rPr>
          <w:spacing w:val="-2"/>
        </w:rPr>
        <w:t>&lt;/div&gt;</w:t>
      </w:r>
    </w:p>
    <w:p w14:paraId="3600AC6A">
      <w:pPr>
        <w:pStyle w:val="6"/>
        <w:spacing w:before="216"/>
        <w:ind w:left="1079"/>
      </w:pPr>
      <w:r>
        <w:rPr>
          <w:spacing w:val="-2"/>
        </w:rPr>
        <w:t>&lt;/body&gt;</w:t>
      </w:r>
    </w:p>
    <w:p w14:paraId="1770218B">
      <w:pPr>
        <w:pStyle w:val="6"/>
        <w:spacing w:before="213"/>
        <w:ind w:left="1079"/>
      </w:pPr>
      <w:r>
        <w:rPr>
          <w:spacing w:val="-2"/>
        </w:rPr>
        <w:t>&lt;/html&gt;</w:t>
      </w:r>
    </w:p>
    <w:p w14:paraId="610ECCCD">
      <w:pPr>
        <w:pStyle w:val="6"/>
        <w:ind w:left="0"/>
      </w:pPr>
    </w:p>
    <w:p w14:paraId="5927AE2D">
      <w:pPr>
        <w:pStyle w:val="6"/>
        <w:spacing w:before="105"/>
        <w:ind w:left="0"/>
      </w:pPr>
    </w:p>
    <w:p w14:paraId="3C89FA09">
      <w:pPr>
        <w:pStyle w:val="2"/>
        <w:ind w:left="1079"/>
      </w:pPr>
      <w:r>
        <w:rPr>
          <w:spacing w:val="-2"/>
        </w:rPr>
        <w:t>DASHBOARD.HTML:</w:t>
      </w:r>
    </w:p>
    <w:p w14:paraId="6E3BE18F">
      <w:pPr>
        <w:pStyle w:val="6"/>
        <w:spacing w:before="216"/>
        <w:ind w:left="1079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1841390C">
      <w:pPr>
        <w:pStyle w:val="6"/>
        <w:spacing w:before="195"/>
        <w:ind w:left="1079"/>
      </w:pPr>
      <w:r>
        <w:rPr>
          <w:spacing w:val="-2"/>
        </w:rPr>
        <w:t>&lt;html&gt;</w:t>
      </w:r>
    </w:p>
    <w:p w14:paraId="2589C58A">
      <w:pPr>
        <w:pStyle w:val="6"/>
        <w:spacing w:before="216"/>
        <w:ind w:left="1079"/>
      </w:pPr>
      <w:r>
        <w:rPr>
          <w:spacing w:val="-2"/>
        </w:rPr>
        <w:t>&lt;head&gt;</w:t>
      </w:r>
    </w:p>
    <w:p w14:paraId="6796917C">
      <w:pPr>
        <w:pStyle w:val="6"/>
        <w:spacing w:before="215"/>
        <w:ind w:left="1079"/>
      </w:pPr>
      <w:r>
        <w:rPr>
          <w:spacing w:val="-4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 w14:paraId="0406ECF6">
      <w:pPr>
        <w:pStyle w:val="6"/>
        <w:spacing w:before="214"/>
        <w:ind w:left="1079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r>
        <w:rPr>
          <w:spacing w:val="-4"/>
        </w:rPr>
        <w:t>rel="stylesheet"</w:t>
      </w:r>
      <w:r>
        <w:rPr>
          <w:spacing w:val="4"/>
        </w:rPr>
        <w:t xml:space="preserve"> </w:t>
      </w:r>
      <w:r>
        <w:rPr>
          <w:spacing w:val="-4"/>
        </w:rPr>
        <w:t>href="dashboard.css"&gt;</w:t>
      </w:r>
    </w:p>
    <w:p w14:paraId="05BF52B1">
      <w:pPr>
        <w:pStyle w:val="6"/>
        <w:spacing w:before="196"/>
        <w:ind w:left="1079"/>
      </w:pPr>
      <w:r>
        <w:rPr>
          <w:spacing w:val="-2"/>
        </w:rPr>
        <w:t>&lt;/head&gt;</w:t>
      </w:r>
    </w:p>
    <w:p w14:paraId="57025881">
      <w:pPr>
        <w:pStyle w:val="6"/>
        <w:spacing w:before="214"/>
        <w:ind w:left="1079"/>
      </w:pPr>
      <w:r>
        <w:rPr>
          <w:spacing w:val="-2"/>
        </w:rPr>
        <w:t>&lt;body&gt;</w:t>
      </w:r>
    </w:p>
    <w:p w14:paraId="6B9CE170">
      <w:pPr>
        <w:pStyle w:val="6"/>
        <w:spacing w:before="197"/>
        <w:ind w:left="1079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71B0EDF6">
      <w:pPr>
        <w:pStyle w:val="6"/>
        <w:spacing w:before="213"/>
        <w:ind w:left="1079"/>
      </w:pPr>
      <w:r>
        <w:rPr>
          <w:spacing w:val="-4"/>
        </w:rPr>
        <w:t>&lt;button</w:t>
      </w:r>
      <w:r>
        <w:rPr>
          <w:spacing w:val="-10"/>
        </w:rPr>
        <w:t xml:space="preserve"> </w:t>
      </w:r>
      <w:r>
        <w:rPr>
          <w:spacing w:val="-4"/>
        </w:rPr>
        <w:t>onclick="goHome()"</w:t>
      </w:r>
      <w:r>
        <w:rPr>
          <w:spacing w:val="16"/>
        </w:rPr>
        <w:t xml:space="preserve"> </w:t>
      </w:r>
      <w:r>
        <w:rPr>
          <w:spacing w:val="-4"/>
        </w:rPr>
        <w:t>class="home-btn"&gt;Home&lt;/button&gt;</w:t>
      </w:r>
    </w:p>
    <w:p w14:paraId="35BD26EB">
      <w:pPr>
        <w:pStyle w:val="6"/>
        <w:spacing w:before="216"/>
        <w:ind w:left="1079"/>
      </w:pPr>
      <w:r>
        <w:rPr>
          <w:spacing w:val="-5"/>
        </w:rPr>
        <w:t>&lt;h1&gt;Student</w:t>
      </w:r>
      <w:r>
        <w:rPr>
          <w:spacing w:val="3"/>
        </w:rPr>
        <w:t xml:space="preserve"> </w:t>
      </w:r>
      <w:r>
        <w:rPr>
          <w:spacing w:val="-2"/>
        </w:rPr>
        <w:t>Dashboard&lt;/h1&gt;</w:t>
      </w:r>
    </w:p>
    <w:p w14:paraId="4847C336">
      <w:pPr>
        <w:pStyle w:val="6"/>
        <w:spacing w:before="194"/>
        <w:ind w:left="1079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class="controls"&gt;</w:t>
      </w:r>
    </w:p>
    <w:p w14:paraId="4741DFBD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2867B69">
      <w:pPr>
        <w:pStyle w:val="6"/>
        <w:spacing w:before="33"/>
        <w:ind w:left="1079"/>
      </w:pPr>
      <w:r>
        <w:t>&lt;select</w:t>
      </w:r>
      <w:r>
        <w:rPr>
          <w:spacing w:val="-10"/>
        </w:rPr>
        <w:t xml:space="preserve"> </w:t>
      </w:r>
      <w:r>
        <w:rPr>
          <w:spacing w:val="-2"/>
        </w:rPr>
        <w:t>id="sortSelect"&gt;</w:t>
      </w:r>
    </w:p>
    <w:p w14:paraId="769EF8C9">
      <w:pPr>
        <w:pStyle w:val="6"/>
        <w:spacing w:before="195"/>
        <w:ind w:left="1079"/>
      </w:pPr>
      <w:r>
        <w:rPr>
          <w:spacing w:val="-4"/>
        </w:rPr>
        <w:t>&lt;option</w:t>
      </w:r>
      <w:r>
        <w:rPr>
          <w:spacing w:val="-8"/>
        </w:rPr>
        <w:t xml:space="preserve"> </w:t>
      </w:r>
      <w:r>
        <w:rPr>
          <w:spacing w:val="-4"/>
        </w:rPr>
        <w:t>value=""&gt;Sort</w:t>
      </w:r>
      <w:r>
        <w:rPr>
          <w:spacing w:val="2"/>
        </w:rPr>
        <w:t xml:space="preserve"> </w:t>
      </w:r>
      <w:r>
        <w:rPr>
          <w:spacing w:val="-4"/>
        </w:rPr>
        <w:t>By&lt;/option&gt;</w:t>
      </w:r>
    </w:p>
    <w:p w14:paraId="53FEEBBE">
      <w:pPr>
        <w:pStyle w:val="6"/>
        <w:spacing w:before="216"/>
        <w:ind w:left="1079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value="name"&gt;Name&lt;/option&gt;</w:t>
      </w:r>
    </w:p>
    <w:p w14:paraId="61117AC1">
      <w:pPr>
        <w:pStyle w:val="6"/>
        <w:spacing w:before="194"/>
        <w:ind w:left="1079"/>
      </w:pPr>
      <w:r>
        <w:rPr>
          <w:spacing w:val="-4"/>
        </w:rPr>
        <w:t>&lt;option</w:t>
      </w:r>
      <w:r>
        <w:rPr>
          <w:spacing w:val="-9"/>
        </w:rPr>
        <w:t xml:space="preserve"> </w:t>
      </w:r>
      <w:r>
        <w:rPr>
          <w:spacing w:val="-4"/>
        </w:rPr>
        <w:t>value="dob"&gt;Date of</w:t>
      </w:r>
      <w:r>
        <w:rPr>
          <w:spacing w:val="2"/>
        </w:rPr>
        <w:t xml:space="preserve"> </w:t>
      </w:r>
      <w:r>
        <w:rPr>
          <w:spacing w:val="-4"/>
        </w:rPr>
        <w:t>Birth&lt;/option&gt;</w:t>
      </w:r>
    </w:p>
    <w:p w14:paraId="3E20C44B">
      <w:pPr>
        <w:pStyle w:val="6"/>
        <w:spacing w:before="216"/>
        <w:ind w:left="1079"/>
      </w:pPr>
      <w:r>
        <w:rPr>
          <w:spacing w:val="-2"/>
        </w:rPr>
        <w:t>&lt;/select&gt;</w:t>
      </w:r>
    </w:p>
    <w:p w14:paraId="27CDD8C2">
      <w:pPr>
        <w:pStyle w:val="6"/>
        <w:spacing w:before="194"/>
        <w:ind w:left="1079"/>
      </w:pPr>
      <w:r>
        <w:t>&lt;select</w:t>
      </w:r>
      <w:r>
        <w:rPr>
          <w:spacing w:val="-10"/>
        </w:rPr>
        <w:t xml:space="preserve"> </w:t>
      </w:r>
      <w:r>
        <w:rPr>
          <w:spacing w:val="-2"/>
        </w:rPr>
        <w:t>id="departmentFilter"&gt;</w:t>
      </w:r>
    </w:p>
    <w:p w14:paraId="68F057AA">
      <w:pPr>
        <w:pStyle w:val="6"/>
        <w:spacing w:before="216"/>
        <w:ind w:left="1079"/>
      </w:pPr>
      <w:r>
        <w:rPr>
          <w:spacing w:val="-4"/>
        </w:rPr>
        <w:t>&lt;option</w:t>
      </w:r>
      <w:r>
        <w:t xml:space="preserve"> </w:t>
      </w:r>
      <w:r>
        <w:rPr>
          <w:spacing w:val="-4"/>
        </w:rPr>
        <w:t>value=""&gt;Filter</w:t>
      </w:r>
      <w:r>
        <w:rPr>
          <w:spacing w:val="-10"/>
        </w:rPr>
        <w:t xml:space="preserve"> </w:t>
      </w:r>
      <w:r>
        <w:rPr>
          <w:spacing w:val="-4"/>
        </w:rPr>
        <w:t>by</w:t>
      </w:r>
      <w:r>
        <w:rPr>
          <w:spacing w:val="2"/>
        </w:rPr>
        <w:t xml:space="preserve"> </w:t>
      </w:r>
      <w:r>
        <w:rPr>
          <w:spacing w:val="-4"/>
        </w:rPr>
        <w:t>Department&lt;/option&gt;</w:t>
      </w:r>
    </w:p>
    <w:p w14:paraId="5D409C04">
      <w:pPr>
        <w:pStyle w:val="6"/>
        <w:spacing w:before="213"/>
        <w:ind w:left="1079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value="CSE"&gt;CSE&lt;/option&gt;</w:t>
      </w:r>
    </w:p>
    <w:p w14:paraId="7CF56B3A">
      <w:pPr>
        <w:pStyle w:val="6"/>
        <w:spacing w:before="197"/>
        <w:ind w:left="1079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value="IT"&gt;IT&lt;/option&gt;</w:t>
      </w:r>
    </w:p>
    <w:p w14:paraId="740CC0DF">
      <w:pPr>
        <w:pStyle w:val="6"/>
        <w:spacing w:before="214"/>
        <w:ind w:left="1079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value="ECE"&gt;ECE&lt;/option&gt;</w:t>
      </w:r>
    </w:p>
    <w:p w14:paraId="2ADF0F43">
      <w:pPr>
        <w:pStyle w:val="6"/>
        <w:spacing w:before="216"/>
        <w:ind w:left="1079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value="MECH"&gt;MECH&lt;/option&gt;</w:t>
      </w:r>
    </w:p>
    <w:p w14:paraId="4AFE48BC">
      <w:pPr>
        <w:pStyle w:val="6"/>
        <w:spacing w:before="216"/>
        <w:ind w:left="1079"/>
      </w:pPr>
      <w:r>
        <w:rPr>
          <w:spacing w:val="-2"/>
        </w:rPr>
        <w:t>&lt;/select&gt;</w:t>
      </w:r>
    </w:p>
    <w:p w14:paraId="43D384FB">
      <w:pPr>
        <w:pStyle w:val="6"/>
        <w:spacing w:before="213"/>
        <w:ind w:left="1079"/>
      </w:pPr>
      <w:r>
        <w:rPr>
          <w:spacing w:val="-2"/>
        </w:rPr>
        <w:t>&lt;button</w:t>
      </w:r>
      <w:r>
        <w:rPr>
          <w:spacing w:val="-16"/>
        </w:rPr>
        <w:t xml:space="preserve"> </w:t>
      </w:r>
      <w:r>
        <w:rPr>
          <w:spacing w:val="-2"/>
        </w:rPr>
        <w:t>onclick="loadStudents()"&gt;Apply&lt;/button&gt;</w:t>
      </w:r>
    </w:p>
    <w:p w14:paraId="0FBE5FFD">
      <w:pPr>
        <w:pStyle w:val="6"/>
        <w:spacing w:before="197"/>
        <w:ind w:left="1079"/>
      </w:pPr>
      <w:r>
        <w:rPr>
          <w:spacing w:val="-2"/>
        </w:rPr>
        <w:t>&lt;/div&gt;</w:t>
      </w:r>
    </w:p>
    <w:p w14:paraId="31DD2126">
      <w:pPr>
        <w:pStyle w:val="6"/>
        <w:spacing w:before="213"/>
        <w:ind w:left="1079"/>
      </w:pPr>
      <w:r>
        <w:rPr>
          <w:spacing w:val="-2"/>
        </w:rPr>
        <w:t>&lt;table&gt;</w:t>
      </w:r>
    </w:p>
    <w:p w14:paraId="1CE2363B">
      <w:pPr>
        <w:pStyle w:val="6"/>
        <w:spacing w:before="216"/>
        <w:ind w:left="1079"/>
      </w:pPr>
      <w:r>
        <w:rPr>
          <w:spacing w:val="-2"/>
        </w:rPr>
        <w:t>&lt;thead&gt;</w:t>
      </w:r>
    </w:p>
    <w:p w14:paraId="35E49B0B">
      <w:pPr>
        <w:pStyle w:val="6"/>
        <w:spacing w:before="195"/>
        <w:ind w:left="1079"/>
      </w:pPr>
      <w:r>
        <w:rPr>
          <w:spacing w:val="-4"/>
        </w:rPr>
        <w:t>&lt;tr&gt;</w:t>
      </w:r>
    </w:p>
    <w:p w14:paraId="3EA26102">
      <w:pPr>
        <w:pStyle w:val="6"/>
        <w:spacing w:before="216"/>
        <w:ind w:left="1079"/>
      </w:pPr>
      <w:r>
        <w:rPr>
          <w:spacing w:val="-2"/>
        </w:rPr>
        <w:t>&lt;th&gt;ID&lt;/th&gt;</w:t>
      </w:r>
    </w:p>
    <w:p w14:paraId="3FF31D5A">
      <w:pPr>
        <w:pStyle w:val="6"/>
        <w:spacing w:before="215"/>
        <w:ind w:left="1079"/>
      </w:pPr>
      <w:r>
        <w:rPr>
          <w:spacing w:val="-2"/>
        </w:rPr>
        <w:t>&lt;th&gt;Name&lt;/th&gt;</w:t>
      </w:r>
    </w:p>
    <w:p w14:paraId="2E7267EA">
      <w:pPr>
        <w:pStyle w:val="6"/>
        <w:spacing w:before="214"/>
        <w:ind w:left="1079"/>
      </w:pPr>
      <w:r>
        <w:rPr>
          <w:spacing w:val="-2"/>
        </w:rPr>
        <w:t>&lt;th&gt;Email&lt;/th&gt;</w:t>
      </w:r>
    </w:p>
    <w:p w14:paraId="059C5E1B">
      <w:pPr>
        <w:pStyle w:val="6"/>
        <w:spacing w:before="196"/>
        <w:ind w:left="1079"/>
      </w:pPr>
      <w:r>
        <w:rPr>
          <w:spacing w:val="-2"/>
        </w:rPr>
        <w:t>&lt;th&gt;DOB&lt;/th&gt;</w:t>
      </w:r>
    </w:p>
    <w:p w14:paraId="3198EE67">
      <w:pPr>
        <w:pStyle w:val="6"/>
        <w:spacing w:before="214"/>
        <w:ind w:left="1079"/>
      </w:pPr>
      <w:r>
        <w:rPr>
          <w:spacing w:val="-2"/>
        </w:rPr>
        <w:t>&lt;th&gt;Department&lt;/th&gt;</w:t>
      </w:r>
    </w:p>
    <w:p w14:paraId="7760271C">
      <w:pPr>
        <w:pStyle w:val="6"/>
        <w:spacing w:before="197"/>
        <w:ind w:left="1079"/>
      </w:pPr>
      <w:r>
        <w:rPr>
          <w:spacing w:val="-2"/>
        </w:rPr>
        <w:t>&lt;th&gt;Phone&lt;/th&gt;</w:t>
      </w:r>
    </w:p>
    <w:p w14:paraId="58085DC9">
      <w:pPr>
        <w:pStyle w:val="6"/>
        <w:spacing w:before="213"/>
        <w:ind w:left="1079"/>
      </w:pPr>
      <w:r>
        <w:rPr>
          <w:spacing w:val="-2"/>
        </w:rPr>
        <w:t>&lt;/tr&gt;</w:t>
      </w:r>
    </w:p>
    <w:p w14:paraId="324FE911">
      <w:pPr>
        <w:pStyle w:val="6"/>
        <w:spacing w:before="216"/>
        <w:ind w:left="1079"/>
      </w:pPr>
      <w:r>
        <w:rPr>
          <w:spacing w:val="-2"/>
        </w:rPr>
        <w:t>&lt;/thead&gt;</w:t>
      </w:r>
    </w:p>
    <w:p w14:paraId="4BE80B35">
      <w:pPr>
        <w:pStyle w:val="6"/>
        <w:spacing w:before="194"/>
        <w:ind w:left="1079"/>
      </w:pPr>
      <w:r>
        <w:t>&lt;tbody</w:t>
      </w:r>
      <w:r>
        <w:rPr>
          <w:spacing w:val="-20"/>
        </w:rPr>
        <w:t xml:space="preserve"> </w:t>
      </w:r>
      <w:r>
        <w:rPr>
          <w:spacing w:val="-2"/>
        </w:rPr>
        <w:t>id="studentTable"&gt;&lt;/tbody&gt;</w:t>
      </w:r>
    </w:p>
    <w:p w14:paraId="4ED9EAE4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44F121D3">
      <w:pPr>
        <w:pStyle w:val="6"/>
        <w:spacing w:before="33"/>
        <w:ind w:left="1079"/>
      </w:pPr>
      <w:r>
        <w:rPr>
          <w:spacing w:val="-2"/>
        </w:rPr>
        <w:t>&lt;/table&gt;</w:t>
      </w:r>
    </w:p>
    <w:p w14:paraId="534DB0E6">
      <w:pPr>
        <w:pStyle w:val="6"/>
        <w:spacing w:before="195"/>
        <w:ind w:left="1079"/>
      </w:pPr>
      <w:r>
        <w:rPr>
          <w:spacing w:val="-4"/>
        </w:rPr>
        <w:t>&lt;h2&gt;Department</w:t>
      </w:r>
      <w:r>
        <w:rPr>
          <w:spacing w:val="5"/>
        </w:rPr>
        <w:t xml:space="preserve"> </w:t>
      </w:r>
      <w:r>
        <w:rPr>
          <w:spacing w:val="-2"/>
        </w:rPr>
        <w:t>Count&lt;/h2&gt;</w:t>
      </w:r>
    </w:p>
    <w:p w14:paraId="3048EEBB">
      <w:pPr>
        <w:pStyle w:val="6"/>
        <w:spacing w:before="216"/>
        <w:ind w:left="1079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id="deptCount"&gt;&lt;/div&gt;</w:t>
      </w:r>
    </w:p>
    <w:p w14:paraId="006D1041">
      <w:pPr>
        <w:pStyle w:val="6"/>
        <w:spacing w:before="194"/>
        <w:ind w:left="1079"/>
      </w:pPr>
      <w:r>
        <w:rPr>
          <w:spacing w:val="-2"/>
        </w:rPr>
        <w:t>&lt;/div&gt;</w:t>
      </w:r>
    </w:p>
    <w:p w14:paraId="5A563CF2">
      <w:pPr>
        <w:pStyle w:val="6"/>
        <w:spacing w:before="216"/>
        <w:ind w:left="1079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r>
        <w:rPr>
          <w:spacing w:val="-2"/>
        </w:rPr>
        <w:t>src="dashboard.js"&gt;&lt;/script&gt;</w:t>
      </w:r>
    </w:p>
    <w:p w14:paraId="79D9B617">
      <w:pPr>
        <w:pStyle w:val="6"/>
        <w:spacing w:before="194"/>
        <w:ind w:left="1079"/>
      </w:pPr>
      <w:r>
        <w:rPr>
          <w:spacing w:val="-2"/>
        </w:rPr>
        <w:t>&lt;script&gt;</w:t>
      </w:r>
    </w:p>
    <w:p w14:paraId="661DBB33">
      <w:pPr>
        <w:pStyle w:val="6"/>
        <w:spacing w:before="156" w:line="415" w:lineRule="auto"/>
        <w:ind w:left="1079" w:right="6226"/>
      </w:pPr>
      <w:r>
        <w:t>function</w:t>
      </w:r>
      <w:r>
        <w:rPr>
          <w:spacing w:val="-2"/>
        </w:rPr>
        <w:t xml:space="preserve"> </w:t>
      </w:r>
      <w:r>
        <w:t xml:space="preserve">goHome(){ </w:t>
      </w:r>
      <w:r>
        <w:rPr>
          <w:spacing w:val="-4"/>
        </w:rPr>
        <w:t>window.location.href</w:t>
      </w:r>
      <w:r>
        <w:rPr>
          <w:spacing w:val="-9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r>
        <w:rPr>
          <w:spacing w:val="-4"/>
        </w:rPr>
        <w:t>"index.html"</w:t>
      </w:r>
    </w:p>
    <w:p w14:paraId="654AB771">
      <w:pPr>
        <w:spacing w:before="62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853FCEA">
      <w:pPr>
        <w:pStyle w:val="6"/>
        <w:spacing w:before="216"/>
        <w:ind w:left="1079"/>
      </w:pPr>
      <w:r>
        <w:rPr>
          <w:spacing w:val="-2"/>
        </w:rPr>
        <w:t>&lt;/script&gt;</w:t>
      </w:r>
    </w:p>
    <w:p w14:paraId="3EF6E991">
      <w:pPr>
        <w:pStyle w:val="6"/>
        <w:spacing w:before="213"/>
        <w:ind w:left="1079"/>
      </w:pPr>
      <w:r>
        <w:rPr>
          <w:spacing w:val="-2"/>
        </w:rPr>
        <w:t>&lt;/body&gt;</w:t>
      </w:r>
    </w:p>
    <w:p w14:paraId="5481312A">
      <w:pPr>
        <w:pStyle w:val="6"/>
        <w:spacing w:before="216"/>
        <w:ind w:left="1079"/>
      </w:pPr>
      <w:r>
        <w:rPr>
          <w:spacing w:val="-2"/>
        </w:rPr>
        <w:t>&lt;/html&gt;</w:t>
      </w:r>
    </w:p>
    <w:p w14:paraId="03968E81">
      <w:pPr>
        <w:pStyle w:val="6"/>
        <w:ind w:left="0"/>
      </w:pPr>
    </w:p>
    <w:p w14:paraId="76C145C4">
      <w:pPr>
        <w:pStyle w:val="6"/>
        <w:spacing w:before="105"/>
        <w:ind w:left="0"/>
      </w:pPr>
    </w:p>
    <w:p w14:paraId="50DCA6D4">
      <w:pPr>
        <w:pStyle w:val="2"/>
        <w:ind w:left="1079"/>
      </w:pPr>
      <w:r>
        <w:rPr>
          <w:spacing w:val="-2"/>
        </w:rPr>
        <w:t>LOGIN.HTML:</w:t>
      </w:r>
    </w:p>
    <w:p w14:paraId="33832A8D">
      <w:pPr>
        <w:pStyle w:val="6"/>
        <w:spacing w:before="216"/>
        <w:ind w:left="1079"/>
      </w:pPr>
      <w:r>
        <w:rPr>
          <w:spacing w:val="-4"/>
        </w:rPr>
        <w:t>&lt;!DOCTYPE</w:t>
      </w:r>
      <w:r>
        <w:rPr>
          <w:spacing w:val="1"/>
        </w:rPr>
        <w:t xml:space="preserve"> </w:t>
      </w:r>
      <w:r>
        <w:rPr>
          <w:spacing w:val="-2"/>
        </w:rPr>
        <w:t>html&gt;</w:t>
      </w:r>
    </w:p>
    <w:p w14:paraId="4DBB9554">
      <w:pPr>
        <w:pStyle w:val="6"/>
        <w:spacing w:before="214"/>
        <w:ind w:left="1079"/>
      </w:pPr>
      <w:r>
        <w:rPr>
          <w:spacing w:val="-2"/>
        </w:rPr>
        <w:t>&lt;html&gt;</w:t>
      </w:r>
    </w:p>
    <w:p w14:paraId="19209D41">
      <w:pPr>
        <w:pStyle w:val="6"/>
        <w:spacing w:before="197"/>
        <w:ind w:left="1079"/>
      </w:pPr>
      <w:r>
        <w:rPr>
          <w:spacing w:val="-2"/>
        </w:rPr>
        <w:t>&lt;head&gt;</w:t>
      </w:r>
    </w:p>
    <w:p w14:paraId="3FCEB460">
      <w:pPr>
        <w:pStyle w:val="6"/>
        <w:spacing w:before="213"/>
        <w:ind w:left="1079"/>
      </w:pPr>
      <w:r>
        <w:rPr>
          <w:spacing w:val="-2"/>
        </w:rPr>
        <w:t>&lt;title&gt;Login&lt;/title&gt;</w:t>
      </w:r>
    </w:p>
    <w:p w14:paraId="47F8139C">
      <w:pPr>
        <w:pStyle w:val="6"/>
        <w:spacing w:before="216"/>
        <w:ind w:left="1079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r>
        <w:rPr>
          <w:spacing w:val="-4"/>
        </w:rPr>
        <w:t>rel="stylesheet"</w:t>
      </w:r>
      <w:r>
        <w:rPr>
          <w:spacing w:val="4"/>
        </w:rPr>
        <w:t xml:space="preserve"> </w:t>
      </w:r>
      <w:r>
        <w:rPr>
          <w:spacing w:val="-4"/>
        </w:rPr>
        <w:t>href="login.css"&gt;</w:t>
      </w:r>
    </w:p>
    <w:p w14:paraId="78FCA919">
      <w:pPr>
        <w:pStyle w:val="6"/>
        <w:spacing w:before="216"/>
        <w:ind w:left="1079"/>
      </w:pPr>
      <w:r>
        <w:rPr>
          <w:spacing w:val="-2"/>
        </w:rPr>
        <w:t>&lt;/head&gt;</w:t>
      </w:r>
    </w:p>
    <w:p w14:paraId="620079A0">
      <w:pPr>
        <w:pStyle w:val="6"/>
        <w:spacing w:before="194"/>
        <w:ind w:left="1079"/>
      </w:pPr>
      <w:r>
        <w:rPr>
          <w:spacing w:val="-2"/>
        </w:rPr>
        <w:t>&lt;body&gt;</w:t>
      </w:r>
    </w:p>
    <w:p w14:paraId="2AF10F6F">
      <w:pPr>
        <w:pStyle w:val="6"/>
        <w:spacing w:before="216"/>
        <w:ind w:left="1079"/>
      </w:pPr>
      <w:r>
        <w:rPr>
          <w:spacing w:val="-6"/>
        </w:rPr>
        <w:t>&lt;div</w:t>
      </w:r>
      <w:r>
        <w:rPr>
          <w:spacing w:val="35"/>
        </w:rPr>
        <w:t xml:space="preserve"> </w:t>
      </w:r>
      <w:r>
        <w:rPr>
          <w:spacing w:val="-6"/>
        </w:rPr>
        <w:t>class="login-container"&gt;</w:t>
      </w:r>
    </w:p>
    <w:p w14:paraId="32DCC220">
      <w:pPr>
        <w:pStyle w:val="6"/>
        <w:spacing w:before="194"/>
        <w:ind w:left="1079"/>
      </w:pPr>
      <w:r>
        <w:rPr>
          <w:spacing w:val="-2"/>
        </w:rPr>
        <w:t>&lt;h1&gt;Login&lt;/h1&gt;</w:t>
      </w:r>
    </w:p>
    <w:p w14:paraId="0629EBC2">
      <w:pPr>
        <w:pStyle w:val="6"/>
        <w:spacing w:before="216"/>
        <w:ind w:left="1079"/>
      </w:pPr>
      <w:r>
        <w:rPr>
          <w:spacing w:val="-4"/>
        </w:rPr>
        <w:t>&lt;form</w:t>
      </w:r>
      <w:r>
        <w:rPr>
          <w:spacing w:val="-5"/>
        </w:rPr>
        <w:t xml:space="preserve"> </w:t>
      </w:r>
      <w:r>
        <w:rPr>
          <w:spacing w:val="-2"/>
        </w:rPr>
        <w:t>id="loginForm"&gt;</w:t>
      </w:r>
    </w:p>
    <w:p w14:paraId="4A5C3D2B">
      <w:pPr>
        <w:pStyle w:val="6"/>
        <w:spacing w:before="214"/>
        <w:ind w:left="1079"/>
      </w:pPr>
      <w:r>
        <w:rPr>
          <w:spacing w:val="-2"/>
        </w:rPr>
        <w:t>&lt;label&gt;Username&lt;/label&gt;</w:t>
      </w:r>
    </w:p>
    <w:p w14:paraId="06957D6E">
      <w:pPr>
        <w:pStyle w:val="6"/>
        <w:spacing w:before="196"/>
        <w:ind w:left="1079"/>
      </w:pPr>
      <w:r>
        <w:rPr>
          <w:spacing w:val="-4"/>
        </w:rPr>
        <w:t>&lt;input</w:t>
      </w:r>
      <w:r>
        <w:rPr>
          <w:spacing w:val="-5"/>
        </w:rPr>
        <w:t xml:space="preserve"> </w:t>
      </w:r>
      <w:r>
        <w:rPr>
          <w:spacing w:val="-4"/>
        </w:rPr>
        <w:t>type="text"</w:t>
      </w:r>
      <w:r>
        <w:rPr>
          <w:spacing w:val="6"/>
        </w:rPr>
        <w:t xml:space="preserve"> </w:t>
      </w:r>
      <w:r>
        <w:rPr>
          <w:spacing w:val="-4"/>
        </w:rPr>
        <w:t>id="username"&gt;</w:t>
      </w:r>
    </w:p>
    <w:p w14:paraId="58031F57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5277F45D">
      <w:pPr>
        <w:pStyle w:val="6"/>
        <w:spacing w:before="33"/>
        <w:ind w:left="1079"/>
      </w:pPr>
      <w:r>
        <w:rPr>
          <w:spacing w:val="-2"/>
        </w:rPr>
        <w:t>&lt;label&gt;Password&lt;/label&gt;</w:t>
      </w:r>
    </w:p>
    <w:p w14:paraId="51DF9CAA">
      <w:pPr>
        <w:pStyle w:val="6"/>
        <w:spacing w:before="195"/>
        <w:ind w:left="1079"/>
      </w:pPr>
      <w:r>
        <w:rPr>
          <w:spacing w:val="-4"/>
        </w:rPr>
        <w:t>&lt;input</w:t>
      </w:r>
      <w:r>
        <w:rPr>
          <w:spacing w:val="-10"/>
        </w:rPr>
        <w:t xml:space="preserve"> </w:t>
      </w:r>
      <w:r>
        <w:rPr>
          <w:spacing w:val="-4"/>
        </w:rPr>
        <w:t>type="password"</w:t>
      </w:r>
      <w:r>
        <w:rPr>
          <w:spacing w:val="-2"/>
        </w:rPr>
        <w:t xml:space="preserve"> </w:t>
      </w:r>
      <w:r>
        <w:rPr>
          <w:spacing w:val="-4"/>
        </w:rPr>
        <w:t>id="password"&gt;</w:t>
      </w:r>
    </w:p>
    <w:p w14:paraId="10C3F8E2">
      <w:pPr>
        <w:pStyle w:val="6"/>
        <w:spacing w:before="216"/>
        <w:ind w:left="1079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id="errorMsg"&gt;&lt;/p&gt;</w:t>
      </w:r>
    </w:p>
    <w:p w14:paraId="20DD09EA">
      <w:pPr>
        <w:pStyle w:val="6"/>
        <w:spacing w:before="194"/>
        <w:ind w:left="1079"/>
      </w:pPr>
      <w:r>
        <w:rPr>
          <w:spacing w:val="-5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type="submit"&gt;Login&lt;/button&gt;</w:t>
      </w:r>
    </w:p>
    <w:p w14:paraId="09F4A9FF">
      <w:pPr>
        <w:pStyle w:val="6"/>
        <w:spacing w:before="216"/>
        <w:ind w:left="1079"/>
      </w:pPr>
      <w:r>
        <w:rPr>
          <w:spacing w:val="-2"/>
        </w:rPr>
        <w:t>&lt;/form&gt;</w:t>
      </w:r>
    </w:p>
    <w:p w14:paraId="11238FC8">
      <w:pPr>
        <w:pStyle w:val="6"/>
        <w:spacing w:before="194"/>
        <w:ind w:left="1079"/>
      </w:pPr>
      <w:r>
        <w:rPr>
          <w:spacing w:val="-2"/>
        </w:rPr>
        <w:t>&lt;/div&gt;</w:t>
      </w:r>
    </w:p>
    <w:p w14:paraId="0B50D57D">
      <w:pPr>
        <w:pStyle w:val="6"/>
        <w:spacing w:before="216"/>
        <w:ind w:left="1079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r>
        <w:rPr>
          <w:spacing w:val="-2"/>
        </w:rPr>
        <w:t>src="login.js"&gt;&lt;/script&gt;</w:t>
      </w:r>
    </w:p>
    <w:p w14:paraId="186EE3A3">
      <w:pPr>
        <w:pStyle w:val="6"/>
        <w:spacing w:before="213"/>
        <w:ind w:left="1079"/>
      </w:pPr>
      <w:r>
        <w:rPr>
          <w:spacing w:val="-2"/>
        </w:rPr>
        <w:t>&lt;/body&gt;</w:t>
      </w:r>
    </w:p>
    <w:p w14:paraId="20227341">
      <w:pPr>
        <w:pStyle w:val="6"/>
        <w:spacing w:before="197"/>
        <w:ind w:left="1079"/>
      </w:pPr>
      <w:r>
        <w:rPr>
          <w:spacing w:val="-2"/>
        </w:rPr>
        <w:t>&lt;/html&gt;</w:t>
      </w:r>
    </w:p>
    <w:p w14:paraId="176F5622">
      <w:pPr>
        <w:pStyle w:val="6"/>
        <w:ind w:left="0"/>
      </w:pPr>
    </w:p>
    <w:p w14:paraId="16D8AAC0">
      <w:pPr>
        <w:pStyle w:val="6"/>
        <w:spacing w:before="105"/>
        <w:ind w:left="0"/>
      </w:pPr>
    </w:p>
    <w:p w14:paraId="664D3DF2">
      <w:pPr>
        <w:pStyle w:val="2"/>
        <w:spacing w:before="1"/>
        <w:ind w:left="1079"/>
      </w:pPr>
      <w:r>
        <w:rPr>
          <w:spacing w:val="-2"/>
        </w:rPr>
        <w:t>REGISTRATION.HTML:</w:t>
      </w:r>
    </w:p>
    <w:p w14:paraId="3B60D216">
      <w:pPr>
        <w:pStyle w:val="6"/>
        <w:spacing w:before="194"/>
        <w:ind w:left="1079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6A3B711F">
      <w:pPr>
        <w:pStyle w:val="6"/>
        <w:spacing w:before="194"/>
        <w:ind w:left="1079"/>
      </w:pPr>
      <w:r>
        <w:rPr>
          <w:spacing w:val="-2"/>
        </w:rPr>
        <w:t>&lt;html&gt;</w:t>
      </w:r>
    </w:p>
    <w:p w14:paraId="4558A5A3">
      <w:pPr>
        <w:pStyle w:val="6"/>
        <w:spacing w:before="197"/>
        <w:ind w:left="1079"/>
      </w:pPr>
      <w:r>
        <w:rPr>
          <w:spacing w:val="-2"/>
        </w:rPr>
        <w:t>&lt;head&gt;</w:t>
      </w:r>
    </w:p>
    <w:p w14:paraId="2438EE35">
      <w:pPr>
        <w:pStyle w:val="6"/>
        <w:spacing w:before="213"/>
        <w:ind w:left="1079"/>
      </w:pPr>
      <w:r>
        <w:rPr>
          <w:spacing w:val="-4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 w14:paraId="172F368A">
      <w:pPr>
        <w:pStyle w:val="6"/>
        <w:spacing w:before="216"/>
        <w:ind w:left="1079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r>
        <w:rPr>
          <w:spacing w:val="-4"/>
        </w:rPr>
        <w:t>rel="stylesheet"</w:t>
      </w:r>
      <w:r>
        <w:rPr>
          <w:spacing w:val="4"/>
        </w:rPr>
        <w:t xml:space="preserve"> </w:t>
      </w:r>
      <w:r>
        <w:rPr>
          <w:spacing w:val="-4"/>
        </w:rPr>
        <w:t>href="style.css"&gt;</w:t>
      </w:r>
    </w:p>
    <w:p w14:paraId="3FF69721">
      <w:pPr>
        <w:pStyle w:val="6"/>
        <w:spacing w:before="195"/>
        <w:ind w:left="1079"/>
      </w:pPr>
      <w:r>
        <w:rPr>
          <w:spacing w:val="-2"/>
        </w:rPr>
        <w:t>&lt;/head&gt;</w:t>
      </w:r>
    </w:p>
    <w:p w14:paraId="404C0EB0">
      <w:pPr>
        <w:pStyle w:val="6"/>
        <w:spacing w:before="216"/>
        <w:ind w:left="1079"/>
      </w:pPr>
      <w:r>
        <w:rPr>
          <w:spacing w:val="-2"/>
        </w:rPr>
        <w:t>&lt;body&gt;</w:t>
      </w:r>
    </w:p>
    <w:p w14:paraId="35D8F64D">
      <w:pPr>
        <w:pStyle w:val="6"/>
        <w:spacing w:before="215"/>
        <w:ind w:left="1079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1D415898">
      <w:pPr>
        <w:pStyle w:val="6"/>
        <w:spacing w:before="214"/>
        <w:ind w:left="1079"/>
      </w:pPr>
      <w:r>
        <w:rPr>
          <w:spacing w:val="-4"/>
        </w:rPr>
        <w:t>&lt;h1&gt;Student</w:t>
      </w:r>
      <w:r>
        <w:rPr>
          <w:spacing w:val="1"/>
        </w:rPr>
        <w:t xml:space="preserve"> </w:t>
      </w:r>
      <w:r>
        <w:rPr>
          <w:spacing w:val="-2"/>
        </w:rPr>
        <w:t>Registration&lt;/h1&gt;</w:t>
      </w:r>
    </w:p>
    <w:p w14:paraId="1236E4F5">
      <w:pPr>
        <w:pStyle w:val="6"/>
        <w:spacing w:before="196"/>
        <w:ind w:left="1079"/>
      </w:pPr>
      <w:r>
        <w:rPr>
          <w:spacing w:val="-4"/>
        </w:rPr>
        <w:t>&lt;button</w:t>
      </w:r>
      <w:r>
        <w:rPr>
          <w:spacing w:val="-10"/>
        </w:rPr>
        <w:t xml:space="preserve"> </w:t>
      </w:r>
      <w:r>
        <w:rPr>
          <w:spacing w:val="-4"/>
        </w:rPr>
        <w:t>onclick="goHome()"</w:t>
      </w:r>
      <w:r>
        <w:rPr>
          <w:spacing w:val="16"/>
        </w:rPr>
        <w:t xml:space="preserve"> </w:t>
      </w:r>
      <w:r>
        <w:rPr>
          <w:spacing w:val="-4"/>
        </w:rPr>
        <w:t>class="home-btn"&gt;Home&lt;/button&gt;</w:t>
      </w:r>
    </w:p>
    <w:p w14:paraId="06783E9F">
      <w:pPr>
        <w:pStyle w:val="6"/>
        <w:spacing w:before="214"/>
        <w:ind w:left="1079"/>
      </w:pPr>
      <w:r>
        <w:rPr>
          <w:spacing w:val="-4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id="studentForm"&gt;</w:t>
      </w:r>
    </w:p>
    <w:p w14:paraId="38B1D9CE">
      <w:pPr>
        <w:pStyle w:val="6"/>
        <w:spacing w:before="197"/>
        <w:ind w:left="1079"/>
      </w:pPr>
      <w:r>
        <w:rPr>
          <w:spacing w:val="-2"/>
        </w:rPr>
        <w:t>&lt;label&gt;Name&lt;/label&gt;</w:t>
      </w:r>
    </w:p>
    <w:p w14:paraId="5C928AAB">
      <w:pPr>
        <w:pStyle w:val="6"/>
        <w:spacing w:before="213"/>
        <w:ind w:left="1079"/>
      </w:pPr>
      <w:r>
        <w:rPr>
          <w:spacing w:val="-4"/>
        </w:rPr>
        <w:t>&lt;input</w:t>
      </w:r>
      <w:r>
        <w:rPr>
          <w:spacing w:val="-13"/>
        </w:rPr>
        <w:t xml:space="preserve"> </w:t>
      </w:r>
      <w:r>
        <w:rPr>
          <w:spacing w:val="-4"/>
        </w:rPr>
        <w:t>type="text"</w:t>
      </w:r>
      <w:r>
        <w:t xml:space="preserve"> </w:t>
      </w:r>
      <w:r>
        <w:rPr>
          <w:spacing w:val="-4"/>
        </w:rPr>
        <w:t>id="name"</w:t>
      </w:r>
      <w:r>
        <w:rPr>
          <w:spacing w:val="1"/>
        </w:rPr>
        <w:t xml:space="preserve"> </w:t>
      </w:r>
      <w:r>
        <w:rPr>
          <w:spacing w:val="-4"/>
        </w:rPr>
        <w:t>placeholder="Enter</w:t>
      </w:r>
      <w:r>
        <w:rPr>
          <w:spacing w:val="8"/>
        </w:rPr>
        <w:t xml:space="preserve"> </w:t>
      </w:r>
      <w:r>
        <w:rPr>
          <w:spacing w:val="-4"/>
        </w:rPr>
        <w:t>your</w:t>
      </w:r>
      <w:r>
        <w:rPr>
          <w:spacing w:val="-5"/>
        </w:rPr>
        <w:t xml:space="preserve"> </w:t>
      </w:r>
      <w:r>
        <w:rPr>
          <w:spacing w:val="-4"/>
        </w:rPr>
        <w:t>name"</w:t>
      </w:r>
      <w:r>
        <w:rPr>
          <w:spacing w:val="7"/>
        </w:rPr>
        <w:t xml:space="preserve"> </w:t>
      </w:r>
      <w:r>
        <w:rPr>
          <w:spacing w:val="-4"/>
        </w:rPr>
        <w:t>required&gt;</w:t>
      </w:r>
    </w:p>
    <w:p w14:paraId="1A5AD4D5">
      <w:pPr>
        <w:pStyle w:val="6"/>
        <w:spacing w:before="216"/>
        <w:ind w:left="1079"/>
      </w:pPr>
      <w:r>
        <w:rPr>
          <w:spacing w:val="-2"/>
        </w:rPr>
        <w:t>&lt;label&gt;Email&lt;/label&gt;</w:t>
      </w:r>
    </w:p>
    <w:p w14:paraId="40AABB0A">
      <w:pPr>
        <w:pStyle w:val="6"/>
        <w:spacing w:before="194"/>
        <w:ind w:left="1079"/>
      </w:pPr>
      <w:r>
        <w:rPr>
          <w:spacing w:val="-4"/>
        </w:rPr>
        <w:t>&lt;input</w:t>
      </w:r>
      <w:r>
        <w:rPr>
          <w:spacing w:val="-10"/>
        </w:rPr>
        <w:t xml:space="preserve"> </w:t>
      </w:r>
      <w:r>
        <w:rPr>
          <w:spacing w:val="-4"/>
        </w:rPr>
        <w:t>type="email"</w:t>
      </w:r>
      <w:r>
        <w:rPr>
          <w:spacing w:val="10"/>
        </w:rPr>
        <w:t xml:space="preserve"> </w:t>
      </w:r>
      <w:r>
        <w:rPr>
          <w:spacing w:val="-4"/>
        </w:rPr>
        <w:t>id="email"</w:t>
      </w:r>
      <w:r>
        <w:rPr>
          <w:spacing w:val="15"/>
        </w:rPr>
        <w:t xml:space="preserve"> </w:t>
      </w:r>
      <w:r>
        <w:rPr>
          <w:spacing w:val="-4"/>
        </w:rPr>
        <w:t>placeholder="Enter</w:t>
      </w:r>
      <w:r>
        <w:rPr>
          <w:spacing w:val="6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r>
        <w:rPr>
          <w:spacing w:val="-4"/>
        </w:rPr>
        <w:t>email"</w:t>
      </w:r>
      <w:r>
        <w:rPr>
          <w:spacing w:val="11"/>
        </w:rPr>
        <w:t xml:space="preserve"> </w:t>
      </w:r>
      <w:r>
        <w:rPr>
          <w:spacing w:val="-4"/>
        </w:rPr>
        <w:t>required&gt;</w:t>
      </w:r>
    </w:p>
    <w:p w14:paraId="5E407F26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5B2F5737">
      <w:pPr>
        <w:pStyle w:val="6"/>
        <w:spacing w:before="33"/>
        <w:ind w:left="1079"/>
      </w:pPr>
      <w:r>
        <w:rPr>
          <w:spacing w:val="-2"/>
        </w:rPr>
        <w:t>&lt;label&gt;Date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 w14:paraId="78D1C25E">
      <w:pPr>
        <w:pStyle w:val="6"/>
        <w:spacing w:before="195"/>
        <w:ind w:left="1079"/>
      </w:pPr>
      <w:r>
        <w:rPr>
          <w:spacing w:val="-4"/>
        </w:rPr>
        <w:t>&lt;input</w:t>
      </w:r>
      <w:r>
        <w:rPr>
          <w:spacing w:val="-2"/>
        </w:rPr>
        <w:t xml:space="preserve"> </w:t>
      </w:r>
      <w:r>
        <w:rPr>
          <w:spacing w:val="-4"/>
        </w:rPr>
        <w:t>type="date"</w:t>
      </w:r>
      <w:r>
        <w:rPr>
          <w:spacing w:val="-1"/>
        </w:rPr>
        <w:t xml:space="preserve"> </w:t>
      </w:r>
      <w:r>
        <w:rPr>
          <w:spacing w:val="-4"/>
        </w:rPr>
        <w:t>id="dob"</w:t>
      </w:r>
      <w:r>
        <w:rPr>
          <w:spacing w:val="2"/>
        </w:rPr>
        <w:t xml:space="preserve"> </w:t>
      </w:r>
      <w:r>
        <w:rPr>
          <w:spacing w:val="-4"/>
        </w:rPr>
        <w:t>required&gt;</w:t>
      </w:r>
    </w:p>
    <w:p w14:paraId="06C5829E">
      <w:pPr>
        <w:pStyle w:val="6"/>
        <w:spacing w:before="216"/>
        <w:ind w:left="1079"/>
      </w:pPr>
      <w:r>
        <w:rPr>
          <w:spacing w:val="-2"/>
        </w:rPr>
        <w:t>&lt;label&gt;Department&lt;/label&gt;</w:t>
      </w:r>
    </w:p>
    <w:p w14:paraId="2B4DD741">
      <w:pPr>
        <w:pStyle w:val="6"/>
        <w:spacing w:before="194"/>
        <w:ind w:left="1079"/>
      </w:pPr>
      <w:r>
        <w:rPr>
          <w:spacing w:val="-4"/>
        </w:rPr>
        <w:t>&lt;select</w:t>
      </w:r>
      <w:r>
        <w:rPr>
          <w:spacing w:val="18"/>
        </w:rPr>
        <w:t xml:space="preserve"> </w:t>
      </w:r>
      <w:r>
        <w:rPr>
          <w:spacing w:val="-4"/>
        </w:rPr>
        <w:t>id="department"</w:t>
      </w:r>
      <w:r>
        <w:rPr>
          <w:spacing w:val="-11"/>
        </w:rPr>
        <w:t xml:space="preserve"> </w:t>
      </w:r>
      <w:r>
        <w:rPr>
          <w:spacing w:val="-4"/>
        </w:rPr>
        <w:t>required&gt;</w:t>
      </w:r>
    </w:p>
    <w:p w14:paraId="3C581735">
      <w:pPr>
        <w:pStyle w:val="6"/>
        <w:spacing w:before="216"/>
        <w:ind w:left="1079"/>
      </w:pPr>
      <w:r>
        <w:rPr>
          <w:spacing w:val="-4"/>
        </w:rPr>
        <w:t>&lt;option</w:t>
      </w:r>
      <w:r>
        <w:rPr>
          <w:spacing w:val="-7"/>
        </w:rPr>
        <w:t xml:space="preserve"> </w:t>
      </w:r>
      <w:r>
        <w:rPr>
          <w:spacing w:val="-4"/>
        </w:rPr>
        <w:t>value=""&gt;Select</w:t>
      </w:r>
      <w:r>
        <w:rPr>
          <w:spacing w:val="5"/>
        </w:rPr>
        <w:t xml:space="preserve"> </w:t>
      </w:r>
      <w:r>
        <w:rPr>
          <w:spacing w:val="-4"/>
        </w:rPr>
        <w:t>Department&lt;/option&gt;</w:t>
      </w:r>
    </w:p>
    <w:p w14:paraId="4467B860">
      <w:pPr>
        <w:pStyle w:val="6"/>
        <w:spacing w:before="194"/>
        <w:ind w:left="1079"/>
      </w:pPr>
      <w:r>
        <w:rPr>
          <w:spacing w:val="-2"/>
        </w:rPr>
        <w:t>&lt;option&gt;CSE&lt;/option&gt;</w:t>
      </w:r>
    </w:p>
    <w:p w14:paraId="326527AD">
      <w:pPr>
        <w:pStyle w:val="6"/>
        <w:spacing w:before="216"/>
        <w:ind w:left="1079"/>
      </w:pPr>
      <w:r>
        <w:rPr>
          <w:spacing w:val="-2"/>
        </w:rPr>
        <w:t>&lt;option&gt;IT&lt;/option&gt;</w:t>
      </w:r>
    </w:p>
    <w:p w14:paraId="3BEB082A">
      <w:pPr>
        <w:pStyle w:val="6"/>
        <w:spacing w:before="213"/>
        <w:ind w:left="1079"/>
      </w:pPr>
      <w:r>
        <w:rPr>
          <w:spacing w:val="-2"/>
        </w:rPr>
        <w:t>&lt;option&gt;ECE&lt;/option&gt;</w:t>
      </w:r>
    </w:p>
    <w:p w14:paraId="214D700E">
      <w:pPr>
        <w:pStyle w:val="6"/>
        <w:spacing w:before="197"/>
        <w:ind w:left="1079"/>
      </w:pPr>
      <w:r>
        <w:rPr>
          <w:spacing w:val="-2"/>
        </w:rPr>
        <w:t>&lt;option&gt;MECH&lt;/option&gt;</w:t>
      </w:r>
    </w:p>
    <w:p w14:paraId="5043A9DD">
      <w:pPr>
        <w:pStyle w:val="6"/>
        <w:spacing w:before="214"/>
        <w:ind w:left="1079"/>
      </w:pPr>
      <w:r>
        <w:rPr>
          <w:spacing w:val="-2"/>
        </w:rPr>
        <w:t>&lt;/select&gt;</w:t>
      </w:r>
    </w:p>
    <w:p w14:paraId="13B0A424">
      <w:pPr>
        <w:pStyle w:val="6"/>
        <w:spacing w:before="216"/>
        <w:ind w:left="1079"/>
      </w:pPr>
      <w:r>
        <w:rPr>
          <w:spacing w:val="-2"/>
        </w:rPr>
        <w:t>&lt;label&gt;Phone&lt;/label&gt;</w:t>
      </w:r>
    </w:p>
    <w:p w14:paraId="6E55FC41">
      <w:pPr>
        <w:pStyle w:val="6"/>
        <w:spacing w:before="216"/>
        <w:ind w:left="1079"/>
      </w:pPr>
      <w:r>
        <w:rPr>
          <w:spacing w:val="-4"/>
        </w:rPr>
        <w:t>&lt;input</w:t>
      </w:r>
      <w:r>
        <w:rPr>
          <w:spacing w:val="-11"/>
        </w:rPr>
        <w:t xml:space="preserve"> </w:t>
      </w:r>
      <w:r>
        <w:rPr>
          <w:spacing w:val="-4"/>
        </w:rPr>
        <w:t>type="text"</w:t>
      </w:r>
      <w:r>
        <w:rPr>
          <w:spacing w:val="5"/>
        </w:rPr>
        <w:t xml:space="preserve"> </w:t>
      </w:r>
      <w:r>
        <w:rPr>
          <w:spacing w:val="-4"/>
        </w:rPr>
        <w:t>id="phone"</w:t>
      </w:r>
      <w:r>
        <w:rPr>
          <w:spacing w:val="-7"/>
        </w:rPr>
        <w:t xml:space="preserve"> </w:t>
      </w:r>
      <w:r>
        <w:rPr>
          <w:spacing w:val="-4"/>
        </w:rPr>
        <w:t>placeholder="Enter</w:t>
      </w:r>
      <w:r>
        <w:rPr>
          <w:spacing w:val="11"/>
        </w:rPr>
        <w:t xml:space="preserve"> </w:t>
      </w:r>
      <w:r>
        <w:rPr>
          <w:spacing w:val="-4"/>
        </w:rPr>
        <w:t>phone</w:t>
      </w:r>
      <w:r>
        <w:rPr>
          <w:spacing w:val="-3"/>
        </w:rPr>
        <w:t xml:space="preserve"> </w:t>
      </w:r>
      <w:r>
        <w:rPr>
          <w:spacing w:val="-4"/>
        </w:rPr>
        <w:t>number"</w:t>
      </w:r>
      <w:r>
        <w:rPr>
          <w:spacing w:val="-3"/>
        </w:rPr>
        <w:t xml:space="preserve"> </w:t>
      </w:r>
      <w:r>
        <w:rPr>
          <w:spacing w:val="-4"/>
        </w:rPr>
        <w:t>required&gt;</w:t>
      </w:r>
    </w:p>
    <w:p w14:paraId="6777D5A9">
      <w:pPr>
        <w:pStyle w:val="6"/>
        <w:spacing w:before="213"/>
        <w:ind w:left="1079"/>
      </w:pPr>
      <w:r>
        <w:rPr>
          <w:spacing w:val="-5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type="submit"&gt;Register&lt;/button&gt;</w:t>
      </w:r>
    </w:p>
    <w:p w14:paraId="5609E52D">
      <w:pPr>
        <w:pStyle w:val="6"/>
        <w:spacing w:before="197"/>
        <w:ind w:left="1079"/>
      </w:pPr>
      <w:r>
        <w:rPr>
          <w:spacing w:val="-2"/>
        </w:rPr>
        <w:t>&lt;/form&gt;</w:t>
      </w:r>
    </w:p>
    <w:p w14:paraId="4AEA7227">
      <w:pPr>
        <w:pStyle w:val="6"/>
        <w:spacing w:before="213"/>
        <w:ind w:left="1079"/>
      </w:pPr>
      <w:r>
        <w:rPr>
          <w:spacing w:val="-2"/>
        </w:rPr>
        <w:t>&lt;/div&gt;</w:t>
      </w:r>
    </w:p>
    <w:p w14:paraId="11001640">
      <w:pPr>
        <w:pStyle w:val="6"/>
        <w:spacing w:before="216"/>
        <w:ind w:left="1079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r>
        <w:rPr>
          <w:spacing w:val="-2"/>
        </w:rPr>
        <w:t>src="script.js"&gt;&lt;/script&gt;</w:t>
      </w:r>
    </w:p>
    <w:p w14:paraId="12C2D69F">
      <w:pPr>
        <w:pStyle w:val="6"/>
        <w:spacing w:before="195"/>
        <w:ind w:left="1079"/>
      </w:pPr>
      <w:r>
        <w:rPr>
          <w:spacing w:val="-2"/>
        </w:rPr>
        <w:t>&lt;/body&gt;</w:t>
      </w:r>
    </w:p>
    <w:p w14:paraId="5594C6CC">
      <w:pPr>
        <w:pStyle w:val="6"/>
        <w:spacing w:before="216"/>
        <w:ind w:left="1079"/>
      </w:pPr>
      <w:r>
        <w:rPr>
          <w:spacing w:val="-2"/>
        </w:rPr>
        <w:t>&lt;/html&gt;</w:t>
      </w:r>
    </w:p>
    <w:p w14:paraId="18436A30">
      <w:pPr>
        <w:pStyle w:val="6"/>
        <w:ind w:left="0"/>
      </w:pPr>
    </w:p>
    <w:p w14:paraId="32EF795B">
      <w:pPr>
        <w:pStyle w:val="6"/>
        <w:spacing w:before="104"/>
        <w:ind w:left="0"/>
      </w:pPr>
    </w:p>
    <w:p w14:paraId="1D056239">
      <w:pPr>
        <w:pStyle w:val="2"/>
        <w:spacing w:before="1"/>
        <w:ind w:left="1079"/>
      </w:pPr>
      <w:r>
        <w:rPr>
          <w:spacing w:val="-2"/>
        </w:rPr>
        <w:t>STYLE.CSS:</w:t>
      </w:r>
    </w:p>
    <w:p w14:paraId="2632B7AE">
      <w:pPr>
        <w:pStyle w:val="6"/>
        <w:spacing w:before="194"/>
        <w:ind w:left="1079"/>
      </w:pPr>
      <w:r>
        <w:rPr>
          <w:spacing w:val="-2"/>
        </w:rPr>
        <w:t>body{</w:t>
      </w:r>
    </w:p>
    <w:p w14:paraId="163857A7">
      <w:pPr>
        <w:pStyle w:val="6"/>
        <w:spacing w:before="216"/>
        <w:ind w:left="1079"/>
      </w:pPr>
      <w:r>
        <w:rPr>
          <w:spacing w:val="-4"/>
        </w:rPr>
        <w:t>font-family:</w:t>
      </w:r>
      <w:r>
        <w:rPr>
          <w:spacing w:val="-12"/>
        </w:rPr>
        <w:t xml:space="preserve"> </w:t>
      </w:r>
      <w:r>
        <w:rPr>
          <w:spacing w:val="-4"/>
        </w:rPr>
        <w:t>'Segoe</w:t>
      </w:r>
      <w:r>
        <w:rPr>
          <w:spacing w:val="2"/>
        </w:rPr>
        <w:t xml:space="preserve"> </w:t>
      </w:r>
      <w:r>
        <w:rPr>
          <w:spacing w:val="-4"/>
        </w:rPr>
        <w:t>UI',</w:t>
      </w:r>
      <w:r>
        <w:rPr>
          <w:spacing w:val="3"/>
        </w:rPr>
        <w:t xml:space="preserve"> </w:t>
      </w:r>
      <w:r>
        <w:rPr>
          <w:spacing w:val="-4"/>
        </w:rPr>
        <w:t>sans-serif;</w:t>
      </w:r>
    </w:p>
    <w:p w14:paraId="03E01AC2">
      <w:pPr>
        <w:pStyle w:val="6"/>
        <w:spacing w:before="134" w:line="417" w:lineRule="auto"/>
        <w:ind w:left="1079" w:right="2432"/>
      </w:pPr>
      <w:r>
        <w:rPr>
          <w:spacing w:val="-4"/>
        </w:rPr>
        <w:t xml:space="preserve">background: linear-gradient(135deg,#0f2027,#203a43,#2c5364); </w:t>
      </w:r>
      <w:r>
        <w:rPr>
          <w:spacing w:val="-2"/>
        </w:rPr>
        <w:t>height:100vh;</w:t>
      </w:r>
    </w:p>
    <w:p w14:paraId="1A78B390">
      <w:pPr>
        <w:pStyle w:val="6"/>
        <w:spacing w:before="58"/>
        <w:ind w:left="1079"/>
      </w:pPr>
      <w:r>
        <w:rPr>
          <w:spacing w:val="-2"/>
        </w:rPr>
        <w:t>display:flex;</w:t>
      </w:r>
    </w:p>
    <w:p w14:paraId="705DE207">
      <w:pPr>
        <w:pStyle w:val="6"/>
        <w:spacing w:before="195"/>
        <w:ind w:left="1079"/>
      </w:pPr>
      <w:r>
        <w:rPr>
          <w:spacing w:val="-9"/>
        </w:rPr>
        <w:t>justify-</w:t>
      </w:r>
      <w:r>
        <w:rPr>
          <w:spacing w:val="-2"/>
        </w:rPr>
        <w:t>content:center;</w:t>
      </w:r>
    </w:p>
    <w:p w14:paraId="124D1D03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8D41BE3">
      <w:pPr>
        <w:pStyle w:val="6"/>
        <w:spacing w:before="33" w:line="400" w:lineRule="auto"/>
        <w:ind w:left="1079" w:right="7368"/>
      </w:pPr>
      <w:r>
        <w:rPr>
          <w:spacing w:val="-6"/>
        </w:rPr>
        <w:t xml:space="preserve">align-items:center; </w:t>
      </w:r>
      <w:r>
        <w:rPr>
          <w:spacing w:val="-2"/>
        </w:rPr>
        <w:t>margin:0;</w:t>
      </w:r>
    </w:p>
    <w:p w14:paraId="59605D6F">
      <w:pPr>
        <w:spacing w:before="18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A94F77D">
      <w:pPr>
        <w:pStyle w:val="6"/>
        <w:spacing w:before="278"/>
        <w:ind w:left="0"/>
      </w:pPr>
    </w:p>
    <w:p w14:paraId="2CA2D1CE">
      <w:pPr>
        <w:pStyle w:val="6"/>
        <w:spacing w:line="408" w:lineRule="auto"/>
        <w:ind w:left="1079" w:right="7988"/>
      </w:pPr>
      <w:r>
        <w:rPr>
          <w:spacing w:val="-2"/>
        </w:rPr>
        <w:t xml:space="preserve">.container{ width:420px; </w:t>
      </w:r>
      <w:r>
        <w:rPr>
          <w:spacing w:val="-9"/>
        </w:rPr>
        <w:t>padding:35px;</w:t>
      </w:r>
    </w:p>
    <w:p w14:paraId="173C9759">
      <w:pPr>
        <w:pStyle w:val="6"/>
        <w:spacing w:before="1" w:line="408" w:lineRule="auto"/>
        <w:ind w:left="1079" w:right="6407"/>
      </w:pPr>
      <w:r>
        <w:rPr>
          <w:spacing w:val="-8"/>
        </w:rPr>
        <w:t xml:space="preserve">background:rgba(255,255,255,0.08); </w:t>
      </w:r>
      <w:r>
        <w:rPr>
          <w:spacing w:val="-2"/>
        </w:rPr>
        <w:t>border-radius:18px;</w:t>
      </w:r>
    </w:p>
    <w:p w14:paraId="3F21DCA6">
      <w:pPr>
        <w:pStyle w:val="6"/>
        <w:spacing w:before="133"/>
        <w:ind w:left="1079"/>
      </w:pPr>
      <w:r>
        <w:rPr>
          <w:spacing w:val="-4"/>
        </w:rPr>
        <w:t>backdrop-filter:</w:t>
      </w:r>
      <w:r>
        <w:rPr>
          <w:spacing w:val="-6"/>
        </w:rPr>
        <w:t xml:space="preserve"> </w:t>
      </w:r>
      <w:r>
        <w:rPr>
          <w:spacing w:val="-4"/>
        </w:rPr>
        <w:t>blur(10px);</w:t>
      </w:r>
    </w:p>
    <w:p w14:paraId="3C15F3DA">
      <w:pPr>
        <w:pStyle w:val="6"/>
        <w:spacing w:before="194"/>
        <w:ind w:left="1079"/>
      </w:pPr>
      <w:r>
        <w:rPr>
          <w:spacing w:val="-4"/>
        </w:rPr>
        <w:t>box-shadow:0 10px</w:t>
      </w:r>
      <w:r>
        <w:rPr>
          <w:spacing w:val="-8"/>
        </w:rPr>
        <w:t xml:space="preserve"> </w:t>
      </w:r>
      <w:r>
        <w:rPr>
          <w:spacing w:val="-4"/>
        </w:rPr>
        <w:t>35px</w:t>
      </w:r>
      <w:r>
        <w:rPr>
          <w:spacing w:val="-10"/>
        </w:rPr>
        <w:t xml:space="preserve"> </w:t>
      </w:r>
      <w:r>
        <w:rPr>
          <w:spacing w:val="-4"/>
        </w:rPr>
        <w:t>rgba(0,0,0,0.6);</w:t>
      </w:r>
    </w:p>
    <w:p w14:paraId="74624C33"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30F24C9">
      <w:pPr>
        <w:pStyle w:val="6"/>
        <w:ind w:left="0"/>
      </w:pPr>
    </w:p>
    <w:p w14:paraId="4F8E9EB5">
      <w:pPr>
        <w:pStyle w:val="6"/>
        <w:spacing w:before="105"/>
        <w:ind w:left="0"/>
      </w:pPr>
    </w:p>
    <w:p w14:paraId="59E4AD3C">
      <w:pPr>
        <w:pStyle w:val="6"/>
        <w:ind w:left="1079"/>
      </w:pPr>
      <w:r>
        <w:rPr>
          <w:spacing w:val="-5"/>
        </w:rPr>
        <w:t>h1{</w:t>
      </w:r>
    </w:p>
    <w:p w14:paraId="4DE50D05">
      <w:pPr>
        <w:pStyle w:val="6"/>
        <w:spacing w:before="134" w:line="400" w:lineRule="auto"/>
        <w:ind w:left="1079" w:right="8092"/>
      </w:pPr>
      <w:r>
        <w:rPr>
          <w:spacing w:val="-4"/>
        </w:rPr>
        <w:t xml:space="preserve">text-align:center; </w:t>
      </w:r>
      <w:r>
        <w:rPr>
          <w:spacing w:val="-2"/>
        </w:rPr>
        <w:t>color:white;</w:t>
      </w:r>
    </w:p>
    <w:p w14:paraId="1F2102D3">
      <w:pPr>
        <w:pStyle w:val="6"/>
        <w:spacing w:before="78"/>
        <w:ind w:left="1079"/>
      </w:pPr>
      <w:r>
        <w:rPr>
          <w:spacing w:val="-9"/>
        </w:rPr>
        <w:t>margin-</w:t>
      </w:r>
      <w:r>
        <w:rPr>
          <w:spacing w:val="-2"/>
        </w:rPr>
        <w:t>bottom:25px;</w:t>
      </w:r>
    </w:p>
    <w:p w14:paraId="4D650BDC">
      <w:pPr>
        <w:spacing w:before="194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FA9BE8A">
      <w:pPr>
        <w:pStyle w:val="6"/>
        <w:ind w:left="0"/>
      </w:pPr>
    </w:p>
    <w:p w14:paraId="42DAE964">
      <w:pPr>
        <w:pStyle w:val="6"/>
        <w:spacing w:before="105"/>
        <w:ind w:left="0"/>
      </w:pPr>
    </w:p>
    <w:p w14:paraId="41FD3740">
      <w:pPr>
        <w:pStyle w:val="6"/>
        <w:ind w:left="1079"/>
      </w:pPr>
      <w:r>
        <w:rPr>
          <w:spacing w:val="-5"/>
        </w:rPr>
        <w:t>h2{</w:t>
      </w:r>
    </w:p>
    <w:p w14:paraId="0EC4EE89">
      <w:pPr>
        <w:pStyle w:val="6"/>
        <w:spacing w:before="137" w:line="408" w:lineRule="auto"/>
        <w:ind w:left="1079" w:right="8094"/>
      </w:pPr>
      <w:r>
        <w:rPr>
          <w:spacing w:val="-4"/>
        </w:rPr>
        <w:t xml:space="preserve">text-align:center; </w:t>
      </w:r>
      <w:r>
        <w:rPr>
          <w:spacing w:val="-2"/>
        </w:rPr>
        <w:t xml:space="preserve">color:white; </w:t>
      </w:r>
      <w:r>
        <w:rPr>
          <w:spacing w:val="-6"/>
        </w:rPr>
        <w:t>margin-top:30px;</w:t>
      </w:r>
    </w:p>
    <w:p w14:paraId="11E5E21C">
      <w:pPr>
        <w:spacing w:before="74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43A4D8A">
      <w:pPr>
        <w:pStyle w:val="6"/>
        <w:ind w:left="0"/>
      </w:pPr>
    </w:p>
    <w:p w14:paraId="15422822">
      <w:pPr>
        <w:pStyle w:val="6"/>
        <w:spacing w:before="85"/>
        <w:ind w:left="0"/>
      </w:pPr>
    </w:p>
    <w:p w14:paraId="2B25E9A1">
      <w:pPr>
        <w:pStyle w:val="6"/>
        <w:ind w:left="1079"/>
      </w:pPr>
      <w:r>
        <w:rPr>
          <w:spacing w:val="-2"/>
        </w:rPr>
        <w:t>form{</w:t>
      </w:r>
    </w:p>
    <w:p w14:paraId="4049FF30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55442B3D">
      <w:pPr>
        <w:pStyle w:val="6"/>
        <w:spacing w:before="33"/>
        <w:ind w:left="1079"/>
      </w:pPr>
      <w:r>
        <w:rPr>
          <w:spacing w:val="-2"/>
        </w:rPr>
        <w:t>display:flex;</w:t>
      </w:r>
    </w:p>
    <w:p w14:paraId="630DEE84">
      <w:pPr>
        <w:pStyle w:val="6"/>
        <w:spacing w:before="195"/>
        <w:ind w:left="1079"/>
      </w:pPr>
      <w:r>
        <w:rPr>
          <w:spacing w:val="-12"/>
        </w:rPr>
        <w:t>flex-</w:t>
      </w:r>
      <w:r>
        <w:rPr>
          <w:spacing w:val="-2"/>
        </w:rPr>
        <w:t>direction:column;</w:t>
      </w:r>
    </w:p>
    <w:p w14:paraId="6C8AB538"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07231B3">
      <w:pPr>
        <w:pStyle w:val="6"/>
        <w:spacing w:before="278"/>
        <w:ind w:left="0"/>
      </w:pPr>
    </w:p>
    <w:p w14:paraId="77CF67CF">
      <w:pPr>
        <w:pStyle w:val="6"/>
        <w:spacing w:line="408" w:lineRule="auto"/>
        <w:ind w:left="1079" w:right="8377"/>
      </w:pPr>
      <w:r>
        <w:rPr>
          <w:spacing w:val="-2"/>
        </w:rPr>
        <w:t xml:space="preserve">label{ color:#ddd; </w:t>
      </w:r>
      <w:r>
        <w:rPr>
          <w:spacing w:val="-8"/>
        </w:rPr>
        <w:t>font-size:14px;</w:t>
      </w:r>
    </w:p>
    <w:p w14:paraId="67152F4B">
      <w:pPr>
        <w:pStyle w:val="6"/>
        <w:spacing w:before="1" w:line="408" w:lineRule="auto"/>
        <w:ind w:left="1079" w:right="7813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2DDCE6D2">
      <w:pPr>
        <w:spacing w:before="132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D88F7DC">
      <w:pPr>
        <w:pStyle w:val="6"/>
        <w:spacing w:before="278"/>
        <w:ind w:left="0"/>
      </w:pPr>
    </w:p>
    <w:p w14:paraId="482B22B9">
      <w:pPr>
        <w:pStyle w:val="6"/>
        <w:spacing w:line="408" w:lineRule="auto"/>
        <w:ind w:left="1079" w:right="8029"/>
      </w:pPr>
      <w:r>
        <w:rPr>
          <w:spacing w:val="-2"/>
        </w:rPr>
        <w:t xml:space="preserve">input,select{ width:100%; padding:12px; border:none; </w:t>
      </w:r>
      <w:r>
        <w:rPr>
          <w:spacing w:val="-8"/>
        </w:rPr>
        <w:t>border-radius:8px;</w:t>
      </w:r>
    </w:p>
    <w:p w14:paraId="672F48EA">
      <w:pPr>
        <w:pStyle w:val="6"/>
        <w:spacing w:before="2" w:line="408" w:lineRule="auto"/>
        <w:ind w:left="1079" w:right="6767"/>
      </w:pPr>
      <w:r>
        <w:rPr>
          <w:spacing w:val="-8"/>
        </w:rPr>
        <w:t xml:space="preserve">background:#27496d; </w:t>
      </w:r>
      <w:r>
        <w:rPr>
          <w:spacing w:val="-2"/>
        </w:rPr>
        <w:t>color:white;</w:t>
      </w:r>
    </w:p>
    <w:p w14:paraId="31C43705">
      <w:pPr>
        <w:pStyle w:val="6"/>
        <w:spacing w:before="2" w:line="410" w:lineRule="auto"/>
        <w:ind w:left="1079" w:right="7813"/>
      </w:pPr>
      <w:r>
        <w:rPr>
          <w:spacing w:val="-2"/>
        </w:rPr>
        <w:t xml:space="preserve">font-size:14px; outline:none; </w:t>
      </w:r>
      <w:r>
        <w:rPr>
          <w:spacing w:val="-4"/>
        </w:rPr>
        <w:t>margin-bottom:5px;</w:t>
      </w:r>
    </w:p>
    <w:p w14:paraId="1FEFC3B1">
      <w:pPr>
        <w:spacing w:before="129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047D730">
      <w:pPr>
        <w:pStyle w:val="6"/>
        <w:spacing w:before="279"/>
        <w:ind w:left="0"/>
      </w:pPr>
    </w:p>
    <w:p w14:paraId="404A808A">
      <w:pPr>
        <w:pStyle w:val="6"/>
        <w:spacing w:line="408" w:lineRule="auto"/>
        <w:ind w:left="1079" w:right="7008"/>
      </w:pPr>
      <w:r>
        <w:rPr>
          <w:spacing w:val="-2"/>
        </w:rPr>
        <w:t xml:space="preserve">input:focus,select:focus{ </w:t>
      </w:r>
      <w:r>
        <w:rPr>
          <w:spacing w:val="-4"/>
        </w:rPr>
        <w:t>box-shadow:0</w:t>
      </w:r>
      <w:r>
        <w:rPr>
          <w:spacing w:val="-10"/>
        </w:rPr>
        <w:t xml:space="preserve"> </w:t>
      </w:r>
      <w:r>
        <w:rPr>
          <w:spacing w:val="-4"/>
        </w:rPr>
        <w:t>0</w:t>
      </w:r>
      <w:r>
        <w:rPr>
          <w:spacing w:val="-10"/>
        </w:rPr>
        <w:t xml:space="preserve"> </w:t>
      </w:r>
      <w:r>
        <w:rPr>
          <w:spacing w:val="-4"/>
        </w:rPr>
        <w:t>8px</w:t>
      </w:r>
      <w:r>
        <w:rPr>
          <w:spacing w:val="-15"/>
        </w:rPr>
        <w:t xml:space="preserve"> </w:t>
      </w:r>
      <w:r>
        <w:rPr>
          <w:spacing w:val="-4"/>
        </w:rPr>
        <w:t xml:space="preserve">#00eaff; </w:t>
      </w:r>
      <w:r>
        <w:rPr>
          <w:spacing w:val="-2"/>
        </w:rPr>
        <w:t>background:#2c5d8a;</w:t>
      </w:r>
    </w:p>
    <w:p w14:paraId="207BC0C5">
      <w:pPr>
        <w:pStyle w:val="6"/>
        <w:spacing w:after="0" w:line="40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20C49BC">
      <w:pPr>
        <w:spacing w:before="33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EFEF087">
      <w:pPr>
        <w:pStyle w:val="6"/>
        <w:ind w:left="0"/>
      </w:pPr>
    </w:p>
    <w:p w14:paraId="3BC87E0A">
      <w:pPr>
        <w:pStyle w:val="6"/>
        <w:spacing w:before="106"/>
        <w:ind w:left="0"/>
      </w:pPr>
    </w:p>
    <w:p w14:paraId="59340BD5">
      <w:pPr>
        <w:pStyle w:val="6"/>
        <w:ind w:left="1079"/>
      </w:pPr>
      <w:r>
        <w:rPr>
          <w:spacing w:val="-2"/>
        </w:rPr>
        <w:t>button{</w:t>
      </w:r>
    </w:p>
    <w:p w14:paraId="2E7DCE14">
      <w:pPr>
        <w:pStyle w:val="6"/>
        <w:spacing w:before="134" w:line="379" w:lineRule="auto"/>
        <w:ind w:left="1079" w:right="7988"/>
      </w:pPr>
      <w:r>
        <w:rPr>
          <w:spacing w:val="-6"/>
        </w:rPr>
        <w:t xml:space="preserve">margin-top:15px; </w:t>
      </w:r>
      <w:r>
        <w:rPr>
          <w:spacing w:val="-2"/>
        </w:rPr>
        <w:t>padding:12px; border:none;</w:t>
      </w:r>
    </w:p>
    <w:p w14:paraId="441AAB4E">
      <w:pPr>
        <w:pStyle w:val="6"/>
        <w:spacing w:before="35"/>
        <w:ind w:left="1079"/>
      </w:pPr>
      <w:r>
        <w:rPr>
          <w:spacing w:val="-11"/>
        </w:rPr>
        <w:t>border-</w:t>
      </w:r>
      <w:r>
        <w:rPr>
          <w:spacing w:val="-2"/>
        </w:rPr>
        <w:t>radius:10px;</w:t>
      </w:r>
    </w:p>
    <w:p w14:paraId="0FB9C95C">
      <w:pPr>
        <w:pStyle w:val="6"/>
        <w:spacing w:before="206"/>
        <w:ind w:left="1079"/>
      </w:pPr>
      <w:r>
        <w:rPr>
          <w:spacing w:val="-11"/>
        </w:rPr>
        <w:t>background:linear-</w:t>
      </w:r>
      <w:r>
        <w:rPr>
          <w:spacing w:val="-2"/>
        </w:rPr>
        <w:t>gradient(45deg,#ff4b2b,#ff416c);</w:t>
      </w:r>
    </w:p>
    <w:p w14:paraId="2F967F20">
      <w:pPr>
        <w:pStyle w:val="6"/>
        <w:spacing w:before="204"/>
        <w:ind w:left="1079"/>
      </w:pPr>
      <w:r>
        <w:rPr>
          <w:spacing w:val="-2"/>
        </w:rPr>
        <w:t>color:white;</w:t>
      </w:r>
    </w:p>
    <w:p w14:paraId="6290EE80">
      <w:pPr>
        <w:pStyle w:val="6"/>
        <w:spacing w:before="257" w:line="357" w:lineRule="auto"/>
        <w:ind w:left="1079" w:right="8091"/>
      </w:pPr>
      <w:r>
        <w:rPr>
          <w:spacing w:val="-2"/>
        </w:rPr>
        <w:t xml:space="preserve">font-size:16px; </w:t>
      </w:r>
      <w:r>
        <w:rPr>
          <w:spacing w:val="-6"/>
        </w:rPr>
        <w:t>font-weight:bold;</w:t>
      </w:r>
    </w:p>
    <w:p w14:paraId="0E06B890">
      <w:pPr>
        <w:pStyle w:val="6"/>
        <w:spacing w:before="63" w:line="408" w:lineRule="auto"/>
        <w:ind w:left="1079" w:right="8269"/>
      </w:pPr>
      <w:r>
        <w:rPr>
          <w:spacing w:val="-2"/>
        </w:rPr>
        <w:t xml:space="preserve">cursor:pointer; </w:t>
      </w:r>
      <w:r>
        <w:rPr>
          <w:spacing w:val="-4"/>
        </w:rPr>
        <w:t>transition:0.3s;</w:t>
      </w:r>
    </w:p>
    <w:p w14:paraId="6EA8EB30">
      <w:pPr>
        <w:spacing w:before="129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85EEE58">
      <w:pPr>
        <w:pStyle w:val="6"/>
        <w:spacing w:before="281"/>
        <w:ind w:left="0"/>
      </w:pPr>
    </w:p>
    <w:p w14:paraId="2BC4546F">
      <w:pPr>
        <w:pStyle w:val="6"/>
        <w:spacing w:line="408" w:lineRule="auto"/>
        <w:ind w:left="1079" w:right="6767"/>
      </w:pPr>
      <w:r>
        <w:rPr>
          <w:spacing w:val="-2"/>
        </w:rPr>
        <w:t xml:space="preserve">button:hover{ </w:t>
      </w:r>
      <w:r>
        <w:rPr>
          <w:spacing w:val="-8"/>
        </w:rPr>
        <w:t>transform:scale(1.05);</w:t>
      </w:r>
    </w:p>
    <w:p w14:paraId="4253D569">
      <w:pPr>
        <w:pStyle w:val="6"/>
        <w:spacing w:before="132"/>
        <w:ind w:left="1079"/>
      </w:pPr>
      <w:r>
        <w:rPr>
          <w:spacing w:val="-4"/>
        </w:rPr>
        <w:t>box-shadow:0</w:t>
      </w:r>
      <w:r>
        <w:rPr>
          <w:spacing w:val="-3"/>
        </w:rPr>
        <w:t xml:space="preserve"> </w:t>
      </w:r>
      <w:r>
        <w:rPr>
          <w:spacing w:val="-4"/>
        </w:rPr>
        <w:t>0 15px</w:t>
      </w:r>
      <w:r>
        <w:rPr>
          <w:spacing w:val="-7"/>
        </w:rPr>
        <w:t xml:space="preserve"> </w:t>
      </w:r>
      <w:r>
        <w:rPr>
          <w:spacing w:val="-4"/>
        </w:rPr>
        <w:t>#ff416c;</w:t>
      </w:r>
    </w:p>
    <w:p w14:paraId="1FD6ECEC">
      <w:pPr>
        <w:spacing w:before="214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E7E75F3">
      <w:pPr>
        <w:pStyle w:val="6"/>
        <w:spacing w:before="280"/>
        <w:ind w:left="0"/>
      </w:pPr>
    </w:p>
    <w:p w14:paraId="6E3B66A7">
      <w:pPr>
        <w:pStyle w:val="6"/>
        <w:spacing w:line="408" w:lineRule="auto"/>
        <w:ind w:left="1079" w:right="8094"/>
      </w:pPr>
      <w:r>
        <w:rPr>
          <w:spacing w:val="-2"/>
        </w:rPr>
        <w:t xml:space="preserve">#studentList{ </w:t>
      </w:r>
      <w:r>
        <w:rPr>
          <w:spacing w:val="-6"/>
        </w:rPr>
        <w:t xml:space="preserve">margin-top:15px; </w:t>
      </w:r>
      <w:r>
        <w:rPr>
          <w:spacing w:val="-4"/>
        </w:rPr>
        <w:t xml:space="preserve">text-align:center; </w:t>
      </w:r>
      <w:r>
        <w:rPr>
          <w:spacing w:val="-2"/>
        </w:rPr>
        <w:t>color:white;</w:t>
      </w:r>
    </w:p>
    <w:p w14:paraId="1680D6D0">
      <w:pPr>
        <w:pStyle w:val="6"/>
        <w:spacing w:before="132"/>
        <w:ind w:left="1079"/>
      </w:pPr>
      <w:r>
        <w:rPr>
          <w:spacing w:val="-13"/>
        </w:rPr>
        <w:t>font-</w:t>
      </w:r>
      <w:r>
        <w:rPr>
          <w:spacing w:val="-2"/>
        </w:rPr>
        <w:t>size:15px;</w:t>
      </w:r>
    </w:p>
    <w:p w14:paraId="753D32FF">
      <w:pPr>
        <w:spacing w:before="194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22E2392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DB53477">
      <w:pPr>
        <w:pStyle w:val="6"/>
        <w:spacing w:before="33" w:line="393" w:lineRule="auto"/>
        <w:ind w:left="1079" w:right="8082"/>
        <w:jc w:val="both"/>
      </w:pPr>
      <w:r>
        <w:rPr>
          <w:spacing w:val="-6"/>
        </w:rPr>
        <w:t xml:space="preserve">.home-container{ </w:t>
      </w:r>
      <w:r>
        <w:rPr>
          <w:spacing w:val="-4"/>
        </w:rPr>
        <w:t xml:space="preserve">text-align:center; </w:t>
      </w:r>
      <w:r>
        <w:rPr>
          <w:spacing w:val="-2"/>
        </w:rPr>
        <w:t>color:white;</w:t>
      </w:r>
    </w:p>
    <w:p w14:paraId="0FC538EA">
      <w:pPr>
        <w:pStyle w:val="6"/>
        <w:spacing w:line="362" w:lineRule="auto"/>
        <w:ind w:left="1079" w:right="5431"/>
      </w:pPr>
      <w:r>
        <w:rPr>
          <w:spacing w:val="-6"/>
        </w:rPr>
        <w:t xml:space="preserve">background:rgba(255,255,255,0.08); </w:t>
      </w:r>
      <w:r>
        <w:rPr>
          <w:spacing w:val="-2"/>
        </w:rPr>
        <w:t>padding:50px;</w:t>
      </w:r>
    </w:p>
    <w:p w14:paraId="4E446F34">
      <w:pPr>
        <w:pStyle w:val="6"/>
        <w:spacing w:before="79"/>
        <w:ind w:left="1079"/>
      </w:pPr>
      <w:r>
        <w:rPr>
          <w:spacing w:val="-7"/>
        </w:rPr>
        <w:t>border-</w:t>
      </w:r>
      <w:r>
        <w:rPr>
          <w:spacing w:val="-2"/>
        </w:rPr>
        <w:t>radius:20px;</w:t>
      </w:r>
    </w:p>
    <w:p w14:paraId="3D7A74FF">
      <w:pPr>
        <w:pStyle w:val="6"/>
        <w:spacing w:before="267"/>
        <w:ind w:left="1079"/>
      </w:pPr>
      <w:r>
        <w:rPr>
          <w:spacing w:val="-6"/>
        </w:rPr>
        <w:t>backdrop-filter:</w:t>
      </w:r>
      <w:r>
        <w:rPr>
          <w:spacing w:val="16"/>
        </w:rPr>
        <w:t xml:space="preserve"> </w:t>
      </w:r>
      <w:r>
        <w:rPr>
          <w:spacing w:val="-6"/>
        </w:rPr>
        <w:t>blur(10px);</w:t>
      </w:r>
    </w:p>
    <w:p w14:paraId="44D6D602">
      <w:pPr>
        <w:pStyle w:val="6"/>
        <w:spacing w:before="151" w:line="417" w:lineRule="auto"/>
        <w:ind w:left="1079" w:right="5431"/>
      </w:pPr>
      <w:r>
        <w:rPr>
          <w:spacing w:val="-4"/>
        </w:rPr>
        <w:t>box-shadow:0</w:t>
      </w:r>
      <w:r>
        <w:rPr>
          <w:spacing w:val="-5"/>
        </w:rPr>
        <w:t xml:space="preserve"> </w:t>
      </w:r>
      <w:r>
        <w:rPr>
          <w:spacing w:val="-4"/>
        </w:rPr>
        <w:t>10px</w:t>
      </w:r>
      <w:r>
        <w:rPr>
          <w:spacing w:val="-6"/>
        </w:rPr>
        <w:t xml:space="preserve"> </w:t>
      </w:r>
      <w:r>
        <w:rPr>
          <w:spacing w:val="-4"/>
        </w:rPr>
        <w:t>35px</w:t>
      </w:r>
      <w:r>
        <w:rPr>
          <w:spacing w:val="-10"/>
        </w:rPr>
        <w:t xml:space="preserve"> </w:t>
      </w:r>
      <w:r>
        <w:rPr>
          <w:spacing w:val="-4"/>
        </w:rPr>
        <w:t xml:space="preserve">rgba(0,0,0,0.6); </w:t>
      </w:r>
      <w:r>
        <w:rPr>
          <w:spacing w:val="-2"/>
        </w:rPr>
        <w:t>width:420px;</w:t>
      </w:r>
    </w:p>
    <w:p w14:paraId="4F201606">
      <w:pPr>
        <w:spacing w:before="5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2218D68">
      <w:pPr>
        <w:pStyle w:val="6"/>
        <w:spacing w:before="280"/>
        <w:ind w:left="0"/>
      </w:pPr>
    </w:p>
    <w:p w14:paraId="2934B7CC">
      <w:pPr>
        <w:pStyle w:val="6"/>
        <w:spacing w:line="408" w:lineRule="auto"/>
        <w:ind w:left="1079" w:right="7693"/>
      </w:pPr>
      <w:r>
        <w:t>.home-container</w:t>
      </w:r>
      <w:r>
        <w:rPr>
          <w:spacing w:val="-14"/>
        </w:rPr>
        <w:t xml:space="preserve"> </w:t>
      </w:r>
      <w:r>
        <w:t xml:space="preserve">h1{ </w:t>
      </w:r>
      <w:r>
        <w:rPr>
          <w:spacing w:val="-2"/>
        </w:rPr>
        <w:t xml:space="preserve">font-size:32px; </w:t>
      </w:r>
      <w:r>
        <w:rPr>
          <w:spacing w:val="-4"/>
        </w:rPr>
        <w:t>margin-bottom:15px;</w:t>
      </w:r>
    </w:p>
    <w:p w14:paraId="422AE8C6">
      <w:pPr>
        <w:spacing w:before="131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C669AA7">
      <w:pPr>
        <w:pStyle w:val="6"/>
        <w:spacing w:before="281"/>
        <w:ind w:left="0"/>
      </w:pPr>
    </w:p>
    <w:p w14:paraId="316D1142">
      <w:pPr>
        <w:pStyle w:val="6"/>
        <w:spacing w:line="408" w:lineRule="auto"/>
        <w:ind w:left="1079" w:right="7693"/>
      </w:pPr>
      <w:r>
        <w:t xml:space="preserve">.home-container p{ </w:t>
      </w:r>
      <w:r>
        <w:rPr>
          <w:spacing w:val="-4"/>
        </w:rPr>
        <w:t xml:space="preserve">margin-bottom:30px; </w:t>
      </w:r>
      <w:r>
        <w:rPr>
          <w:spacing w:val="-2"/>
        </w:rPr>
        <w:t>color:#ddd;</w:t>
      </w:r>
    </w:p>
    <w:p w14:paraId="4646CAF9">
      <w:pPr>
        <w:spacing w:before="131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7169A51">
      <w:pPr>
        <w:pStyle w:val="6"/>
        <w:ind w:left="0"/>
      </w:pPr>
    </w:p>
    <w:p w14:paraId="1F3407B0">
      <w:pPr>
        <w:pStyle w:val="6"/>
        <w:spacing w:before="104"/>
        <w:ind w:left="0"/>
      </w:pPr>
    </w:p>
    <w:p w14:paraId="65A3FC73">
      <w:pPr>
        <w:pStyle w:val="6"/>
        <w:spacing w:before="1"/>
        <w:ind w:left="1079"/>
      </w:pPr>
      <w:r>
        <w:rPr>
          <w:spacing w:val="-14"/>
        </w:rPr>
        <w:t>.start-</w:t>
      </w:r>
      <w:r>
        <w:rPr>
          <w:spacing w:val="-4"/>
        </w:rPr>
        <w:t>btn{</w:t>
      </w:r>
    </w:p>
    <w:p w14:paraId="417F4EAD">
      <w:pPr>
        <w:pStyle w:val="6"/>
        <w:spacing w:before="134" w:line="400" w:lineRule="auto"/>
        <w:ind w:left="1079" w:right="7645"/>
      </w:pPr>
      <w:r>
        <w:rPr>
          <w:spacing w:val="-4"/>
        </w:rPr>
        <w:t xml:space="preserve">text-decoration:none; </w:t>
      </w:r>
      <w:r>
        <w:t>padding:12px</w:t>
      </w:r>
      <w:r>
        <w:rPr>
          <w:spacing w:val="-14"/>
        </w:rPr>
        <w:t xml:space="preserve"> </w:t>
      </w:r>
      <w:r>
        <w:t xml:space="preserve">25px; </w:t>
      </w:r>
      <w:r>
        <w:rPr>
          <w:spacing w:val="-2"/>
        </w:rPr>
        <w:t>border-radius:10px;</w:t>
      </w:r>
    </w:p>
    <w:p w14:paraId="3A7A1963">
      <w:pPr>
        <w:pStyle w:val="6"/>
        <w:spacing w:before="81"/>
        <w:ind w:left="1079"/>
      </w:pPr>
      <w:r>
        <w:rPr>
          <w:spacing w:val="-11"/>
        </w:rPr>
        <w:t>background:linear-</w:t>
      </w:r>
      <w:r>
        <w:rPr>
          <w:spacing w:val="-2"/>
        </w:rPr>
        <w:t>gradient(45deg,#ff4b2b,#ff416c);</w:t>
      </w:r>
    </w:p>
    <w:p w14:paraId="0EA0EF3F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445FC0D7">
      <w:pPr>
        <w:pStyle w:val="6"/>
        <w:spacing w:before="33"/>
        <w:ind w:left="1079"/>
      </w:pPr>
      <w:r>
        <w:rPr>
          <w:spacing w:val="-2"/>
        </w:rPr>
        <w:t>color:white;</w:t>
      </w:r>
    </w:p>
    <w:p w14:paraId="21465639">
      <w:pPr>
        <w:pStyle w:val="6"/>
        <w:spacing w:before="134" w:line="398" w:lineRule="auto"/>
        <w:ind w:left="1079" w:right="7988"/>
      </w:pPr>
      <w:r>
        <w:rPr>
          <w:spacing w:val="-4"/>
        </w:rPr>
        <w:t xml:space="preserve">font-weight:bold; </w:t>
      </w:r>
      <w:r>
        <w:rPr>
          <w:spacing w:val="-2"/>
        </w:rPr>
        <w:t>transition:0.3s;</w:t>
      </w:r>
    </w:p>
    <w:p w14:paraId="2051BCCB">
      <w:pPr>
        <w:spacing w:before="83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3D9572D">
      <w:pPr>
        <w:pStyle w:val="6"/>
        <w:spacing w:before="278"/>
        <w:ind w:left="0"/>
      </w:pPr>
    </w:p>
    <w:p w14:paraId="3ABF3C9E">
      <w:pPr>
        <w:pStyle w:val="6"/>
        <w:spacing w:line="410" w:lineRule="auto"/>
        <w:ind w:left="1079" w:right="6767"/>
      </w:pPr>
      <w:r>
        <w:rPr>
          <w:spacing w:val="-2"/>
        </w:rPr>
        <w:t xml:space="preserve">.start-btn:hover{ </w:t>
      </w:r>
      <w:r>
        <w:rPr>
          <w:spacing w:val="-8"/>
        </w:rPr>
        <w:t>transform:scale(1.05);</w:t>
      </w:r>
    </w:p>
    <w:p w14:paraId="5A6E472B">
      <w:pPr>
        <w:pStyle w:val="6"/>
        <w:spacing w:before="127"/>
        <w:ind w:left="1079"/>
      </w:pPr>
      <w:r>
        <w:rPr>
          <w:spacing w:val="-4"/>
        </w:rPr>
        <w:t>box-shadow:0</w:t>
      </w:r>
      <w:r>
        <w:rPr>
          <w:spacing w:val="-3"/>
        </w:rPr>
        <w:t xml:space="preserve"> </w:t>
      </w:r>
      <w:r>
        <w:rPr>
          <w:spacing w:val="-4"/>
        </w:rPr>
        <w:t>0 15px</w:t>
      </w:r>
      <w:r>
        <w:rPr>
          <w:spacing w:val="-7"/>
        </w:rPr>
        <w:t xml:space="preserve"> </w:t>
      </w:r>
      <w:r>
        <w:rPr>
          <w:spacing w:val="-4"/>
        </w:rPr>
        <w:t>#ff416c;</w:t>
      </w:r>
    </w:p>
    <w:p w14:paraId="0AABA446"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BCFBBAC">
      <w:pPr>
        <w:pStyle w:val="6"/>
        <w:ind w:left="0"/>
      </w:pPr>
    </w:p>
    <w:p w14:paraId="7E916092">
      <w:pPr>
        <w:pStyle w:val="6"/>
        <w:spacing w:before="105"/>
        <w:ind w:left="0"/>
      </w:pPr>
    </w:p>
    <w:p w14:paraId="13C2D9FB">
      <w:pPr>
        <w:pStyle w:val="2"/>
        <w:ind w:left="1079"/>
      </w:pPr>
      <w:r>
        <w:rPr>
          <w:spacing w:val="-2"/>
        </w:rPr>
        <w:t>SERVER.JS:</w:t>
      </w:r>
    </w:p>
    <w:p w14:paraId="15B7CBC6">
      <w:pPr>
        <w:pStyle w:val="6"/>
        <w:spacing w:before="134"/>
        <w:ind w:left="1079"/>
      </w:pPr>
      <w:r>
        <w:rPr>
          <w:spacing w:val="-4"/>
        </w:rPr>
        <w:t>const</w:t>
      </w:r>
      <w:r>
        <w:rPr>
          <w:spacing w:val="-13"/>
        </w:rPr>
        <w:t xml:space="preserve"> </w:t>
      </w:r>
      <w:r>
        <w:rPr>
          <w:spacing w:val="-4"/>
        </w:rPr>
        <w:t>express</w:t>
      </w:r>
      <w:r>
        <w:rPr>
          <w:spacing w:val="-9"/>
        </w:rPr>
        <w:t xml:space="preserve"> </w:t>
      </w:r>
      <w:r>
        <w:rPr>
          <w:spacing w:val="-4"/>
        </w:rPr>
        <w:t>=</w:t>
      </w:r>
      <w:r>
        <w:rPr>
          <w:spacing w:val="-6"/>
        </w:rPr>
        <w:t xml:space="preserve"> </w:t>
      </w:r>
      <w:r>
        <w:rPr>
          <w:spacing w:val="-4"/>
        </w:rPr>
        <w:t>require("express")</w:t>
      </w:r>
    </w:p>
    <w:p w14:paraId="02AC4F55">
      <w:pPr>
        <w:pStyle w:val="6"/>
        <w:spacing w:before="194"/>
        <w:ind w:left="1079"/>
      </w:pPr>
      <w:r>
        <w:t>const</w:t>
      </w:r>
      <w:r>
        <w:rPr>
          <w:spacing w:val="-8"/>
        </w:rPr>
        <w:t xml:space="preserve"> </w:t>
      </w:r>
      <w:r>
        <w:t>cors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require("cors")</w:t>
      </w:r>
    </w:p>
    <w:p w14:paraId="281E7373">
      <w:pPr>
        <w:pStyle w:val="6"/>
        <w:spacing w:before="277" w:line="364" w:lineRule="auto"/>
        <w:ind w:left="1079" w:right="6767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>path</w:t>
      </w:r>
      <w:r>
        <w:rPr>
          <w:spacing w:val="-22"/>
        </w:rPr>
        <w:t xml:space="preserve"> </w:t>
      </w:r>
      <w:r>
        <w:rPr>
          <w:spacing w:val="-4"/>
        </w:rPr>
        <w:t xml:space="preserve">= require("path") </w:t>
      </w:r>
      <w:r>
        <w:t>const db = require("./db") const app = express()</w:t>
      </w:r>
    </w:p>
    <w:p w14:paraId="411ABC66">
      <w:pPr>
        <w:pStyle w:val="6"/>
        <w:spacing w:before="53" w:line="408" w:lineRule="auto"/>
        <w:ind w:left="1079" w:right="6767"/>
      </w:pPr>
      <w:r>
        <w:rPr>
          <w:spacing w:val="-2"/>
        </w:rPr>
        <w:t xml:space="preserve">app.use(cors()) </w:t>
      </w:r>
      <w:r>
        <w:rPr>
          <w:spacing w:val="-6"/>
        </w:rPr>
        <w:t>app.use(express.json())</w:t>
      </w:r>
    </w:p>
    <w:p w14:paraId="486FB71F">
      <w:pPr>
        <w:pStyle w:val="6"/>
        <w:spacing w:before="135"/>
        <w:ind w:left="1079"/>
      </w:pPr>
      <w:r>
        <w:rPr>
          <w:spacing w:val="-4"/>
        </w:rPr>
        <w:t>app.use(express.urlencoded({</w:t>
      </w:r>
      <w:r>
        <w:rPr>
          <w:spacing w:val="-2"/>
        </w:rPr>
        <w:t xml:space="preserve"> </w:t>
      </w:r>
      <w:r>
        <w:rPr>
          <w:spacing w:val="-4"/>
        </w:rPr>
        <w:t>extended:</w:t>
      </w:r>
      <w:r>
        <w:rPr>
          <w:spacing w:val="-10"/>
        </w:rPr>
        <w:t xml:space="preserve"> </w:t>
      </w:r>
      <w:r>
        <w:rPr>
          <w:spacing w:val="-4"/>
        </w:rPr>
        <w:t>true</w:t>
      </w:r>
      <w:r>
        <w:rPr>
          <w:spacing w:val="-9"/>
        </w:rPr>
        <w:t xml:space="preserve"> </w:t>
      </w:r>
      <w:r>
        <w:rPr>
          <w:spacing w:val="-5"/>
        </w:rPr>
        <w:t>}))</w:t>
      </w:r>
    </w:p>
    <w:p w14:paraId="08CBC456">
      <w:pPr>
        <w:pStyle w:val="6"/>
        <w:spacing w:before="185" w:line="408" w:lineRule="auto"/>
        <w:ind w:left="1079" w:right="3976"/>
      </w:pPr>
      <w:r>
        <w:t xml:space="preserve">// Disable default index.html loading </w:t>
      </w:r>
      <w:r>
        <w:rPr>
          <w:spacing w:val="-2"/>
        </w:rPr>
        <w:t>app.use(express.static(</w:t>
      </w:r>
      <w:r>
        <w:rPr>
          <w:spacing w:val="80"/>
          <w:w w:val="150"/>
          <w:u w:val="single"/>
        </w:rPr>
        <w:t xml:space="preserve"> </w:t>
      </w:r>
      <w:r>
        <w:rPr>
          <w:spacing w:val="-2"/>
        </w:rPr>
        <w:t>dirname,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13"/>
        </w:rPr>
        <w:t xml:space="preserve"> </w:t>
      </w:r>
      <w:r>
        <w:rPr>
          <w:spacing w:val="-2"/>
        </w:rPr>
        <w:t>index:</w:t>
      </w:r>
      <w:r>
        <w:rPr>
          <w:spacing w:val="-18"/>
        </w:rPr>
        <w:t xml:space="preserve"> </w:t>
      </w:r>
      <w:r>
        <w:rPr>
          <w:spacing w:val="-2"/>
        </w:rPr>
        <w:t>false</w:t>
      </w:r>
      <w:r>
        <w:rPr>
          <w:spacing w:val="-12"/>
        </w:rPr>
        <w:t xml:space="preserve"> </w:t>
      </w:r>
      <w:r>
        <w:rPr>
          <w:spacing w:val="-2"/>
        </w:rPr>
        <w:t>}))</w:t>
      </w:r>
    </w:p>
    <w:p w14:paraId="2335C765">
      <w:pPr>
        <w:spacing w:before="14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75E3A28">
      <w:pPr>
        <w:pStyle w:val="6"/>
        <w:spacing w:before="213"/>
        <w:ind w:left="1079"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OPEN</w:t>
      </w:r>
      <w:r>
        <w:rPr>
          <w:spacing w:val="-10"/>
        </w:rPr>
        <w:t xml:space="preserve"> </w:t>
      </w:r>
      <w:r>
        <w:rPr>
          <w:spacing w:val="-2"/>
        </w:rPr>
        <w:t>LOGIN</w:t>
      </w:r>
      <w:r>
        <w:rPr>
          <w:spacing w:val="-11"/>
        </w:rPr>
        <w:t xml:space="preserve"> </w:t>
      </w:r>
      <w:r>
        <w:rPr>
          <w:spacing w:val="-2"/>
        </w:rPr>
        <w:t>PAGE</w:t>
      </w:r>
      <w:r>
        <w:rPr>
          <w:spacing w:val="-9"/>
        </w:rPr>
        <w:t xml:space="preserve"> </w:t>
      </w:r>
      <w:r>
        <w:rPr>
          <w:spacing w:val="-4"/>
        </w:rPr>
        <w:t>FIRST</w:t>
      </w:r>
    </w:p>
    <w:p w14:paraId="0DFCC770">
      <w:pPr>
        <w:spacing w:before="197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78BC3DF">
      <w:pPr>
        <w:pStyle w:val="6"/>
        <w:spacing w:before="134" w:line="417" w:lineRule="auto"/>
        <w:ind w:left="1079" w:right="5083"/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2529205</wp:posOffset>
                </wp:positionH>
                <wp:positionV relativeFrom="paragraph">
                  <wp:posOffset>647065</wp:posOffset>
                </wp:positionV>
                <wp:extent cx="102235" cy="10795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10795">
                              <a:moveTo>
                                <a:pt x="101723" y="0"/>
                              </a:moveTo>
                              <a:lnTo>
                                <a:pt x="0" y="0"/>
                              </a:lnTo>
                              <a:lnTo>
                                <a:pt x="0" y="10540"/>
                              </a:lnTo>
                              <a:lnTo>
                                <a:pt x="101723" y="10540"/>
                              </a:lnTo>
                              <a:lnTo>
                                <a:pt x="101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199.15pt;margin-top:50.95pt;height:0.85pt;width:8.05pt;mso-position-horizontal-relative:page;z-index:-251646976;mso-width-relative:page;mso-height-relative:page;" fillcolor="#000000" filled="t" stroked="f" coordsize="102235,10795" o:gfxdata="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K&#10;Tpf12gAAAAsBAAAPAAAAAAAAAAEAIAAAACIAAABkcnMvZG93bnJldi54bWxQSwECFAAUAAAACACH&#10;TuJABsjtDyICAADdBAAADgAAAAAAAAABACAAAAApAQAAZHJzL2Uyb0RvYy54bWxQSwUGAAAAAAYA&#10;BgBZAQAAvQUAAAAA&#10;" path="m101723,0l0,0,0,10540,101723,10540,101723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app.get("/", (req, res) =&gt; { </w:t>
      </w:r>
      <w:r>
        <w:rPr>
          <w:spacing w:val="-2"/>
        </w:rPr>
        <w:t>res.sendFile(path.join(</w:t>
      </w:r>
      <w:r>
        <w:rPr>
          <w:spacing w:val="75"/>
        </w:rPr>
        <w:t xml:space="preserve"> </w:t>
      </w:r>
      <w:r>
        <w:rPr>
          <w:spacing w:val="-2"/>
        </w:rPr>
        <w:t>dirname,</w:t>
      </w:r>
      <w:r>
        <w:rPr>
          <w:spacing w:val="-23"/>
        </w:rPr>
        <w:t xml:space="preserve"> </w:t>
      </w:r>
      <w:r>
        <w:rPr>
          <w:spacing w:val="-2"/>
        </w:rPr>
        <w:t>"login.html"))</w:t>
      </w:r>
    </w:p>
    <w:p w14:paraId="0094520E">
      <w:pPr>
        <w:pStyle w:val="6"/>
        <w:spacing w:after="0" w:line="417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1A48417">
      <w:pPr>
        <w:spacing w:before="33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6300AC1C">
      <w:pPr>
        <w:spacing w:before="195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964B614">
      <w:pPr>
        <w:pStyle w:val="6"/>
        <w:spacing w:before="216"/>
        <w:ind w:left="1079"/>
      </w:pPr>
      <w:r>
        <w:t>//</w:t>
      </w:r>
      <w:r>
        <w:rPr>
          <w:spacing w:val="-14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rPr>
          <w:spacing w:val="-2"/>
        </w:rPr>
        <w:t>SYSTEM</w:t>
      </w:r>
    </w:p>
    <w:p w14:paraId="7003A16C">
      <w:pPr>
        <w:spacing w:before="194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A608A98">
      <w:pPr>
        <w:pStyle w:val="6"/>
        <w:spacing w:before="216"/>
        <w:ind w:left="1079"/>
      </w:pPr>
      <w:r>
        <w:rPr>
          <w:spacing w:val="-2"/>
        </w:rPr>
        <w:t>app.post("/login",(req,res)=&gt;{</w:t>
      </w:r>
    </w:p>
    <w:p w14:paraId="359F6088">
      <w:pPr>
        <w:pStyle w:val="6"/>
        <w:spacing w:before="194"/>
        <w:ind w:left="1079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{username,password}</w:t>
      </w:r>
      <w:r>
        <w:rPr>
          <w:spacing w:val="2"/>
        </w:rPr>
        <w:t xml:space="preserve"> </w:t>
      </w:r>
      <w:r>
        <w:rPr>
          <w:spacing w:val="-4"/>
        </w:rPr>
        <w:t>=</w:t>
      </w:r>
      <w:r>
        <w:rPr>
          <w:spacing w:val="-1"/>
        </w:rPr>
        <w:t xml:space="preserve"> </w:t>
      </w:r>
      <w:r>
        <w:rPr>
          <w:spacing w:val="-4"/>
        </w:rPr>
        <w:t>req.body</w:t>
      </w:r>
    </w:p>
    <w:p w14:paraId="14DA0EFE">
      <w:pPr>
        <w:pStyle w:val="6"/>
        <w:spacing w:before="156" w:line="357" w:lineRule="auto"/>
        <w:ind w:left="1079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sql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"SELECT</w:t>
      </w:r>
      <w:r>
        <w:rPr>
          <w:spacing w:val="-18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users</w:t>
      </w:r>
      <w:r>
        <w:rPr>
          <w:spacing w:val="-11"/>
        </w:rPr>
        <w:t xml:space="preserve"> </w:t>
      </w:r>
      <w:r>
        <w:rPr>
          <w:spacing w:val="-2"/>
        </w:rPr>
        <w:t>WHERE</w:t>
      </w:r>
      <w:r>
        <w:rPr>
          <w:spacing w:val="-12"/>
        </w:rPr>
        <w:t xml:space="preserve"> </w:t>
      </w:r>
      <w:r>
        <w:rPr>
          <w:spacing w:val="-2"/>
        </w:rPr>
        <w:t>username=?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password=?" db.query(sql,[username,password],(err,result)=&gt;{</w:t>
      </w:r>
    </w:p>
    <w:p w14:paraId="7B841DF4">
      <w:pPr>
        <w:pStyle w:val="6"/>
        <w:spacing w:before="61" w:line="424" w:lineRule="auto"/>
        <w:ind w:left="1079" w:right="7988"/>
      </w:pPr>
      <w:r>
        <w:rPr>
          <w:spacing w:val="-2"/>
        </w:rPr>
        <w:t xml:space="preserve">if(err){ </w:t>
      </w:r>
      <w:r>
        <w:rPr>
          <w:spacing w:val="-8"/>
        </w:rPr>
        <w:t xml:space="preserve">res.send("error") </w:t>
      </w:r>
      <w:r>
        <w:rPr>
          <w:spacing w:val="-2"/>
        </w:rPr>
        <w:t>return</w:t>
      </w:r>
    </w:p>
    <w:p w14:paraId="7A77EB28">
      <w:pPr>
        <w:spacing w:before="55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78DDB17">
      <w:pPr>
        <w:pStyle w:val="6"/>
        <w:spacing w:before="134" w:line="417" w:lineRule="auto"/>
        <w:ind w:left="1079" w:right="7862"/>
      </w:pPr>
      <w:r>
        <w:rPr>
          <w:spacing w:val="-4"/>
        </w:rPr>
        <w:t>if(result.length</w:t>
      </w:r>
      <w:r>
        <w:rPr>
          <w:spacing w:val="-10"/>
        </w:rPr>
        <w:t xml:space="preserve"> </w:t>
      </w:r>
      <w:r>
        <w:rPr>
          <w:spacing w:val="-4"/>
        </w:rPr>
        <w:t>&gt;</w:t>
      </w:r>
      <w:r>
        <w:rPr>
          <w:spacing w:val="-10"/>
        </w:rPr>
        <w:t xml:space="preserve"> </w:t>
      </w:r>
      <w:r>
        <w:rPr>
          <w:spacing w:val="-4"/>
        </w:rPr>
        <w:t>0){ res.send("success")</w:t>
      </w:r>
    </w:p>
    <w:p w14:paraId="6DB8A4DE">
      <w:pPr>
        <w:pStyle w:val="6"/>
        <w:spacing w:line="260" w:lineRule="exact"/>
        <w:ind w:left="1079"/>
      </w:pPr>
      <w:r>
        <w:rPr>
          <w:spacing w:val="-2"/>
        </w:rPr>
        <w:t>}else{</w:t>
      </w:r>
    </w:p>
    <w:p w14:paraId="59611573">
      <w:pPr>
        <w:pStyle w:val="6"/>
        <w:spacing w:before="207"/>
        <w:ind w:left="1079"/>
      </w:pPr>
      <w:r>
        <w:rPr>
          <w:spacing w:val="-2"/>
        </w:rPr>
        <w:t>res.send("fail")</w:t>
      </w:r>
    </w:p>
    <w:p w14:paraId="3A6677D0">
      <w:pPr>
        <w:spacing w:before="278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73AA32F">
      <w:pPr>
        <w:spacing w:before="194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13E3C16E">
      <w:pPr>
        <w:spacing w:before="216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0BFDEEF8">
      <w:pPr>
        <w:spacing w:before="213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4D4B570C">
      <w:pPr>
        <w:pStyle w:val="6"/>
        <w:spacing w:before="197"/>
        <w:ind w:left="1079"/>
      </w:pPr>
      <w:r>
        <w:rPr>
          <w:spacing w:val="-2"/>
        </w:rPr>
        <w:t>//</w:t>
      </w:r>
      <w:r>
        <w:rPr>
          <w:spacing w:val="-14"/>
        </w:rPr>
        <w:t xml:space="preserve"> </w:t>
      </w:r>
      <w:r>
        <w:rPr>
          <w:spacing w:val="-2"/>
        </w:rPr>
        <w:t>STUDENT</w:t>
      </w:r>
      <w:r>
        <w:rPr>
          <w:spacing w:val="-5"/>
        </w:rPr>
        <w:t xml:space="preserve"> </w:t>
      </w:r>
      <w:r>
        <w:rPr>
          <w:spacing w:val="-2"/>
        </w:rPr>
        <w:t>REGISTRATION</w:t>
      </w:r>
    </w:p>
    <w:p w14:paraId="32F4E1A4">
      <w:pPr>
        <w:spacing w:before="214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EC21456">
      <w:pPr>
        <w:pStyle w:val="6"/>
        <w:spacing w:before="216"/>
        <w:ind w:left="1079"/>
      </w:pPr>
      <w:r>
        <w:rPr>
          <w:spacing w:val="-2"/>
        </w:rPr>
        <w:t>app.post("/addStudent",(req,res)=&gt;{</w:t>
      </w:r>
    </w:p>
    <w:p w14:paraId="5BE7D695">
      <w:pPr>
        <w:pStyle w:val="6"/>
        <w:spacing w:before="194"/>
        <w:ind w:left="1079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{name,email,dob,department,phone}</w:t>
      </w:r>
      <w:r>
        <w:rPr>
          <w:spacing w:val="3"/>
        </w:rPr>
        <w:t xml:space="preserve"> </w:t>
      </w:r>
      <w:r>
        <w:rPr>
          <w:spacing w:val="-4"/>
        </w:rPr>
        <w:t>=</w:t>
      </w:r>
      <w:r>
        <w:rPr>
          <w:spacing w:val="2"/>
        </w:rPr>
        <w:t xml:space="preserve"> </w:t>
      </w:r>
      <w:r>
        <w:rPr>
          <w:spacing w:val="-4"/>
        </w:rPr>
        <w:t>req.body</w:t>
      </w:r>
    </w:p>
    <w:p w14:paraId="4BE9543F">
      <w:pPr>
        <w:pStyle w:val="6"/>
        <w:spacing w:before="137" w:line="398" w:lineRule="auto"/>
        <w:ind w:left="1079"/>
      </w:pPr>
      <w:r>
        <w:rPr>
          <w:spacing w:val="-4"/>
        </w:rPr>
        <w:t>const sql = "INSERT INTO</w:t>
      </w:r>
      <w:r>
        <w:rPr>
          <w:spacing w:val="-5"/>
        </w:rPr>
        <w:t xml:space="preserve"> </w:t>
      </w:r>
      <w:r>
        <w:rPr>
          <w:spacing w:val="-4"/>
        </w:rPr>
        <w:t>students(name,email,dob,department,phone)</w:t>
      </w:r>
      <w:r>
        <w:rPr>
          <w:spacing w:val="-9"/>
        </w:rPr>
        <w:t xml:space="preserve"> </w:t>
      </w:r>
      <w:r>
        <w:rPr>
          <w:spacing w:val="-4"/>
        </w:rPr>
        <w:t>VALUES</w:t>
      </w:r>
      <w:r>
        <w:t xml:space="preserve"> </w:t>
      </w:r>
      <w:r>
        <w:rPr>
          <w:spacing w:val="-4"/>
        </w:rPr>
        <w:t xml:space="preserve">(?,?,?,?,?)" </w:t>
      </w:r>
      <w:r>
        <w:rPr>
          <w:spacing w:val="-2"/>
        </w:rPr>
        <w:t>db.query(sql,[name,email,dob,department,phone],(err,result)=&gt;{</w:t>
      </w:r>
    </w:p>
    <w:p w14:paraId="10D7084B">
      <w:pPr>
        <w:pStyle w:val="6"/>
        <w:spacing w:after="0" w:line="39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A5DAE5B">
      <w:pPr>
        <w:pStyle w:val="6"/>
        <w:spacing w:before="33" w:line="400" w:lineRule="auto"/>
        <w:ind w:left="1079" w:right="7988"/>
      </w:pPr>
      <w:r>
        <w:rPr>
          <w:spacing w:val="-2"/>
        </w:rPr>
        <w:t xml:space="preserve">if(err){ </w:t>
      </w:r>
      <w:r>
        <w:rPr>
          <w:spacing w:val="-4"/>
        </w:rPr>
        <w:t>res.send(err)</w:t>
      </w:r>
    </w:p>
    <w:p w14:paraId="088E99AF">
      <w:pPr>
        <w:pStyle w:val="6"/>
        <w:spacing w:before="18"/>
        <w:ind w:left="1079"/>
      </w:pPr>
      <w:r>
        <w:rPr>
          <w:spacing w:val="-2"/>
        </w:rPr>
        <w:t>}else{</w:t>
      </w:r>
    </w:p>
    <w:p w14:paraId="32F70667">
      <w:pPr>
        <w:pStyle w:val="6"/>
        <w:spacing w:before="194"/>
        <w:ind w:left="1079"/>
      </w:pPr>
      <w:r>
        <w:rPr>
          <w:spacing w:val="-4"/>
        </w:rPr>
        <w:t>res.send("Student</w:t>
      </w:r>
      <w:r>
        <w:rPr>
          <w:spacing w:val="-5"/>
        </w:rPr>
        <w:t xml:space="preserve"> </w:t>
      </w:r>
      <w:r>
        <w:rPr>
          <w:spacing w:val="-4"/>
        </w:rPr>
        <w:t>Added</w:t>
      </w:r>
      <w:r>
        <w:rPr>
          <w:spacing w:val="-6"/>
        </w:rPr>
        <w:t xml:space="preserve"> </w:t>
      </w:r>
      <w:r>
        <w:rPr>
          <w:spacing w:val="-4"/>
        </w:rPr>
        <w:t>Successfully")</w:t>
      </w:r>
    </w:p>
    <w:p w14:paraId="7634C39F"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9BD3012">
      <w:pPr>
        <w:pStyle w:val="6"/>
        <w:ind w:left="0"/>
      </w:pPr>
    </w:p>
    <w:p w14:paraId="0E5BD227">
      <w:pPr>
        <w:pStyle w:val="6"/>
        <w:spacing w:before="105"/>
        <w:ind w:left="0"/>
      </w:pPr>
    </w:p>
    <w:p w14:paraId="0D5EA17E">
      <w:pPr>
        <w:spacing w:before="0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7CEB0E47">
      <w:pPr>
        <w:pStyle w:val="6"/>
        <w:ind w:left="0"/>
      </w:pPr>
    </w:p>
    <w:p w14:paraId="7B7B29EF">
      <w:pPr>
        <w:pStyle w:val="6"/>
        <w:spacing w:before="106"/>
        <w:ind w:left="0"/>
      </w:pPr>
    </w:p>
    <w:p w14:paraId="71DB3DB4">
      <w:pPr>
        <w:spacing w:before="0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715D1417">
      <w:pPr>
        <w:spacing w:before="213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5E3E62A">
      <w:pPr>
        <w:pStyle w:val="6"/>
        <w:spacing w:before="216"/>
        <w:ind w:left="1079"/>
      </w:pPr>
      <w:r>
        <w:rPr>
          <w:spacing w:val="-2"/>
        </w:rPr>
        <w:t>//</w:t>
      </w:r>
      <w:r>
        <w:rPr>
          <w:spacing w:val="-12"/>
        </w:rPr>
        <w:t xml:space="preserve"> </w:t>
      </w:r>
      <w:r>
        <w:rPr>
          <w:spacing w:val="-2"/>
        </w:rPr>
        <w:t>GET</w:t>
      </w:r>
      <w:r>
        <w:rPr>
          <w:spacing w:val="-7"/>
        </w:rPr>
        <w:t xml:space="preserve"> </w:t>
      </w:r>
      <w:r>
        <w:rPr>
          <w:spacing w:val="-2"/>
        </w:rPr>
        <w:t>STUDENTS</w:t>
      </w:r>
      <w:r>
        <w:rPr>
          <w:spacing w:val="-4"/>
        </w:rPr>
        <w:t xml:space="preserve"> </w:t>
      </w:r>
      <w:r>
        <w:rPr>
          <w:spacing w:val="-2"/>
        </w:rPr>
        <w:t>(Dashboard)</w:t>
      </w:r>
    </w:p>
    <w:p w14:paraId="2AEE801F">
      <w:pPr>
        <w:spacing w:before="216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5F0AC55">
      <w:pPr>
        <w:pStyle w:val="6"/>
        <w:ind w:left="0"/>
      </w:pPr>
    </w:p>
    <w:p w14:paraId="375A5340">
      <w:pPr>
        <w:pStyle w:val="6"/>
        <w:spacing w:before="105"/>
        <w:ind w:left="0"/>
      </w:pPr>
    </w:p>
    <w:p w14:paraId="0A829E81">
      <w:pPr>
        <w:pStyle w:val="6"/>
        <w:ind w:left="1079"/>
      </w:pPr>
      <w:r>
        <w:rPr>
          <w:spacing w:val="-2"/>
        </w:rPr>
        <w:t>app.get("/students",(req,res)=&gt;{</w:t>
      </w:r>
    </w:p>
    <w:p w14:paraId="3A5359BF">
      <w:pPr>
        <w:pStyle w:val="6"/>
        <w:ind w:left="0"/>
      </w:pPr>
    </w:p>
    <w:p w14:paraId="32C9D664">
      <w:pPr>
        <w:pStyle w:val="6"/>
        <w:spacing w:before="106"/>
        <w:ind w:left="0"/>
      </w:pPr>
    </w:p>
    <w:p w14:paraId="2B2BE891">
      <w:pPr>
        <w:pStyle w:val="6"/>
        <w:ind w:left="1079"/>
      </w:pPr>
      <w:r>
        <w:rPr>
          <w:spacing w:val="-4"/>
        </w:rPr>
        <w:t>db.query("SELECT</w:t>
      </w:r>
      <w:r>
        <w:rPr>
          <w:spacing w:val="-14"/>
        </w:rPr>
        <w:t xml:space="preserve"> </w:t>
      </w:r>
      <w:r>
        <w:rPr>
          <w:spacing w:val="-4"/>
        </w:rPr>
        <w:t>*</w:t>
      </w:r>
      <w:r>
        <w:t xml:space="preserve"> </w:t>
      </w:r>
      <w:r>
        <w:rPr>
          <w:spacing w:val="-4"/>
        </w:rPr>
        <w:t>FROM</w:t>
      </w:r>
      <w:r>
        <w:rPr>
          <w:spacing w:val="12"/>
        </w:rPr>
        <w:t xml:space="preserve"> </w:t>
      </w:r>
      <w:r>
        <w:rPr>
          <w:spacing w:val="-4"/>
        </w:rPr>
        <w:t>students",(err,result)=&gt;{</w:t>
      </w:r>
    </w:p>
    <w:p w14:paraId="55EE4318">
      <w:pPr>
        <w:pStyle w:val="6"/>
        <w:spacing w:before="278"/>
        <w:ind w:left="0"/>
      </w:pPr>
    </w:p>
    <w:p w14:paraId="57FEC4FD">
      <w:pPr>
        <w:pStyle w:val="6"/>
        <w:spacing w:line="408" w:lineRule="auto"/>
        <w:ind w:left="1079" w:right="8549"/>
      </w:pPr>
      <w:r>
        <w:rPr>
          <w:spacing w:val="-2"/>
        </w:rPr>
        <w:t xml:space="preserve">if(err){ </w:t>
      </w:r>
      <w:r>
        <w:rPr>
          <w:spacing w:val="-8"/>
        </w:rPr>
        <w:t>res.send(err)</w:t>
      </w:r>
    </w:p>
    <w:p w14:paraId="4B62CCB6">
      <w:pPr>
        <w:pStyle w:val="6"/>
        <w:spacing w:before="72" w:line="415" w:lineRule="auto"/>
        <w:ind w:left="1079" w:right="7988"/>
      </w:pPr>
      <w:r>
        <w:rPr>
          <w:spacing w:val="-2"/>
        </w:rPr>
        <w:t xml:space="preserve">}else{ </w:t>
      </w:r>
      <w:r>
        <w:rPr>
          <w:spacing w:val="-4"/>
        </w:rPr>
        <w:t>res.json(result)</w:t>
      </w:r>
    </w:p>
    <w:p w14:paraId="64A4B063">
      <w:pPr>
        <w:spacing w:before="61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466BA34">
      <w:pPr>
        <w:pStyle w:val="6"/>
        <w:ind w:left="0"/>
      </w:pPr>
    </w:p>
    <w:p w14:paraId="48D13470">
      <w:pPr>
        <w:pStyle w:val="6"/>
        <w:spacing w:before="106"/>
        <w:ind w:left="0"/>
      </w:pPr>
    </w:p>
    <w:p w14:paraId="037A45D1">
      <w:pPr>
        <w:spacing w:before="0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45B23B99">
      <w:pPr>
        <w:pStyle w:val="6"/>
        <w:ind w:left="0"/>
      </w:pPr>
    </w:p>
    <w:p w14:paraId="06D01B8D">
      <w:pPr>
        <w:pStyle w:val="6"/>
        <w:spacing w:before="105"/>
        <w:ind w:left="0"/>
      </w:pPr>
    </w:p>
    <w:p w14:paraId="309EE828">
      <w:pPr>
        <w:spacing w:before="0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5F78082A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41F04155">
      <w:pPr>
        <w:spacing w:before="33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1C51303">
      <w:pPr>
        <w:pStyle w:val="6"/>
        <w:spacing w:before="195"/>
        <w:ind w:left="1079"/>
      </w:pPr>
      <w:r>
        <w:rPr>
          <w:spacing w:val="-4"/>
        </w:rPr>
        <w:t>//</w:t>
      </w:r>
      <w:r>
        <w:rPr>
          <w:spacing w:val="-15"/>
        </w:rPr>
        <w:t xml:space="preserve"> </w:t>
      </w:r>
      <w:r>
        <w:rPr>
          <w:spacing w:val="-4"/>
        </w:rPr>
        <w:t>START</w:t>
      </w:r>
      <w:r>
        <w:rPr>
          <w:spacing w:val="-6"/>
        </w:rPr>
        <w:t xml:space="preserve"> </w:t>
      </w:r>
      <w:r>
        <w:rPr>
          <w:spacing w:val="-4"/>
        </w:rPr>
        <w:t>SERVER</w:t>
      </w:r>
    </w:p>
    <w:p w14:paraId="1EF879FB">
      <w:pPr>
        <w:spacing w:before="216"/>
        <w:ind w:left="107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59CAF2CC">
      <w:pPr>
        <w:pStyle w:val="6"/>
        <w:spacing w:before="194"/>
        <w:ind w:left="1079"/>
      </w:pPr>
      <w:r>
        <w:rPr>
          <w:spacing w:val="-2"/>
        </w:rPr>
        <w:t>app.listen(3000,()=&gt;{</w:t>
      </w:r>
    </w:p>
    <w:p w14:paraId="74D195AB">
      <w:pPr>
        <w:pStyle w:val="6"/>
        <w:spacing w:before="216"/>
        <w:ind w:left="1079"/>
      </w:pPr>
      <w:r>
        <w:rPr>
          <w:spacing w:val="-4"/>
        </w:rPr>
        <w:t>console.log("Server</w:t>
      </w:r>
      <w:r>
        <w:rPr>
          <w:spacing w:val="19"/>
        </w:rPr>
        <w:t xml:space="preserve"> </w:t>
      </w:r>
      <w:r>
        <w:rPr>
          <w:spacing w:val="-4"/>
        </w:rPr>
        <w:t>running</w:t>
      </w:r>
      <w:r>
        <w:rPr>
          <w:spacing w:val="-12"/>
        </w:rPr>
        <w:t xml:space="preserve"> </w:t>
      </w:r>
      <w:r>
        <w:rPr>
          <w:spacing w:val="-4"/>
        </w:rPr>
        <w:t>at:</w:t>
      </w:r>
      <w:r>
        <w:rPr>
          <w:spacing w:val="9"/>
        </w:rPr>
        <w:t xml:space="preserve"> 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http://localhost:3000")</w:t>
      </w:r>
      <w:r>
        <w:rPr>
          <w:color w:val="0000FF"/>
          <w:spacing w:val="-4"/>
          <w:u w:val="single" w:color="0000FF"/>
        </w:rPr>
        <w:fldChar w:fldCharType="end"/>
      </w:r>
    </w:p>
    <w:p w14:paraId="36A78842">
      <w:pPr>
        <w:spacing w:before="194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51C26C25">
      <w:pPr>
        <w:pStyle w:val="6"/>
        <w:ind w:left="0"/>
      </w:pPr>
    </w:p>
    <w:p w14:paraId="3E9C274B">
      <w:pPr>
        <w:pStyle w:val="6"/>
        <w:spacing w:before="105"/>
        <w:ind w:left="0"/>
      </w:pPr>
    </w:p>
    <w:p w14:paraId="62C33081">
      <w:pPr>
        <w:pStyle w:val="2"/>
        <w:ind w:left="1079"/>
      </w:pPr>
      <w:r>
        <w:rPr>
          <w:spacing w:val="-2"/>
        </w:rPr>
        <w:t>OUTPUTS:</w:t>
      </w:r>
    </w:p>
    <w:p w14:paraId="54396534">
      <w:pPr>
        <w:pStyle w:val="6"/>
        <w:spacing w:before="10"/>
        <w:ind w:left="0"/>
        <w:rPr>
          <w:b/>
          <w:sz w:val="19"/>
        </w:rPr>
      </w:pPr>
      <w:r>
        <w:rPr>
          <w:b/>
          <w:sz w:val="19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168910</wp:posOffset>
            </wp:positionV>
            <wp:extent cx="5078095" cy="315277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203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84EE4">
      <w:pPr>
        <w:pStyle w:val="6"/>
        <w:ind w:left="0"/>
        <w:rPr>
          <w:b/>
        </w:rPr>
      </w:pPr>
    </w:p>
    <w:p w14:paraId="6AF72A2B">
      <w:pPr>
        <w:pStyle w:val="6"/>
        <w:ind w:left="0"/>
        <w:rPr>
          <w:b/>
        </w:rPr>
      </w:pPr>
    </w:p>
    <w:p w14:paraId="66A9D64D">
      <w:pPr>
        <w:pStyle w:val="6"/>
        <w:spacing w:before="273"/>
        <w:ind w:left="0"/>
        <w:rPr>
          <w:b/>
        </w:rPr>
      </w:pPr>
    </w:p>
    <w:p w14:paraId="72EF3654">
      <w:pPr>
        <w:pStyle w:val="6"/>
      </w:pPr>
      <w:r>
        <w:rPr>
          <w:b/>
          <w:spacing w:val="-4"/>
        </w:rPr>
        <w:t>RESULT:</w:t>
      </w:r>
      <w:r>
        <w:rPr>
          <w:b/>
          <w:spacing w:val="5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system</w:t>
      </w:r>
      <w:r>
        <w:rPr>
          <w:spacing w:val="5"/>
        </w:rPr>
        <w:t xml:space="preserve"> </w:t>
      </w:r>
      <w:r>
        <w:rPr>
          <w:spacing w:val="-4"/>
        </w:rPr>
        <w:t>successfully</w:t>
      </w:r>
      <w:r>
        <w:rPr>
          <w:spacing w:val="3"/>
        </w:rPr>
        <w:t xml:space="preserve"> </w:t>
      </w:r>
      <w:r>
        <w:rPr>
          <w:spacing w:val="-4"/>
        </w:rPr>
        <w:t>validates user</w:t>
      </w:r>
      <w:r>
        <w:rPr>
          <w:spacing w:val="-10"/>
        </w:rPr>
        <w:t xml:space="preserve"> </w:t>
      </w:r>
      <w:r>
        <w:rPr>
          <w:spacing w:val="-4"/>
        </w:rPr>
        <w:t>credentials and</w:t>
      </w:r>
      <w:r>
        <w:rPr>
          <w:spacing w:val="-10"/>
        </w:rPr>
        <w:t xml:space="preserve"> </w:t>
      </w:r>
      <w:r>
        <w:rPr>
          <w:spacing w:val="-4"/>
        </w:rPr>
        <w:t>grants</w:t>
      </w:r>
      <w:r>
        <w:rPr>
          <w:spacing w:val="-8"/>
        </w:rPr>
        <w:t xml:space="preserve"> </w:t>
      </w:r>
      <w:r>
        <w:rPr>
          <w:spacing w:val="-4"/>
        </w:rPr>
        <w:t>access</w:t>
      </w:r>
      <w:r>
        <w:rPr>
          <w:spacing w:val="-1"/>
        </w:rPr>
        <w:t xml:space="preserve"> </w:t>
      </w:r>
      <w:r>
        <w:rPr>
          <w:spacing w:val="-4"/>
        </w:rPr>
        <w:t>only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authorized</w:t>
      </w:r>
    </w:p>
    <w:p w14:paraId="49DD063D">
      <w:pPr>
        <w:pStyle w:val="6"/>
        <w:spacing w:before="49"/>
        <w:rPr>
          <w:b/>
        </w:rPr>
      </w:pPr>
      <w:r>
        <w:rPr>
          <w:spacing w:val="-2"/>
        </w:rPr>
        <w:t>users</w:t>
      </w:r>
      <w:r>
        <w:rPr>
          <w:spacing w:val="-5"/>
        </w:rPr>
        <w:t xml:space="preserve"> </w:t>
      </w:r>
      <w:r>
        <w:rPr>
          <w:spacing w:val="-2"/>
        </w:rPr>
        <w:t>while</w:t>
      </w:r>
      <w:r>
        <w:rPr>
          <w:spacing w:val="-1"/>
        </w:rPr>
        <w:t xml:space="preserve"> </w:t>
      </w:r>
      <w:r>
        <w:rPr>
          <w:spacing w:val="-2"/>
        </w:rPr>
        <w:t>preventing</w:t>
      </w:r>
      <w:r>
        <w:rPr>
          <w:spacing w:val="-14"/>
        </w:rPr>
        <w:t xml:space="preserve"> </w:t>
      </w:r>
      <w:r>
        <w:rPr>
          <w:spacing w:val="-2"/>
        </w:rPr>
        <w:t>invalid</w:t>
      </w:r>
      <w:r>
        <w:rPr>
          <w:spacing w:val="-9"/>
        </w:rPr>
        <w:t xml:space="preserve"> </w:t>
      </w:r>
      <w:r>
        <w:rPr>
          <w:spacing w:val="-2"/>
        </w:rPr>
        <w:t>logins</w:t>
      </w:r>
      <w:r>
        <w:rPr>
          <w:b/>
          <w:spacing w:val="-2"/>
        </w:rPr>
        <w:t>.</w:t>
      </w:r>
    </w:p>
    <w:p w14:paraId="5A81F7E3">
      <w:pPr>
        <w:pStyle w:val="6"/>
        <w:spacing w:after="0"/>
        <w:rPr>
          <w:b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575EF8E3">
      <w:pPr>
        <w:pStyle w:val="3"/>
      </w:pPr>
      <w:r>
        <w:rPr>
          <w:spacing w:val="-4"/>
        </w:rPr>
        <w:t>TASK4:</w:t>
      </w:r>
      <w:r>
        <w:rPr>
          <w:spacing w:val="-8"/>
        </w:rPr>
        <w:t xml:space="preserve"> </w:t>
      </w:r>
      <w:r>
        <w:rPr>
          <w:spacing w:val="-4"/>
        </w:rPr>
        <w:t>Order</w:t>
      </w:r>
      <w:r>
        <w:rPr>
          <w:spacing w:val="-5"/>
        </w:rPr>
        <w:t xml:space="preserve"> </w:t>
      </w:r>
      <w:r>
        <w:rPr>
          <w:spacing w:val="-4"/>
        </w:rPr>
        <w:t>Management</w:t>
      </w:r>
      <w:r>
        <w:rPr>
          <w:spacing w:val="3"/>
        </w:rPr>
        <w:t xml:space="preserve"> </w:t>
      </w:r>
      <w:r>
        <w:rPr>
          <w:spacing w:val="-4"/>
        </w:rPr>
        <w:t>using</w:t>
      </w:r>
      <w:r>
        <w:t xml:space="preserve"> </w:t>
      </w:r>
      <w:r>
        <w:rPr>
          <w:spacing w:val="-4"/>
        </w:rPr>
        <w:t>Joins</w:t>
      </w:r>
    </w:p>
    <w:p w14:paraId="1468C3DA">
      <w:pPr>
        <w:pStyle w:val="6"/>
        <w:ind w:left="0"/>
        <w:rPr>
          <w:b/>
        </w:rPr>
      </w:pPr>
    </w:p>
    <w:p w14:paraId="381EE78E">
      <w:pPr>
        <w:pStyle w:val="6"/>
        <w:spacing w:before="74"/>
        <w:ind w:left="0"/>
        <w:rPr>
          <w:b/>
        </w:rPr>
      </w:pPr>
    </w:p>
    <w:p w14:paraId="22914E3B">
      <w:pPr>
        <w:pStyle w:val="6"/>
        <w:spacing w:before="1" w:line="278" w:lineRule="auto"/>
        <w:ind w:right="1033"/>
      </w:pPr>
      <w:r>
        <w:rPr>
          <w:b/>
          <w:spacing w:val="-2"/>
        </w:rPr>
        <w:t>AIM:</w:t>
      </w:r>
      <w:r>
        <w:rPr>
          <w:b/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design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implement</w:t>
      </w:r>
      <w:r>
        <w:rPr>
          <w:spacing w:val="-11"/>
        </w:rPr>
        <w:t xml:space="preserve">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>order</w:t>
      </w:r>
      <w:r>
        <w:rPr>
          <w:spacing w:val="-13"/>
        </w:rPr>
        <w:t xml:space="preserve"> </w:t>
      </w:r>
      <w:r>
        <w:rPr>
          <w:spacing w:val="-2"/>
        </w:rPr>
        <w:t>management</w:t>
      </w:r>
      <w:r>
        <w:rPr>
          <w:spacing w:val="-11"/>
        </w:rPr>
        <w:t xml:space="preserve"> </w:t>
      </w:r>
      <w:r>
        <w:rPr>
          <w:spacing w:val="-2"/>
        </w:rPr>
        <w:t>system</w:t>
      </w:r>
      <w:r>
        <w:rPr>
          <w:spacing w:val="-12"/>
        </w:rPr>
        <w:t xml:space="preserve"> </w:t>
      </w:r>
      <w:r>
        <w:rPr>
          <w:spacing w:val="-2"/>
        </w:rPr>
        <w:t>using</w:t>
      </w:r>
      <w:r>
        <w:rPr>
          <w:spacing w:val="-14"/>
        </w:rPr>
        <w:t xml:space="preserve"> </w:t>
      </w:r>
      <w:r>
        <w:rPr>
          <w:spacing w:val="-2"/>
        </w:rPr>
        <w:t>SQL</w:t>
      </w:r>
      <w:r>
        <w:rPr>
          <w:spacing w:val="-12"/>
        </w:rPr>
        <w:t xml:space="preserve"> </w:t>
      </w:r>
      <w:r>
        <w:rPr>
          <w:spacing w:val="-2"/>
        </w:rPr>
        <w:t>joins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subqueries</w:t>
      </w:r>
      <w:r>
        <w:rPr>
          <w:spacing w:val="-12"/>
        </w:rPr>
        <w:t xml:space="preserve"> </w:t>
      </w:r>
      <w:r>
        <w:rPr>
          <w:spacing w:val="-2"/>
        </w:rPr>
        <w:t xml:space="preserve">to </w:t>
      </w:r>
      <w:r>
        <w:t>efficiently</w:t>
      </w:r>
      <w:r>
        <w:rPr>
          <w:spacing w:val="-6"/>
        </w:rPr>
        <w:t xml:space="preserve"> </w:t>
      </w:r>
      <w:r>
        <w:t>retrieve and analyze customer, product,</w:t>
      </w:r>
      <w:r>
        <w:rPr>
          <w:spacing w:val="-8"/>
        </w:rPr>
        <w:t xml:space="preserve"> </w:t>
      </w:r>
      <w:r>
        <w:t>and order data.</w:t>
      </w:r>
    </w:p>
    <w:p w14:paraId="06C3CC7E">
      <w:pPr>
        <w:pStyle w:val="6"/>
        <w:ind w:left="0"/>
      </w:pPr>
    </w:p>
    <w:p w14:paraId="4B177D0A">
      <w:pPr>
        <w:pStyle w:val="6"/>
        <w:spacing w:before="99"/>
        <w:ind w:left="0"/>
      </w:pPr>
    </w:p>
    <w:p w14:paraId="666C5F74">
      <w:pPr>
        <w:pStyle w:val="2"/>
        <w:spacing w:before="1"/>
      </w:pPr>
      <w:r>
        <w:rPr>
          <w:spacing w:val="-2"/>
        </w:rPr>
        <w:t>ALGORITHM:</w:t>
      </w:r>
    </w:p>
    <w:p w14:paraId="3CF59BB6">
      <w:pPr>
        <w:pStyle w:val="9"/>
        <w:numPr>
          <w:ilvl w:val="0"/>
          <w:numId w:val="4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015D9442">
      <w:pPr>
        <w:pStyle w:val="9"/>
        <w:numPr>
          <w:ilvl w:val="0"/>
          <w:numId w:val="4"/>
        </w:numPr>
        <w:tabs>
          <w:tab w:val="left" w:pos="1443"/>
        </w:tabs>
        <w:spacing w:before="214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tables:</w:t>
      </w:r>
    </w:p>
    <w:p w14:paraId="642E6B12">
      <w:pPr>
        <w:pStyle w:val="9"/>
        <w:numPr>
          <w:ilvl w:val="1"/>
          <w:numId w:val="4"/>
        </w:numPr>
        <w:tabs>
          <w:tab w:val="left" w:pos="2158"/>
        </w:tabs>
        <w:spacing w:before="216" w:after="0" w:line="240" w:lineRule="auto"/>
        <w:ind w:left="2158" w:right="0" w:hanging="359"/>
        <w:jc w:val="left"/>
        <w:rPr>
          <w:sz w:val="24"/>
        </w:rPr>
      </w:pPr>
      <w:r>
        <w:rPr>
          <w:spacing w:val="-4"/>
          <w:sz w:val="24"/>
        </w:rPr>
        <w:t>Customers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(CustomerID,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etc.)</w:t>
      </w:r>
    </w:p>
    <w:p w14:paraId="0C167B43">
      <w:pPr>
        <w:pStyle w:val="9"/>
        <w:numPr>
          <w:ilvl w:val="1"/>
          <w:numId w:val="4"/>
        </w:numPr>
        <w:tabs>
          <w:tab w:val="left" w:pos="2158"/>
        </w:tabs>
        <w:spacing w:before="216" w:after="0" w:line="240" w:lineRule="auto"/>
        <w:ind w:left="2158" w:right="0" w:hanging="359"/>
        <w:jc w:val="left"/>
        <w:rPr>
          <w:sz w:val="24"/>
        </w:rPr>
      </w:pPr>
      <w:r>
        <w:rPr>
          <w:spacing w:val="-4"/>
          <w:sz w:val="24"/>
        </w:rPr>
        <w:t>Products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(ProductID,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ProductName,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Price)</w:t>
      </w:r>
    </w:p>
    <w:p w14:paraId="5B38892B">
      <w:pPr>
        <w:pStyle w:val="9"/>
        <w:numPr>
          <w:ilvl w:val="1"/>
          <w:numId w:val="4"/>
        </w:numPr>
        <w:tabs>
          <w:tab w:val="left" w:pos="2158"/>
        </w:tabs>
        <w:spacing w:before="194" w:after="0" w:line="240" w:lineRule="auto"/>
        <w:ind w:left="2158" w:right="0" w:hanging="359"/>
        <w:jc w:val="left"/>
        <w:rPr>
          <w:sz w:val="24"/>
        </w:rPr>
      </w:pPr>
      <w:r>
        <w:rPr>
          <w:spacing w:val="-4"/>
          <w:sz w:val="24"/>
        </w:rPr>
        <w:t>Orders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(OrderID,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CustomerID,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ProductID,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Quantity,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TotalAmount)</w:t>
      </w:r>
    </w:p>
    <w:p w14:paraId="11A6CEA0">
      <w:pPr>
        <w:pStyle w:val="9"/>
        <w:numPr>
          <w:ilvl w:val="0"/>
          <w:numId w:val="4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7549060B">
      <w:pPr>
        <w:pStyle w:val="6"/>
        <w:spacing w:before="207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Retrieval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3"/>
        </w:rPr>
        <w:t xml:space="preserve"> </w:t>
      </w:r>
      <w:r>
        <w:rPr>
          <w:spacing w:val="-2"/>
        </w:rPr>
        <w:t>Joins:</w:t>
      </w:r>
    </w:p>
    <w:p w14:paraId="283DE18A">
      <w:pPr>
        <w:pStyle w:val="9"/>
        <w:numPr>
          <w:ilvl w:val="0"/>
          <w:numId w:val="4"/>
        </w:numPr>
        <w:tabs>
          <w:tab w:val="left" w:pos="1443"/>
        </w:tabs>
        <w:spacing w:before="211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SQL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JOIN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queries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combine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Customers,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Orders,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4E3ECDAC">
      <w:pPr>
        <w:pStyle w:val="9"/>
        <w:numPr>
          <w:ilvl w:val="0"/>
          <w:numId w:val="4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history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details (Name,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Product,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Quantity, Total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Amount)</w:t>
      </w:r>
    </w:p>
    <w:p w14:paraId="2DF160EE">
      <w:pPr>
        <w:pStyle w:val="6"/>
        <w:spacing w:before="207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3"/>
        </w:rPr>
        <w:t xml:space="preserve"> </w:t>
      </w:r>
      <w:r>
        <w:rPr>
          <w:spacing w:val="-2"/>
        </w:rPr>
        <w:t>Subquery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Analysis:</w:t>
      </w:r>
    </w:p>
    <w:p w14:paraId="440691E5">
      <w:pPr>
        <w:pStyle w:val="9"/>
        <w:numPr>
          <w:ilvl w:val="0"/>
          <w:numId w:val="4"/>
        </w:numPr>
        <w:tabs>
          <w:tab w:val="left" w:pos="1443"/>
        </w:tabs>
        <w:spacing w:before="192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Use subquery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find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highest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523BCF32">
      <w:pPr>
        <w:pStyle w:val="9"/>
        <w:numPr>
          <w:ilvl w:val="0"/>
          <w:numId w:val="4"/>
        </w:numPr>
        <w:tabs>
          <w:tab w:val="left" w:pos="1437"/>
          <w:tab w:val="left" w:pos="1439"/>
        </w:tabs>
        <w:spacing w:before="166" w:after="0" w:line="278" w:lineRule="auto"/>
        <w:ind w:left="1439" w:right="1274" w:hanging="361"/>
        <w:jc w:val="left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subquery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GROUP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most active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customer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(maximum number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of orders)</w:t>
      </w:r>
    </w:p>
    <w:p w14:paraId="276DB43C">
      <w:pPr>
        <w:pStyle w:val="6"/>
        <w:spacing w:before="202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rPr>
          <w:spacing w:val="-2"/>
        </w:rPr>
        <w:t>Sorting:</w:t>
      </w:r>
    </w:p>
    <w:p w14:paraId="3CFF8C57">
      <w:pPr>
        <w:pStyle w:val="9"/>
        <w:numPr>
          <w:ilvl w:val="0"/>
          <w:numId w:val="4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clause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sort results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63720D32">
      <w:pPr>
        <w:pStyle w:val="9"/>
        <w:numPr>
          <w:ilvl w:val="0"/>
          <w:numId w:val="4"/>
        </w:numPr>
        <w:tabs>
          <w:tab w:val="left" w:pos="1443"/>
        </w:tabs>
        <w:spacing w:before="194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(table/UI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frontend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used)</w:t>
      </w:r>
    </w:p>
    <w:p w14:paraId="26B6B14D">
      <w:pPr>
        <w:pStyle w:val="9"/>
        <w:numPr>
          <w:ilvl w:val="0"/>
          <w:numId w:val="4"/>
        </w:numPr>
        <w:tabs>
          <w:tab w:val="left" w:pos="1432"/>
        </w:tabs>
        <w:spacing w:before="216" w:after="0" w:line="240" w:lineRule="auto"/>
        <w:ind w:left="1432" w:right="0" w:hanging="353"/>
        <w:jc w:val="left"/>
        <w:rPr>
          <w:sz w:val="24"/>
        </w:rPr>
      </w:pPr>
      <w:r>
        <w:rPr>
          <w:spacing w:val="-4"/>
          <w:sz w:val="24"/>
        </w:rPr>
        <w:t>Stop</w:t>
      </w:r>
    </w:p>
    <w:p w14:paraId="4DCCBE25">
      <w:pPr>
        <w:pStyle w:val="9"/>
        <w:spacing w:after="0" w:line="240" w:lineRule="auto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57F19854">
      <w:pPr>
        <w:pStyle w:val="2"/>
        <w:spacing w:before="33"/>
      </w:pPr>
      <w:r>
        <w:rPr>
          <w:spacing w:val="-2"/>
        </w:rPr>
        <w:t>PROGRAM:</w:t>
      </w:r>
    </w:p>
    <w:p w14:paraId="393AD274">
      <w:pPr>
        <w:spacing w:before="195"/>
        <w:ind w:left="7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61AF619">
      <w:pPr>
        <w:pStyle w:val="6"/>
        <w:spacing w:before="216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2B083798">
      <w:pPr>
        <w:pStyle w:val="6"/>
        <w:spacing w:before="194"/>
      </w:pPr>
      <w:r>
        <w:rPr>
          <w:spacing w:val="-2"/>
        </w:rPr>
        <w:t>&lt;html&gt;</w:t>
      </w:r>
    </w:p>
    <w:p w14:paraId="7F73CBBC">
      <w:pPr>
        <w:pStyle w:val="6"/>
        <w:spacing w:before="216"/>
      </w:pPr>
      <w:r>
        <w:rPr>
          <w:spacing w:val="-2"/>
        </w:rPr>
        <w:t>&lt;head&gt;</w:t>
      </w:r>
    </w:p>
    <w:p w14:paraId="7E123963">
      <w:pPr>
        <w:pStyle w:val="6"/>
        <w:spacing w:before="194"/>
      </w:pPr>
      <w:r>
        <w:rPr>
          <w:spacing w:val="-2"/>
        </w:rPr>
        <w:t>&lt;title&gt;Login&lt;/title&gt;</w:t>
      </w:r>
    </w:p>
    <w:p w14:paraId="0CC63F87">
      <w:pPr>
        <w:pStyle w:val="6"/>
        <w:spacing w:before="216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r>
        <w:rPr>
          <w:spacing w:val="-4"/>
        </w:rPr>
        <w:t>rel="stylesheet"</w:t>
      </w:r>
      <w:r>
        <w:rPr>
          <w:spacing w:val="5"/>
        </w:rPr>
        <w:t xml:space="preserve"> </w:t>
      </w:r>
      <w:r>
        <w:rPr>
          <w:spacing w:val="-4"/>
        </w:rPr>
        <w:t>href="style.css"&gt;</w:t>
      </w:r>
    </w:p>
    <w:p w14:paraId="31F18EAD">
      <w:pPr>
        <w:pStyle w:val="6"/>
        <w:spacing w:before="213"/>
      </w:pPr>
      <w:r>
        <w:rPr>
          <w:spacing w:val="-2"/>
        </w:rPr>
        <w:t>&lt;/head&gt;</w:t>
      </w:r>
    </w:p>
    <w:p w14:paraId="27B12890">
      <w:pPr>
        <w:pStyle w:val="6"/>
        <w:spacing w:before="197"/>
      </w:pPr>
      <w:r>
        <w:rPr>
          <w:spacing w:val="-2"/>
        </w:rPr>
        <w:t>&lt;body&gt;</w:t>
      </w:r>
    </w:p>
    <w:p w14:paraId="7CAC7B7D">
      <w:pPr>
        <w:pStyle w:val="6"/>
        <w:spacing w:before="214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class="login"&gt;</w:t>
      </w:r>
    </w:p>
    <w:p w14:paraId="10E37746">
      <w:pPr>
        <w:pStyle w:val="6"/>
        <w:spacing w:before="216"/>
      </w:pPr>
      <w:r>
        <w:rPr>
          <w:spacing w:val="-4"/>
        </w:rPr>
        <w:t>&lt;h2&gt;Admin</w:t>
      </w:r>
      <w:r>
        <w:rPr>
          <w:spacing w:val="4"/>
        </w:rPr>
        <w:t xml:space="preserve"> </w:t>
      </w:r>
      <w:r>
        <w:rPr>
          <w:spacing w:val="-2"/>
        </w:rPr>
        <w:t>Login&lt;/h2&gt;</w:t>
      </w:r>
    </w:p>
    <w:p w14:paraId="5F8BB4B7">
      <w:pPr>
        <w:pStyle w:val="6"/>
        <w:spacing w:before="216"/>
      </w:pPr>
      <w:r>
        <w:rPr>
          <w:spacing w:val="-4"/>
        </w:rPr>
        <w:t>&lt;input</w:t>
      </w:r>
      <w:r>
        <w:rPr>
          <w:spacing w:val="-8"/>
        </w:rPr>
        <w:t xml:space="preserve"> </w:t>
      </w:r>
      <w:r>
        <w:rPr>
          <w:spacing w:val="-4"/>
        </w:rPr>
        <w:t>type="text"</w:t>
      </w:r>
      <w:r>
        <w:rPr>
          <w:spacing w:val="5"/>
        </w:rPr>
        <w:t xml:space="preserve"> </w:t>
      </w:r>
      <w:r>
        <w:rPr>
          <w:spacing w:val="-4"/>
        </w:rPr>
        <w:t>id="username"</w:t>
      </w:r>
      <w:r>
        <w:rPr>
          <w:spacing w:val="2"/>
        </w:rPr>
        <w:t xml:space="preserve"> </w:t>
      </w:r>
      <w:r>
        <w:rPr>
          <w:spacing w:val="-4"/>
        </w:rPr>
        <w:t>placeholder="Username"&gt;</w:t>
      </w:r>
    </w:p>
    <w:p w14:paraId="3CD2553A">
      <w:pPr>
        <w:pStyle w:val="6"/>
        <w:spacing w:before="213"/>
      </w:pPr>
      <w:r>
        <w:rPr>
          <w:spacing w:val="-4"/>
        </w:rPr>
        <w:t>&lt;input</w:t>
      </w:r>
      <w:r>
        <w:rPr>
          <w:spacing w:val="-10"/>
        </w:rPr>
        <w:t xml:space="preserve"> </w:t>
      </w:r>
      <w:r>
        <w:rPr>
          <w:spacing w:val="-4"/>
        </w:rPr>
        <w:t>type="password"</w:t>
      </w:r>
      <w:r>
        <w:rPr>
          <w:spacing w:val="-9"/>
        </w:rPr>
        <w:t xml:space="preserve"> </w:t>
      </w:r>
      <w:r>
        <w:rPr>
          <w:spacing w:val="-4"/>
        </w:rPr>
        <w:t>id="password"</w:t>
      </w:r>
      <w:r>
        <w:rPr>
          <w:spacing w:val="-6"/>
        </w:rPr>
        <w:t xml:space="preserve"> </w:t>
      </w:r>
      <w:r>
        <w:rPr>
          <w:spacing w:val="-4"/>
        </w:rPr>
        <w:t>placeholder="Password"&gt;</w:t>
      </w:r>
    </w:p>
    <w:p w14:paraId="1E6ED55C">
      <w:pPr>
        <w:pStyle w:val="6"/>
        <w:spacing w:before="197"/>
      </w:pPr>
      <w:r>
        <w:rPr>
          <w:spacing w:val="-2"/>
        </w:rPr>
        <w:t>&lt;button</w:t>
      </w:r>
      <w:r>
        <w:rPr>
          <w:spacing w:val="-16"/>
        </w:rPr>
        <w:t xml:space="preserve"> </w:t>
      </w:r>
      <w:r>
        <w:rPr>
          <w:spacing w:val="-2"/>
        </w:rPr>
        <w:t>onclick="login()"&gt;Login&lt;/button&gt;</w:t>
      </w:r>
    </w:p>
    <w:p w14:paraId="3BC93E66">
      <w:pPr>
        <w:pStyle w:val="6"/>
        <w:spacing w:before="213"/>
      </w:pPr>
      <w:r>
        <w:rPr>
          <w:spacing w:val="-2"/>
        </w:rPr>
        <w:t>&lt;/div&gt;</w:t>
      </w:r>
    </w:p>
    <w:p w14:paraId="56B2CF7E">
      <w:pPr>
        <w:pStyle w:val="6"/>
        <w:spacing w:before="216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r>
        <w:rPr>
          <w:spacing w:val="-2"/>
        </w:rPr>
        <w:t>src="script.js"&gt;&lt;/script&gt;</w:t>
      </w:r>
    </w:p>
    <w:p w14:paraId="1A7E19F6">
      <w:pPr>
        <w:pStyle w:val="6"/>
        <w:spacing w:before="195"/>
      </w:pPr>
      <w:r>
        <w:rPr>
          <w:spacing w:val="-2"/>
        </w:rPr>
        <w:t>&lt;/body&gt;</w:t>
      </w:r>
    </w:p>
    <w:p w14:paraId="480FC4CB">
      <w:pPr>
        <w:pStyle w:val="6"/>
        <w:spacing w:before="216"/>
      </w:pPr>
      <w:r>
        <w:rPr>
          <w:spacing w:val="-2"/>
        </w:rPr>
        <w:t>&lt;/html&gt;</w:t>
      </w:r>
    </w:p>
    <w:p w14:paraId="016714F9">
      <w:pPr>
        <w:pStyle w:val="6"/>
        <w:ind w:left="0"/>
      </w:pPr>
    </w:p>
    <w:p w14:paraId="513AB445">
      <w:pPr>
        <w:pStyle w:val="6"/>
        <w:spacing w:before="104"/>
        <w:ind w:left="0"/>
      </w:pPr>
    </w:p>
    <w:p w14:paraId="104CEAB9">
      <w:pPr>
        <w:pStyle w:val="2"/>
        <w:spacing w:before="1"/>
      </w:pPr>
      <w:r>
        <w:rPr>
          <w:spacing w:val="-2"/>
        </w:rPr>
        <w:t>ADMINDASHBOARD.HTML:</w:t>
      </w:r>
    </w:p>
    <w:p w14:paraId="13985E6E">
      <w:pPr>
        <w:pStyle w:val="6"/>
        <w:ind w:left="0"/>
        <w:rPr>
          <w:b/>
        </w:rPr>
      </w:pPr>
    </w:p>
    <w:p w14:paraId="2D90B5A6">
      <w:pPr>
        <w:pStyle w:val="6"/>
        <w:spacing w:before="105"/>
        <w:ind w:left="0"/>
        <w:rPr>
          <w:b/>
        </w:rPr>
      </w:pPr>
    </w:p>
    <w:p w14:paraId="3521E7A3">
      <w:pPr>
        <w:pStyle w:val="6"/>
      </w:pPr>
      <w:r>
        <w:rPr>
          <w:spacing w:val="-4"/>
        </w:rPr>
        <w:t>&lt;!DOCTYPE</w:t>
      </w:r>
      <w:r>
        <w:rPr>
          <w:spacing w:val="1"/>
        </w:rPr>
        <w:t xml:space="preserve"> </w:t>
      </w:r>
      <w:r>
        <w:rPr>
          <w:spacing w:val="-2"/>
        </w:rPr>
        <w:t>html&gt;</w:t>
      </w:r>
    </w:p>
    <w:p w14:paraId="7D8B03C1">
      <w:pPr>
        <w:pStyle w:val="6"/>
        <w:spacing w:before="194"/>
      </w:pPr>
      <w:r>
        <w:rPr>
          <w:spacing w:val="-2"/>
        </w:rPr>
        <w:t>&lt;html&gt;</w:t>
      </w:r>
    </w:p>
    <w:p w14:paraId="3C9EDB2D">
      <w:pPr>
        <w:pStyle w:val="6"/>
        <w:spacing w:before="216"/>
      </w:pPr>
      <w:r>
        <w:rPr>
          <w:spacing w:val="-2"/>
        </w:rPr>
        <w:t>&lt;head&gt;</w:t>
      </w:r>
    </w:p>
    <w:p w14:paraId="3832052F">
      <w:pPr>
        <w:pStyle w:val="6"/>
        <w:spacing w:before="216"/>
      </w:pPr>
      <w:r>
        <w:rPr>
          <w:spacing w:val="-4"/>
        </w:rPr>
        <w:t>&lt;title&gt;Order</w:t>
      </w:r>
      <w:r>
        <w:rPr>
          <w:spacing w:val="1"/>
        </w:rPr>
        <w:t xml:space="preserve"> </w:t>
      </w:r>
      <w:r>
        <w:rPr>
          <w:spacing w:val="-2"/>
        </w:rPr>
        <w:t>Dashboard&lt;/title&gt;</w:t>
      </w:r>
    </w:p>
    <w:p w14:paraId="0A0B23DA">
      <w:pPr>
        <w:pStyle w:val="6"/>
        <w:spacing w:before="194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r>
        <w:rPr>
          <w:spacing w:val="-4"/>
        </w:rPr>
        <w:t>rel="stylesheet"</w:t>
      </w:r>
      <w:r>
        <w:rPr>
          <w:spacing w:val="5"/>
        </w:rPr>
        <w:t xml:space="preserve"> </w:t>
      </w:r>
      <w:r>
        <w:rPr>
          <w:spacing w:val="-4"/>
        </w:rPr>
        <w:t>href="style.css"&gt;</w:t>
      </w:r>
    </w:p>
    <w:p w14:paraId="281814D9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2CA0561">
      <w:pPr>
        <w:pStyle w:val="6"/>
        <w:spacing w:before="33"/>
      </w:pPr>
      <w:r>
        <w:rPr>
          <w:spacing w:val="-2"/>
        </w:rPr>
        <w:t>&lt;/head&gt;</w:t>
      </w:r>
    </w:p>
    <w:p w14:paraId="4D707A84">
      <w:pPr>
        <w:pStyle w:val="6"/>
        <w:spacing w:before="195"/>
      </w:pPr>
      <w:r>
        <w:rPr>
          <w:spacing w:val="-2"/>
        </w:rPr>
        <w:t>&lt;body&gt;</w:t>
      </w:r>
    </w:p>
    <w:p w14:paraId="012E6F2B">
      <w:pPr>
        <w:pStyle w:val="6"/>
        <w:spacing w:before="216"/>
      </w:pPr>
      <w:r>
        <w:rPr>
          <w:spacing w:val="-2"/>
        </w:rPr>
        <w:t>&lt;!--</w:t>
      </w:r>
      <w:r>
        <w:rPr>
          <w:spacing w:val="-18"/>
        </w:rPr>
        <w:t xml:space="preserve"> </w:t>
      </w:r>
      <w:r>
        <w:rPr>
          <w:spacing w:val="-2"/>
        </w:rPr>
        <w:t>NAVBAR</w:t>
      </w:r>
      <w:r>
        <w:rPr>
          <w:spacing w:val="-5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256029AB">
      <w:pPr>
        <w:pStyle w:val="6"/>
        <w:spacing w:before="194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class="navbar"&gt;</w:t>
      </w:r>
    </w:p>
    <w:p w14:paraId="44561226">
      <w:pPr>
        <w:pStyle w:val="6"/>
        <w:spacing w:before="216"/>
      </w:pPr>
      <w:r>
        <w:rPr>
          <w:spacing w:val="-2"/>
        </w:rPr>
        <w:t>&lt;h2&gt;Order</w:t>
      </w:r>
      <w:r>
        <w:rPr>
          <w:spacing w:val="-14"/>
        </w:rPr>
        <w:t xml:space="preserve"> </w:t>
      </w:r>
      <w:r>
        <w:rPr>
          <w:spacing w:val="-2"/>
        </w:rPr>
        <w:t>Management&lt;/h2&gt;</w:t>
      </w:r>
    </w:p>
    <w:p w14:paraId="0E62A2FF">
      <w:pPr>
        <w:pStyle w:val="6"/>
        <w:spacing w:before="194"/>
      </w:pPr>
      <w:r>
        <w:t>&lt;a</w:t>
      </w:r>
      <w:r>
        <w:rPr>
          <w:spacing w:val="-7"/>
        </w:rPr>
        <w:t xml:space="preserve"> </w:t>
      </w:r>
      <w:r>
        <w:rPr>
          <w:spacing w:val="-2"/>
        </w:rPr>
        <w:t>href="index.html"&gt;</w:t>
      </w:r>
    </w:p>
    <w:p w14:paraId="3EE2730D">
      <w:pPr>
        <w:pStyle w:val="6"/>
        <w:spacing w:before="216"/>
      </w:pPr>
      <w:r>
        <w:rPr>
          <w:spacing w:val="-4"/>
        </w:rPr>
        <w:t>&lt;button</w:t>
      </w:r>
      <w:r>
        <w:rPr>
          <w:spacing w:val="-6"/>
        </w:rPr>
        <w:t xml:space="preserve"> </w:t>
      </w:r>
      <w:r>
        <w:rPr>
          <w:spacing w:val="-4"/>
        </w:rPr>
        <w:t>class="logout-btn"&gt;Logout&lt;/button&gt;</w:t>
      </w:r>
    </w:p>
    <w:p w14:paraId="4FADD7CE">
      <w:pPr>
        <w:pStyle w:val="6"/>
        <w:spacing w:before="213"/>
      </w:pPr>
      <w:r>
        <w:rPr>
          <w:spacing w:val="-4"/>
        </w:rPr>
        <w:t>&lt;/a&gt;</w:t>
      </w:r>
    </w:p>
    <w:p w14:paraId="6DD3C732">
      <w:pPr>
        <w:pStyle w:val="6"/>
        <w:spacing w:before="197"/>
      </w:pPr>
      <w:r>
        <w:rPr>
          <w:spacing w:val="-2"/>
        </w:rPr>
        <w:t>&lt;/div&gt;</w:t>
      </w:r>
    </w:p>
    <w:p w14:paraId="2F6CCD7F">
      <w:pPr>
        <w:pStyle w:val="6"/>
        <w:spacing w:before="214"/>
      </w:pPr>
      <w:r>
        <w:rPr>
          <w:spacing w:val="-4"/>
        </w:rPr>
        <w:t>&lt;h1&gt;Order</w:t>
      </w:r>
      <w:r>
        <w:rPr>
          <w:spacing w:val="1"/>
        </w:rPr>
        <w:t xml:space="preserve"> </w:t>
      </w:r>
      <w:r>
        <w:rPr>
          <w:spacing w:val="-4"/>
        </w:rPr>
        <w:t>Management</w:t>
      </w:r>
      <w:r>
        <w:rPr>
          <w:spacing w:val="7"/>
        </w:rPr>
        <w:t xml:space="preserve"> </w:t>
      </w:r>
      <w:r>
        <w:rPr>
          <w:spacing w:val="-4"/>
        </w:rPr>
        <w:t>Dashboard&lt;/h1&gt;</w:t>
      </w:r>
    </w:p>
    <w:p w14:paraId="1B87095B">
      <w:pPr>
        <w:pStyle w:val="6"/>
        <w:spacing w:before="216"/>
      </w:pPr>
      <w:r>
        <w:rPr>
          <w:spacing w:val="-2"/>
        </w:rPr>
        <w:t>&lt;!--</w:t>
      </w:r>
      <w:r>
        <w:rPr>
          <w:spacing w:val="-25"/>
        </w:rPr>
        <w:t xml:space="preserve"> </w:t>
      </w:r>
      <w:r>
        <w:rPr>
          <w:spacing w:val="-2"/>
        </w:rPr>
        <w:t>CARDS</w:t>
      </w:r>
      <w:r>
        <w:rPr>
          <w:spacing w:val="-6"/>
        </w:rPr>
        <w:t xml:space="preserve"> </w:t>
      </w:r>
      <w:r>
        <w:rPr>
          <w:spacing w:val="-2"/>
        </w:rPr>
        <w:t>SECTION</w:t>
      </w:r>
      <w:r>
        <w:rPr>
          <w:spacing w:val="-3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76F9A2A2">
      <w:pPr>
        <w:pStyle w:val="6"/>
        <w:spacing w:before="216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class="grid"&gt;</w:t>
      </w:r>
    </w:p>
    <w:p w14:paraId="4D18FE10">
      <w:pPr>
        <w:pStyle w:val="6"/>
        <w:spacing w:before="213"/>
      </w:pPr>
      <w:r>
        <w:rPr>
          <w:spacing w:val="-2"/>
        </w:rPr>
        <w:t>&lt;!--</w:t>
      </w:r>
      <w:r>
        <w:rPr>
          <w:spacing w:val="-20"/>
        </w:rPr>
        <w:t xml:space="preserve"> </w:t>
      </w:r>
      <w:r>
        <w:rPr>
          <w:spacing w:val="-2"/>
        </w:rPr>
        <w:t>Add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7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4BA43964">
      <w:pPr>
        <w:pStyle w:val="6"/>
        <w:spacing w:before="197"/>
      </w:pPr>
      <w:r>
        <w:t>&lt;div</w:t>
      </w:r>
      <w:r>
        <w:rPr>
          <w:spacing w:val="-12"/>
        </w:rPr>
        <w:t xml:space="preserve"> </w:t>
      </w:r>
      <w:r>
        <w:rPr>
          <w:spacing w:val="-2"/>
        </w:rPr>
        <w:t>class="card"&gt;</w:t>
      </w:r>
    </w:p>
    <w:p w14:paraId="5E24D4A3">
      <w:pPr>
        <w:pStyle w:val="6"/>
        <w:spacing w:before="213"/>
      </w:pPr>
      <w:r>
        <w:rPr>
          <w:spacing w:val="-4"/>
        </w:rPr>
        <w:t>&lt;h3&gt;Add</w:t>
      </w:r>
      <w:r>
        <w:rPr>
          <w:spacing w:val="-3"/>
        </w:rPr>
        <w:t xml:space="preserve"> </w:t>
      </w:r>
      <w:r>
        <w:rPr>
          <w:spacing w:val="-2"/>
        </w:rPr>
        <w:t>Customer&lt;/h3&gt;</w:t>
      </w:r>
    </w:p>
    <w:p w14:paraId="76C0A95B">
      <w:pPr>
        <w:pStyle w:val="6"/>
        <w:spacing w:before="216"/>
      </w:pPr>
      <w:r>
        <w:rPr>
          <w:spacing w:val="-4"/>
        </w:rPr>
        <w:t>&lt;input id="cname"</w:t>
      </w:r>
      <w:r>
        <w:rPr>
          <w:spacing w:val="-5"/>
        </w:rPr>
        <w:t xml:space="preserve"> </w:t>
      </w:r>
      <w:r>
        <w:rPr>
          <w:spacing w:val="-4"/>
        </w:rPr>
        <w:t>placeholder="Customer</w:t>
      </w:r>
      <w:r>
        <w:rPr>
          <w:spacing w:val="6"/>
        </w:rPr>
        <w:t xml:space="preserve"> </w:t>
      </w:r>
      <w:r>
        <w:rPr>
          <w:spacing w:val="-4"/>
        </w:rPr>
        <w:t>Name"&gt;</w:t>
      </w:r>
    </w:p>
    <w:p w14:paraId="6E5CD28A">
      <w:pPr>
        <w:pStyle w:val="6"/>
        <w:spacing w:before="195"/>
      </w:pPr>
      <w:r>
        <w:rPr>
          <w:spacing w:val="-4"/>
        </w:rPr>
        <w:t>&lt;input</w:t>
      </w:r>
      <w:r>
        <w:t xml:space="preserve"> </w:t>
      </w:r>
      <w:r>
        <w:rPr>
          <w:spacing w:val="-4"/>
        </w:rPr>
        <w:t>id="cemail"</w:t>
      </w:r>
      <w:r>
        <w:rPr>
          <w:spacing w:val="7"/>
        </w:rPr>
        <w:t xml:space="preserve"> </w:t>
      </w:r>
      <w:r>
        <w:rPr>
          <w:spacing w:val="-4"/>
        </w:rPr>
        <w:t>placeholder="Email"&gt;</w:t>
      </w:r>
    </w:p>
    <w:p w14:paraId="305B09C1">
      <w:pPr>
        <w:pStyle w:val="6"/>
        <w:spacing w:before="216"/>
      </w:pPr>
      <w:r>
        <w:rPr>
          <w:spacing w:val="-6"/>
        </w:rPr>
        <w:t>&lt;button</w:t>
      </w:r>
      <w:r>
        <w:rPr>
          <w:spacing w:val="9"/>
        </w:rPr>
        <w:t xml:space="preserve"> </w:t>
      </w:r>
      <w:r>
        <w:rPr>
          <w:spacing w:val="-6"/>
        </w:rPr>
        <w:t>onclick="addCustomer()"&gt;Add</w:t>
      </w:r>
      <w:r>
        <w:rPr>
          <w:spacing w:val="47"/>
        </w:rPr>
        <w:t xml:space="preserve"> </w:t>
      </w:r>
      <w:r>
        <w:rPr>
          <w:spacing w:val="-6"/>
        </w:rPr>
        <w:t>Customer&lt;/button&gt;</w:t>
      </w:r>
    </w:p>
    <w:p w14:paraId="1CBB4A1D">
      <w:pPr>
        <w:pStyle w:val="6"/>
        <w:spacing w:before="215"/>
      </w:pPr>
      <w:r>
        <w:rPr>
          <w:spacing w:val="-2"/>
        </w:rPr>
        <w:t>&lt;/div&gt;</w:t>
      </w:r>
    </w:p>
    <w:p w14:paraId="4D546B9E">
      <w:pPr>
        <w:pStyle w:val="6"/>
        <w:spacing w:before="214"/>
      </w:pPr>
      <w:r>
        <w:rPr>
          <w:spacing w:val="-2"/>
        </w:rPr>
        <w:t>&lt;!--</w:t>
      </w:r>
      <w:r>
        <w:rPr>
          <w:spacing w:val="-15"/>
        </w:rPr>
        <w:t xml:space="preserve"> </w:t>
      </w:r>
      <w:r>
        <w:rPr>
          <w:spacing w:val="-2"/>
        </w:rPr>
        <w:t>Add</w:t>
      </w:r>
      <w:r>
        <w:rPr>
          <w:spacing w:val="-12"/>
        </w:rPr>
        <w:t xml:space="preserve"> </w:t>
      </w:r>
      <w:r>
        <w:rPr>
          <w:spacing w:val="-2"/>
        </w:rPr>
        <w:t>Product</w:t>
      </w:r>
      <w:r>
        <w:rPr>
          <w:spacing w:val="5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5411792C">
      <w:pPr>
        <w:pStyle w:val="6"/>
        <w:spacing w:before="196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class="card"&gt;</w:t>
      </w:r>
    </w:p>
    <w:p w14:paraId="4EFBB0D4">
      <w:pPr>
        <w:pStyle w:val="6"/>
        <w:spacing w:before="214"/>
      </w:pPr>
      <w:r>
        <w:rPr>
          <w:spacing w:val="-4"/>
        </w:rPr>
        <w:t>&lt;h3&gt;Add</w:t>
      </w:r>
      <w:r>
        <w:rPr>
          <w:spacing w:val="-3"/>
        </w:rPr>
        <w:t xml:space="preserve"> </w:t>
      </w:r>
      <w:r>
        <w:rPr>
          <w:spacing w:val="-2"/>
        </w:rPr>
        <w:t>Product&lt;/h3&gt;</w:t>
      </w:r>
    </w:p>
    <w:p w14:paraId="03B45D77">
      <w:pPr>
        <w:pStyle w:val="6"/>
        <w:spacing w:before="197"/>
      </w:pPr>
      <w:r>
        <w:rPr>
          <w:spacing w:val="-4"/>
        </w:rPr>
        <w:t>&lt;input id="pname"</w:t>
      </w:r>
      <w:r>
        <w:rPr>
          <w:spacing w:val="-3"/>
        </w:rPr>
        <w:t xml:space="preserve"> </w:t>
      </w:r>
      <w:r>
        <w:rPr>
          <w:spacing w:val="-4"/>
        </w:rPr>
        <w:t>placeholder="Product</w:t>
      </w:r>
      <w:r>
        <w:rPr>
          <w:spacing w:val="14"/>
        </w:rPr>
        <w:t xml:space="preserve"> </w:t>
      </w:r>
      <w:r>
        <w:rPr>
          <w:spacing w:val="-4"/>
        </w:rPr>
        <w:t>Name"&gt;</w:t>
      </w:r>
    </w:p>
    <w:p w14:paraId="50D1DCCC">
      <w:pPr>
        <w:pStyle w:val="6"/>
        <w:spacing w:before="213"/>
      </w:pPr>
      <w:r>
        <w:rPr>
          <w:spacing w:val="-4"/>
        </w:rPr>
        <w:t>&lt;input</w:t>
      </w:r>
      <w:r>
        <w:rPr>
          <w:spacing w:val="8"/>
        </w:rPr>
        <w:t xml:space="preserve"> </w:t>
      </w:r>
      <w:r>
        <w:rPr>
          <w:spacing w:val="-4"/>
        </w:rPr>
        <w:t>id="pprice"</w:t>
      </w:r>
      <w:r>
        <w:rPr>
          <w:spacing w:val="-3"/>
        </w:rPr>
        <w:t xml:space="preserve"> </w:t>
      </w:r>
      <w:r>
        <w:rPr>
          <w:spacing w:val="-4"/>
        </w:rPr>
        <w:t>placeholder="Price"&gt;</w:t>
      </w:r>
    </w:p>
    <w:p w14:paraId="7A3A5E63">
      <w:pPr>
        <w:pStyle w:val="6"/>
        <w:spacing w:before="216"/>
      </w:pPr>
      <w:r>
        <w:rPr>
          <w:spacing w:val="-6"/>
        </w:rPr>
        <w:t>&lt;button</w:t>
      </w:r>
      <w:r>
        <w:rPr>
          <w:spacing w:val="8"/>
        </w:rPr>
        <w:t xml:space="preserve"> </w:t>
      </w:r>
      <w:r>
        <w:rPr>
          <w:spacing w:val="-6"/>
        </w:rPr>
        <w:t>onclick="addProduct()"&gt;Add</w:t>
      </w:r>
      <w:r>
        <w:rPr>
          <w:spacing w:val="48"/>
        </w:rPr>
        <w:t xml:space="preserve"> </w:t>
      </w:r>
      <w:r>
        <w:rPr>
          <w:spacing w:val="-6"/>
        </w:rPr>
        <w:t>Product&lt;/button&gt;</w:t>
      </w:r>
    </w:p>
    <w:p w14:paraId="22719235">
      <w:pPr>
        <w:pStyle w:val="6"/>
        <w:spacing w:before="194"/>
      </w:pPr>
      <w:r>
        <w:rPr>
          <w:spacing w:val="-2"/>
        </w:rPr>
        <w:t>&lt;/div&gt;</w:t>
      </w:r>
    </w:p>
    <w:p w14:paraId="55589AC6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7F089BC">
      <w:pPr>
        <w:pStyle w:val="6"/>
        <w:spacing w:before="33"/>
      </w:pPr>
      <w:r>
        <w:t>&lt;!--</w:t>
      </w:r>
      <w:r>
        <w:rPr>
          <w:spacing w:val="-23"/>
        </w:rPr>
        <w:t xml:space="preserve"> </w:t>
      </w:r>
      <w:r>
        <w:t>Place</w:t>
      </w:r>
      <w:r>
        <w:rPr>
          <w:spacing w:val="-10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--</w:t>
      </w:r>
      <w:r>
        <w:rPr>
          <w:spacing w:val="-10"/>
        </w:rPr>
        <w:t>&gt;</w:t>
      </w:r>
    </w:p>
    <w:p w14:paraId="7C811B7A">
      <w:pPr>
        <w:pStyle w:val="6"/>
        <w:spacing w:before="195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class="card"&gt;</w:t>
      </w:r>
    </w:p>
    <w:p w14:paraId="509BC3B6">
      <w:pPr>
        <w:pStyle w:val="6"/>
        <w:spacing w:before="216"/>
      </w:pPr>
      <w:r>
        <w:rPr>
          <w:spacing w:val="-2"/>
        </w:rPr>
        <w:t>&lt;h3&gt;Place</w:t>
      </w:r>
      <w:r>
        <w:rPr>
          <w:spacing w:val="-8"/>
        </w:rPr>
        <w:t xml:space="preserve"> </w:t>
      </w:r>
      <w:r>
        <w:rPr>
          <w:spacing w:val="-2"/>
        </w:rPr>
        <w:t>Order&lt;/h3&gt;</w:t>
      </w:r>
    </w:p>
    <w:p w14:paraId="5064B6E7">
      <w:pPr>
        <w:pStyle w:val="6"/>
        <w:spacing w:before="194"/>
      </w:pPr>
      <w:r>
        <w:t>&lt;select</w:t>
      </w:r>
      <w:r>
        <w:rPr>
          <w:spacing w:val="-10"/>
        </w:rPr>
        <w:t xml:space="preserve"> </w:t>
      </w:r>
      <w:r>
        <w:rPr>
          <w:spacing w:val="-2"/>
        </w:rPr>
        <w:t>id="customerSelect"&gt;</w:t>
      </w:r>
    </w:p>
    <w:p w14:paraId="688A3C4F">
      <w:pPr>
        <w:pStyle w:val="6"/>
        <w:spacing w:before="216"/>
      </w:pPr>
      <w:r>
        <w:rPr>
          <w:spacing w:val="-4"/>
        </w:rPr>
        <w:t>&lt;option</w:t>
      </w:r>
      <w:r>
        <w:rPr>
          <w:spacing w:val="-7"/>
        </w:rPr>
        <w:t xml:space="preserve"> </w:t>
      </w:r>
      <w:r>
        <w:rPr>
          <w:spacing w:val="-4"/>
        </w:rPr>
        <w:t>value=""&gt;Select</w:t>
      </w:r>
      <w:r>
        <w:rPr>
          <w:spacing w:val="5"/>
        </w:rPr>
        <w:t xml:space="preserve"> </w:t>
      </w:r>
      <w:r>
        <w:rPr>
          <w:spacing w:val="-4"/>
        </w:rPr>
        <w:t>Customer&lt;/option&gt;</w:t>
      </w:r>
    </w:p>
    <w:p w14:paraId="2792018A">
      <w:pPr>
        <w:pStyle w:val="6"/>
        <w:spacing w:before="194"/>
      </w:pPr>
      <w:r>
        <w:rPr>
          <w:spacing w:val="-2"/>
        </w:rPr>
        <w:t>&lt;/select&gt;</w:t>
      </w:r>
    </w:p>
    <w:p w14:paraId="5BB8C82E">
      <w:pPr>
        <w:pStyle w:val="6"/>
        <w:spacing w:before="216"/>
      </w:pPr>
      <w:r>
        <w:t>&lt;select</w:t>
      </w:r>
      <w:r>
        <w:rPr>
          <w:spacing w:val="-10"/>
        </w:rPr>
        <w:t xml:space="preserve"> </w:t>
      </w:r>
      <w:r>
        <w:rPr>
          <w:spacing w:val="-2"/>
        </w:rPr>
        <w:t>id="productSelect"&gt;</w:t>
      </w:r>
    </w:p>
    <w:p w14:paraId="264D5BCD">
      <w:pPr>
        <w:pStyle w:val="6"/>
        <w:spacing w:before="213"/>
      </w:pPr>
      <w:r>
        <w:rPr>
          <w:spacing w:val="-4"/>
        </w:rPr>
        <w:t>&lt;option</w:t>
      </w:r>
      <w:r>
        <w:rPr>
          <w:spacing w:val="-7"/>
        </w:rPr>
        <w:t xml:space="preserve"> </w:t>
      </w:r>
      <w:r>
        <w:rPr>
          <w:spacing w:val="-4"/>
        </w:rPr>
        <w:t>value=""&gt;Select</w:t>
      </w:r>
      <w:r>
        <w:rPr>
          <w:spacing w:val="5"/>
        </w:rPr>
        <w:t xml:space="preserve"> </w:t>
      </w:r>
      <w:r>
        <w:rPr>
          <w:spacing w:val="-4"/>
        </w:rPr>
        <w:t>Product&lt;/option&gt;</w:t>
      </w:r>
    </w:p>
    <w:p w14:paraId="53984196">
      <w:pPr>
        <w:pStyle w:val="6"/>
        <w:spacing w:before="197"/>
      </w:pPr>
      <w:r>
        <w:rPr>
          <w:spacing w:val="-2"/>
        </w:rPr>
        <w:t>&lt;/select&gt;</w:t>
      </w:r>
    </w:p>
    <w:p w14:paraId="6148E10B">
      <w:pPr>
        <w:pStyle w:val="6"/>
        <w:spacing w:before="214"/>
      </w:pPr>
      <w:r>
        <w:rPr>
          <w:spacing w:val="-4"/>
        </w:rPr>
        <w:t>&lt;input</w:t>
      </w:r>
      <w:r>
        <w:rPr>
          <w:spacing w:val="4"/>
        </w:rPr>
        <w:t xml:space="preserve"> </w:t>
      </w:r>
      <w:r>
        <w:rPr>
          <w:spacing w:val="-4"/>
        </w:rPr>
        <w:t>id="qty"</w:t>
      </w:r>
      <w:r>
        <w:rPr>
          <w:spacing w:val="-7"/>
        </w:rPr>
        <w:t xml:space="preserve"> </w:t>
      </w:r>
      <w:r>
        <w:rPr>
          <w:spacing w:val="-4"/>
        </w:rPr>
        <w:t>placeholder="Quantity"&gt;</w:t>
      </w:r>
    </w:p>
    <w:p w14:paraId="4BC33E71">
      <w:pPr>
        <w:pStyle w:val="6"/>
        <w:spacing w:before="216"/>
      </w:pPr>
      <w:r>
        <w:rPr>
          <w:spacing w:val="-4"/>
        </w:rPr>
        <w:t>&lt;button</w:t>
      </w:r>
      <w:r>
        <w:rPr>
          <w:spacing w:val="-10"/>
        </w:rPr>
        <w:t xml:space="preserve"> </w:t>
      </w:r>
      <w:r>
        <w:rPr>
          <w:spacing w:val="-4"/>
        </w:rPr>
        <w:t>onclick="placeOrder()"&gt;Place</w:t>
      </w:r>
      <w:r>
        <w:rPr>
          <w:spacing w:val="14"/>
        </w:rPr>
        <w:t xml:space="preserve"> </w:t>
      </w:r>
      <w:r>
        <w:rPr>
          <w:spacing w:val="-4"/>
        </w:rPr>
        <w:t>Order&lt;/button&gt;</w:t>
      </w:r>
    </w:p>
    <w:p w14:paraId="407A2560">
      <w:pPr>
        <w:pStyle w:val="6"/>
        <w:spacing w:before="216"/>
      </w:pPr>
      <w:r>
        <w:rPr>
          <w:spacing w:val="-2"/>
        </w:rPr>
        <w:t>&lt;/div&gt;</w:t>
      </w:r>
    </w:p>
    <w:p w14:paraId="5CC59F17">
      <w:pPr>
        <w:pStyle w:val="6"/>
        <w:spacing w:before="213"/>
      </w:pPr>
      <w:r>
        <w:rPr>
          <w:spacing w:val="-2"/>
        </w:rPr>
        <w:t>&lt;/div&gt;</w:t>
      </w:r>
    </w:p>
    <w:p w14:paraId="00F52A39">
      <w:pPr>
        <w:pStyle w:val="6"/>
        <w:spacing w:before="197"/>
      </w:pPr>
      <w:r>
        <w:rPr>
          <w:spacing w:val="-2"/>
        </w:rPr>
        <w:t>&lt;!--</w:t>
      </w:r>
      <w:r>
        <w:rPr>
          <w:spacing w:val="-22"/>
        </w:rPr>
        <w:t xml:space="preserve"> </w:t>
      </w:r>
      <w:r>
        <w:rPr>
          <w:spacing w:val="-2"/>
        </w:rPr>
        <w:t>ACTION</w:t>
      </w:r>
      <w:r>
        <w:rPr>
          <w:spacing w:val="-10"/>
        </w:rPr>
        <w:t xml:space="preserve"> </w:t>
      </w:r>
      <w:r>
        <w:rPr>
          <w:spacing w:val="-2"/>
        </w:rPr>
        <w:t>BUTTONS</w:t>
      </w:r>
      <w:r>
        <w:rPr>
          <w:spacing w:val="1"/>
        </w:rPr>
        <w:t xml:space="preserve"> </w:t>
      </w:r>
      <w:r>
        <w:rPr>
          <w:spacing w:val="-2"/>
        </w:rPr>
        <w:t>--</w:t>
      </w:r>
      <w:r>
        <w:rPr>
          <w:spacing w:val="-12"/>
        </w:rPr>
        <w:t>&gt;</w:t>
      </w:r>
    </w:p>
    <w:p w14:paraId="509E46B6">
      <w:pPr>
        <w:pStyle w:val="6"/>
        <w:spacing w:before="213"/>
      </w:pPr>
      <w:r>
        <w:t>&lt;div</w:t>
      </w:r>
      <w:r>
        <w:rPr>
          <w:spacing w:val="-11"/>
        </w:rPr>
        <w:t xml:space="preserve"> </w:t>
      </w:r>
      <w:r>
        <w:rPr>
          <w:spacing w:val="-2"/>
        </w:rPr>
        <w:t>class="actions"&gt;</w:t>
      </w:r>
    </w:p>
    <w:p w14:paraId="7C64D4C5">
      <w:pPr>
        <w:pStyle w:val="6"/>
        <w:spacing w:before="216"/>
      </w:pPr>
      <w:r>
        <w:rPr>
          <w:spacing w:val="-6"/>
        </w:rPr>
        <w:t>&lt;button</w:t>
      </w:r>
      <w:r>
        <w:rPr>
          <w:spacing w:val="13"/>
        </w:rPr>
        <w:t xml:space="preserve"> </w:t>
      </w:r>
      <w:r>
        <w:rPr>
          <w:spacing w:val="-6"/>
        </w:rPr>
        <w:t>onclick="loadOrders()"&gt;Order</w:t>
      </w:r>
      <w:r>
        <w:rPr>
          <w:spacing w:val="50"/>
        </w:rPr>
        <w:t xml:space="preserve"> </w:t>
      </w:r>
      <w:r>
        <w:rPr>
          <w:spacing w:val="-6"/>
        </w:rPr>
        <w:t>History&lt;/button&gt;</w:t>
      </w:r>
    </w:p>
    <w:p w14:paraId="64FED392">
      <w:pPr>
        <w:pStyle w:val="6"/>
        <w:spacing w:before="195"/>
      </w:pPr>
      <w:r>
        <w:rPr>
          <w:spacing w:val="-6"/>
        </w:rPr>
        <w:t>&lt;button</w:t>
      </w:r>
      <w:r>
        <w:rPr>
          <w:spacing w:val="14"/>
        </w:rPr>
        <w:t xml:space="preserve"> </w:t>
      </w:r>
      <w:r>
        <w:rPr>
          <w:spacing w:val="-6"/>
        </w:rPr>
        <w:t>onclick="highestOrder()"&gt;Highest</w:t>
      </w:r>
      <w:r>
        <w:rPr>
          <w:spacing w:val="53"/>
        </w:rPr>
        <w:t xml:space="preserve"> </w:t>
      </w:r>
      <w:r>
        <w:rPr>
          <w:spacing w:val="-6"/>
        </w:rPr>
        <w:t>Order&lt;/button&gt;</w:t>
      </w:r>
    </w:p>
    <w:p w14:paraId="0C9021F2">
      <w:pPr>
        <w:pStyle w:val="6"/>
        <w:spacing w:before="216"/>
      </w:pPr>
      <w:r>
        <w:rPr>
          <w:spacing w:val="-4"/>
        </w:rPr>
        <w:t>&lt;button</w:t>
      </w:r>
      <w:r>
        <w:rPr>
          <w:spacing w:val="-13"/>
        </w:rPr>
        <w:t xml:space="preserve"> </w:t>
      </w:r>
      <w:r>
        <w:rPr>
          <w:spacing w:val="-4"/>
        </w:rPr>
        <w:t>onclick="activeCustomer()"&gt;Most</w:t>
      </w:r>
      <w:r>
        <w:rPr>
          <w:spacing w:val="7"/>
        </w:rPr>
        <w:t xml:space="preserve"> </w:t>
      </w:r>
      <w:r>
        <w:rPr>
          <w:spacing w:val="-4"/>
        </w:rPr>
        <w:t>Active</w:t>
      </w:r>
      <w:r>
        <w:rPr>
          <w:spacing w:val="-6"/>
        </w:rPr>
        <w:t xml:space="preserve"> </w:t>
      </w:r>
      <w:r>
        <w:rPr>
          <w:spacing w:val="-4"/>
        </w:rPr>
        <w:t>Customer&lt;/button&gt;</w:t>
      </w:r>
    </w:p>
    <w:p w14:paraId="13202050">
      <w:pPr>
        <w:pStyle w:val="6"/>
        <w:spacing w:before="215"/>
      </w:pPr>
      <w:r>
        <w:rPr>
          <w:spacing w:val="-2"/>
        </w:rPr>
        <w:t>&lt;/div&gt;</w:t>
      </w:r>
    </w:p>
    <w:p w14:paraId="05B301F9">
      <w:pPr>
        <w:pStyle w:val="6"/>
        <w:spacing w:before="214"/>
      </w:pPr>
      <w:r>
        <w:rPr>
          <w:spacing w:val="-2"/>
        </w:rPr>
        <w:t>&lt;!--</w:t>
      </w:r>
      <w:r>
        <w:rPr>
          <w:spacing w:val="-18"/>
        </w:rPr>
        <w:t xml:space="preserve"> </w:t>
      </w:r>
      <w:r>
        <w:rPr>
          <w:spacing w:val="-2"/>
        </w:rPr>
        <w:t>RESULT</w:t>
      </w:r>
      <w:r>
        <w:rPr>
          <w:spacing w:val="-13"/>
        </w:rPr>
        <w:t xml:space="preserve"> </w:t>
      </w:r>
      <w:r>
        <w:rPr>
          <w:spacing w:val="-2"/>
        </w:rPr>
        <w:t>AREA</w:t>
      </w:r>
      <w:r>
        <w:rPr>
          <w:spacing w:val="-6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73AF54A6">
      <w:pPr>
        <w:pStyle w:val="6"/>
        <w:spacing w:before="196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id="result"&gt;&lt;/div&gt;</w:t>
      </w:r>
    </w:p>
    <w:p w14:paraId="1C697AF4">
      <w:pPr>
        <w:pStyle w:val="6"/>
        <w:spacing w:before="214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r>
        <w:rPr>
          <w:spacing w:val="-2"/>
        </w:rPr>
        <w:t>src="script.js"&gt;&lt;/script&gt;</w:t>
      </w:r>
    </w:p>
    <w:p w14:paraId="634D0339">
      <w:pPr>
        <w:pStyle w:val="6"/>
        <w:spacing w:before="197"/>
      </w:pPr>
      <w:r>
        <w:rPr>
          <w:spacing w:val="-2"/>
        </w:rPr>
        <w:t>&lt;/body&gt;</w:t>
      </w:r>
    </w:p>
    <w:p w14:paraId="2676A461">
      <w:pPr>
        <w:pStyle w:val="6"/>
        <w:spacing w:before="213"/>
      </w:pPr>
      <w:r>
        <w:rPr>
          <w:spacing w:val="-2"/>
        </w:rPr>
        <w:t>&lt;/html&gt;</w:t>
      </w:r>
    </w:p>
    <w:p w14:paraId="325C54E9">
      <w:pPr>
        <w:pStyle w:val="6"/>
        <w:ind w:left="0"/>
      </w:pPr>
    </w:p>
    <w:p w14:paraId="3F2EDFA2">
      <w:pPr>
        <w:pStyle w:val="6"/>
        <w:spacing w:before="86"/>
        <w:ind w:left="0"/>
      </w:pPr>
    </w:p>
    <w:p w14:paraId="63A42948">
      <w:pPr>
        <w:pStyle w:val="2"/>
      </w:pPr>
      <w:r>
        <w:rPr>
          <w:spacing w:val="-2"/>
        </w:rPr>
        <w:t>STYLE.CSS:</w:t>
      </w:r>
    </w:p>
    <w:p w14:paraId="260CB954">
      <w:pPr>
        <w:pStyle w:val="2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570DE857">
      <w:pPr>
        <w:pStyle w:val="6"/>
        <w:spacing w:before="33" w:line="393" w:lineRule="auto"/>
        <w:ind w:right="9103"/>
      </w:pPr>
      <w:r>
        <w:rPr>
          <w:spacing w:val="-6"/>
        </w:rPr>
        <w:t xml:space="preserve">*{ </w:t>
      </w:r>
      <w:r>
        <w:rPr>
          <w:spacing w:val="-2"/>
        </w:rPr>
        <w:t xml:space="preserve">margin:0; </w:t>
      </w:r>
      <w:r>
        <w:rPr>
          <w:spacing w:val="-8"/>
        </w:rPr>
        <w:t>padding:0;</w:t>
      </w:r>
    </w:p>
    <w:p w14:paraId="139BDD13">
      <w:pPr>
        <w:pStyle w:val="6"/>
        <w:spacing w:before="47"/>
      </w:pPr>
      <w:r>
        <w:rPr>
          <w:spacing w:val="-10"/>
        </w:rPr>
        <w:t>box-sizing:border-box;</w:t>
      </w:r>
    </w:p>
    <w:p w14:paraId="33B002F4">
      <w:pPr>
        <w:pStyle w:val="6"/>
        <w:spacing w:before="195"/>
      </w:pPr>
      <w:r>
        <w:rPr>
          <w:spacing w:val="-4"/>
        </w:rPr>
        <w:t>font-family:</w:t>
      </w:r>
      <w:r>
        <w:rPr>
          <w:spacing w:val="-16"/>
        </w:rPr>
        <w:t xml:space="preserve"> </w:t>
      </w:r>
      <w:r>
        <w:rPr>
          <w:spacing w:val="-4"/>
        </w:rPr>
        <w:t>'Segoe</w:t>
      </w:r>
      <w:r>
        <w:rPr>
          <w:spacing w:val="1"/>
        </w:rPr>
        <w:t xml:space="preserve"> </w:t>
      </w:r>
      <w:r>
        <w:rPr>
          <w:spacing w:val="-4"/>
        </w:rPr>
        <w:t>UI',</w:t>
      </w:r>
      <w:r>
        <w:rPr>
          <w:spacing w:val="2"/>
        </w:rPr>
        <w:t xml:space="preserve"> </w:t>
      </w:r>
      <w:r>
        <w:rPr>
          <w:spacing w:val="-4"/>
        </w:rPr>
        <w:t>Tahoma,</w:t>
      </w:r>
      <w:r>
        <w:rPr>
          <w:spacing w:val="-7"/>
        </w:rPr>
        <w:t xml:space="preserve"> </w:t>
      </w:r>
      <w:r>
        <w:rPr>
          <w:spacing w:val="-4"/>
        </w:rPr>
        <w:t>Geneva, Verdana,</w:t>
      </w:r>
      <w:r>
        <w:rPr>
          <w:spacing w:val="-8"/>
        </w:rPr>
        <w:t xml:space="preserve"> </w:t>
      </w:r>
      <w:r>
        <w:rPr>
          <w:spacing w:val="-4"/>
        </w:rPr>
        <w:t>sans-serif;</w:t>
      </w:r>
    </w:p>
    <w:p w14:paraId="7DDB27F6">
      <w:pPr>
        <w:spacing w:before="21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29BA255">
      <w:pPr>
        <w:pStyle w:val="6"/>
        <w:ind w:left="0"/>
      </w:pPr>
    </w:p>
    <w:p w14:paraId="67F1F584">
      <w:pPr>
        <w:pStyle w:val="6"/>
        <w:spacing w:before="105"/>
        <w:ind w:left="0"/>
      </w:pPr>
    </w:p>
    <w:p w14:paraId="36784ED1">
      <w:pPr>
        <w:pStyle w:val="6"/>
        <w:spacing w:before="1"/>
      </w:pPr>
      <w:r>
        <w:rPr>
          <w:spacing w:val="-2"/>
        </w:rPr>
        <w:t>body{</w:t>
      </w:r>
    </w:p>
    <w:p w14:paraId="213459E6">
      <w:pPr>
        <w:pStyle w:val="6"/>
        <w:spacing w:before="185" w:line="408" w:lineRule="auto"/>
        <w:ind w:right="4978"/>
      </w:pPr>
      <w:r>
        <w:rPr>
          <w:spacing w:val="-4"/>
        </w:rPr>
        <w:t xml:space="preserve">background: linear-gradient(135deg,#5f6caf,#9a6bff); </w:t>
      </w:r>
      <w:r>
        <w:rPr>
          <w:spacing w:val="-2"/>
        </w:rPr>
        <w:t>min-height:100vh;</w:t>
      </w:r>
    </w:p>
    <w:p w14:paraId="1490CCE2">
      <w:pPr>
        <w:pStyle w:val="6"/>
        <w:spacing w:before="14"/>
      </w:pPr>
      <w:r>
        <w:rPr>
          <w:spacing w:val="-2"/>
        </w:rPr>
        <w:t>display:flex;</w:t>
      </w:r>
    </w:p>
    <w:p w14:paraId="52DDE8B1">
      <w:pPr>
        <w:pStyle w:val="6"/>
        <w:spacing w:before="134" w:line="398" w:lineRule="auto"/>
        <w:ind w:right="7988"/>
      </w:pPr>
      <w:r>
        <w:rPr>
          <w:spacing w:val="-4"/>
        </w:rPr>
        <w:t xml:space="preserve">flex-direction:column; </w:t>
      </w:r>
      <w:r>
        <w:rPr>
          <w:spacing w:val="-2"/>
        </w:rPr>
        <w:t>align-items:center;</w:t>
      </w:r>
    </w:p>
    <w:p w14:paraId="1131D2C1">
      <w:pPr>
        <w:spacing w:before="8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277B059">
      <w:pPr>
        <w:pStyle w:val="6"/>
        <w:ind w:left="0"/>
      </w:pPr>
    </w:p>
    <w:p w14:paraId="7D9E9483">
      <w:pPr>
        <w:pStyle w:val="6"/>
        <w:spacing w:before="125"/>
        <w:ind w:left="0"/>
      </w:pPr>
    </w:p>
    <w:p w14:paraId="18D01941">
      <w:pPr>
        <w:pStyle w:val="6"/>
      </w:pPr>
      <w:r>
        <w:rPr>
          <w:spacing w:val="-4"/>
        </w:rPr>
        <w:t>/*</w:t>
      </w:r>
      <w:r>
        <w:rPr>
          <w:spacing w:val="-9"/>
        </w:rPr>
        <w:t xml:space="preserve"> </w:t>
      </w:r>
      <w:r>
        <w:rPr>
          <w:spacing w:val="-4"/>
        </w:rPr>
        <w:t>LOGIN</w:t>
      </w:r>
      <w:r>
        <w:rPr>
          <w:spacing w:val="-3"/>
        </w:rPr>
        <w:t xml:space="preserve"> </w:t>
      </w:r>
      <w:r>
        <w:rPr>
          <w:spacing w:val="-4"/>
        </w:rPr>
        <w:t>PAGE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7A16E7DE">
      <w:pPr>
        <w:pStyle w:val="6"/>
        <w:spacing w:before="281"/>
        <w:ind w:left="0"/>
      </w:pPr>
    </w:p>
    <w:p w14:paraId="33818A9B">
      <w:pPr>
        <w:pStyle w:val="6"/>
        <w:spacing w:line="408" w:lineRule="auto"/>
        <w:ind w:right="8274"/>
      </w:pPr>
      <w:r>
        <w:rPr>
          <w:spacing w:val="-2"/>
        </w:rPr>
        <w:t xml:space="preserve">.login{ width:350px; padding:40px; margin-top:120px; </w:t>
      </w:r>
      <w:r>
        <w:rPr>
          <w:spacing w:val="-4"/>
        </w:rPr>
        <w:t xml:space="preserve">background:white; </w:t>
      </w:r>
      <w:r>
        <w:rPr>
          <w:spacing w:val="-11"/>
        </w:rPr>
        <w:t>border-</w:t>
      </w:r>
      <w:r>
        <w:rPr>
          <w:spacing w:val="-8"/>
        </w:rPr>
        <w:t>radius:15px;</w:t>
      </w:r>
    </w:p>
    <w:p w14:paraId="76F6F7C0">
      <w:pPr>
        <w:pStyle w:val="6"/>
        <w:spacing w:line="408" w:lineRule="auto"/>
        <w:ind w:right="6226"/>
      </w:pPr>
      <w:r>
        <w:rPr>
          <w:spacing w:val="-4"/>
        </w:rPr>
        <w:t>box-shadow:0</w:t>
      </w:r>
      <w:r>
        <w:rPr>
          <w:spacing w:val="-5"/>
        </w:rPr>
        <w:t xml:space="preserve"> </w:t>
      </w:r>
      <w:r>
        <w:rPr>
          <w:spacing w:val="-4"/>
        </w:rPr>
        <w:t>10px</w:t>
      </w:r>
      <w:r>
        <w:rPr>
          <w:spacing w:val="-8"/>
        </w:rPr>
        <w:t xml:space="preserve"> </w:t>
      </w:r>
      <w:r>
        <w:rPr>
          <w:spacing w:val="-4"/>
        </w:rPr>
        <w:t>25px</w:t>
      </w:r>
      <w:r>
        <w:rPr>
          <w:spacing w:val="-9"/>
        </w:rPr>
        <w:t xml:space="preserve"> </w:t>
      </w:r>
      <w:r>
        <w:rPr>
          <w:spacing w:val="-4"/>
        </w:rPr>
        <w:t xml:space="preserve">rgba(0,0,0,0.2); </w:t>
      </w:r>
      <w:r>
        <w:rPr>
          <w:spacing w:val="-2"/>
        </w:rPr>
        <w:t>text-align:center;</w:t>
      </w:r>
    </w:p>
    <w:p w14:paraId="63FC8E23">
      <w:pPr>
        <w:spacing w:before="13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D3858D4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521924E">
      <w:pPr>
        <w:pStyle w:val="6"/>
        <w:spacing w:before="91"/>
      </w:pPr>
      <w:r>
        <w:rPr>
          <w:spacing w:val="-2"/>
        </w:rPr>
        <w:t>.login</w:t>
      </w:r>
      <w:r>
        <w:rPr>
          <w:spacing w:val="-5"/>
        </w:rPr>
        <w:t xml:space="preserve"> h2{</w:t>
      </w:r>
    </w:p>
    <w:p w14:paraId="38E1FE8F">
      <w:pPr>
        <w:pStyle w:val="6"/>
        <w:spacing w:before="134"/>
      </w:pPr>
      <w:r>
        <w:rPr>
          <w:spacing w:val="-9"/>
        </w:rPr>
        <w:t>margin-</w:t>
      </w:r>
      <w:r>
        <w:rPr>
          <w:spacing w:val="-2"/>
        </w:rPr>
        <w:t>bottom:20px;</w:t>
      </w:r>
    </w:p>
    <w:p w14:paraId="1BFB1E54">
      <w:pPr>
        <w:pStyle w:val="6"/>
        <w:spacing w:before="194"/>
      </w:pPr>
      <w:r>
        <w:rPr>
          <w:spacing w:val="-2"/>
        </w:rPr>
        <w:t>color:#333;</w:t>
      </w:r>
    </w:p>
    <w:p w14:paraId="350281E8">
      <w:pPr>
        <w:spacing w:before="27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3C498AB">
      <w:pPr>
        <w:pStyle w:val="6"/>
        <w:spacing w:before="280"/>
        <w:ind w:left="0"/>
      </w:pPr>
    </w:p>
    <w:p w14:paraId="35DEFABE">
      <w:pPr>
        <w:pStyle w:val="6"/>
        <w:spacing w:line="410" w:lineRule="auto"/>
        <w:ind w:right="8053"/>
      </w:pPr>
      <w:r>
        <w:t>.login</w:t>
      </w:r>
      <w:r>
        <w:rPr>
          <w:spacing w:val="-10"/>
        </w:rPr>
        <w:t xml:space="preserve"> </w:t>
      </w:r>
      <w:r>
        <w:t xml:space="preserve">input{ </w:t>
      </w:r>
      <w:r>
        <w:rPr>
          <w:spacing w:val="-2"/>
        </w:rPr>
        <w:t xml:space="preserve">width:100%; padding:12px; </w:t>
      </w:r>
      <w:r>
        <w:t xml:space="preserve">margin:10px 0; </w:t>
      </w:r>
      <w:r>
        <w:rPr>
          <w:spacing w:val="-6"/>
        </w:rPr>
        <w:t>border:1px</w:t>
      </w:r>
      <w:r>
        <w:rPr>
          <w:spacing w:val="-8"/>
        </w:rPr>
        <w:t xml:space="preserve"> </w:t>
      </w:r>
      <w:r>
        <w:rPr>
          <w:spacing w:val="-6"/>
        </w:rPr>
        <w:t>solid</w:t>
      </w:r>
      <w:r>
        <w:rPr>
          <w:spacing w:val="-8"/>
        </w:rPr>
        <w:t xml:space="preserve"> </w:t>
      </w:r>
      <w:r>
        <w:rPr>
          <w:spacing w:val="-6"/>
        </w:rPr>
        <w:t xml:space="preserve">#ccc; </w:t>
      </w:r>
      <w:r>
        <w:rPr>
          <w:spacing w:val="-2"/>
        </w:rPr>
        <w:t>border-radius:8px; outline:none;</w:t>
      </w:r>
    </w:p>
    <w:p w14:paraId="19256780">
      <w:pPr>
        <w:spacing w:before="13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A6B95D7">
      <w:pPr>
        <w:pStyle w:val="6"/>
        <w:spacing w:before="283"/>
        <w:ind w:left="0"/>
      </w:pPr>
    </w:p>
    <w:p w14:paraId="4C70384F">
      <w:pPr>
        <w:pStyle w:val="6"/>
        <w:spacing w:line="410" w:lineRule="auto"/>
        <w:ind w:right="8205"/>
      </w:pPr>
      <w:r>
        <w:t>.login</w:t>
      </w:r>
      <w:r>
        <w:rPr>
          <w:spacing w:val="-6"/>
        </w:rPr>
        <w:t xml:space="preserve"> </w:t>
      </w:r>
      <w:r>
        <w:t xml:space="preserve">button{ </w:t>
      </w:r>
      <w:r>
        <w:rPr>
          <w:spacing w:val="-2"/>
        </w:rPr>
        <w:t xml:space="preserve">width:100%; padding:12px; border:none; </w:t>
      </w:r>
      <w:r>
        <w:rPr>
          <w:spacing w:val="-8"/>
        </w:rPr>
        <w:t xml:space="preserve">background:#5f6caf; </w:t>
      </w:r>
      <w:r>
        <w:rPr>
          <w:spacing w:val="-2"/>
        </w:rPr>
        <w:t>color:white;</w:t>
      </w:r>
    </w:p>
    <w:p w14:paraId="7A6F2C8D">
      <w:pPr>
        <w:pStyle w:val="6"/>
        <w:spacing w:before="2" w:line="410" w:lineRule="auto"/>
        <w:ind w:right="8389"/>
      </w:pPr>
      <w:r>
        <w:rPr>
          <w:spacing w:val="-2"/>
        </w:rPr>
        <w:t xml:space="preserve">font-weight:bold; </w:t>
      </w:r>
      <w:r>
        <w:rPr>
          <w:spacing w:val="-8"/>
        </w:rPr>
        <w:t xml:space="preserve">border-radius:8px; </w:t>
      </w:r>
      <w:r>
        <w:rPr>
          <w:spacing w:val="-2"/>
        </w:rPr>
        <w:t>cursor:pointer; transition:0.3s;</w:t>
      </w:r>
    </w:p>
    <w:p w14:paraId="208F667C">
      <w:pPr>
        <w:spacing w:before="12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E0A6C72">
      <w:pPr>
        <w:spacing w:after="0"/>
        <w:jc w:val="left"/>
        <w:rPr>
          <w:sz w:val="24"/>
        </w:rPr>
        <w:sectPr>
          <w:pgSz w:w="12240" w:h="15840"/>
          <w:pgMar w:top="1820" w:right="720" w:bottom="280" w:left="720" w:header="720" w:footer="720" w:gutter="0"/>
          <w:cols w:space="720" w:num="1"/>
        </w:sectPr>
      </w:pPr>
    </w:p>
    <w:p w14:paraId="7E62DE2E">
      <w:pPr>
        <w:pStyle w:val="6"/>
        <w:spacing w:before="91" w:line="415" w:lineRule="auto"/>
        <w:ind w:right="7988"/>
      </w:pPr>
      <w:r>
        <w:t>.login</w:t>
      </w:r>
      <w:r>
        <w:rPr>
          <w:spacing w:val="-14"/>
        </w:rPr>
        <w:t xml:space="preserve"> </w:t>
      </w:r>
      <w:r>
        <w:t xml:space="preserve">button:hover{ </w:t>
      </w:r>
      <w:r>
        <w:rPr>
          <w:spacing w:val="-4"/>
        </w:rPr>
        <w:t>background:#7c4dff;</w:t>
      </w:r>
    </w:p>
    <w:p w14:paraId="34F79A9E">
      <w:pPr>
        <w:spacing w:before="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B96BE5F">
      <w:pPr>
        <w:pStyle w:val="6"/>
        <w:ind w:left="0"/>
      </w:pPr>
    </w:p>
    <w:p w14:paraId="5DB794B6">
      <w:pPr>
        <w:pStyle w:val="6"/>
        <w:spacing w:before="104"/>
        <w:ind w:left="0"/>
      </w:pPr>
    </w:p>
    <w:p w14:paraId="686150D0">
      <w:pPr>
        <w:pStyle w:val="6"/>
        <w:spacing w:before="1"/>
      </w:pPr>
      <w:r>
        <w:rPr>
          <w:spacing w:val="-2"/>
        </w:rPr>
        <w:t>/*</w:t>
      </w:r>
      <w:r>
        <w:rPr>
          <w:spacing w:val="-12"/>
        </w:rPr>
        <w:t xml:space="preserve"> </w:t>
      </w:r>
      <w:r>
        <w:rPr>
          <w:spacing w:val="-2"/>
        </w:rPr>
        <w:t>DASHBOARD</w:t>
      </w:r>
      <w:r>
        <w:rPr>
          <w:spacing w:val="-3"/>
        </w:rPr>
        <w:t xml:space="preserve"> </w:t>
      </w:r>
      <w:r>
        <w:rPr>
          <w:spacing w:val="-2"/>
        </w:rPr>
        <w:t>TITLE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3C4BFD5C">
      <w:pPr>
        <w:pStyle w:val="6"/>
        <w:ind w:left="0"/>
      </w:pPr>
    </w:p>
    <w:p w14:paraId="5EB38718">
      <w:pPr>
        <w:pStyle w:val="6"/>
        <w:spacing w:before="105"/>
        <w:ind w:left="0"/>
      </w:pPr>
    </w:p>
    <w:p w14:paraId="71EEAF6F">
      <w:pPr>
        <w:pStyle w:val="6"/>
      </w:pPr>
      <w:r>
        <w:rPr>
          <w:spacing w:val="-5"/>
        </w:rPr>
        <w:t>h1{</w:t>
      </w:r>
    </w:p>
    <w:p w14:paraId="08A6A981">
      <w:pPr>
        <w:pStyle w:val="6"/>
        <w:spacing w:before="135" w:line="357" w:lineRule="auto"/>
        <w:ind w:right="8053"/>
      </w:pPr>
      <w:r>
        <w:rPr>
          <w:spacing w:val="-2"/>
        </w:rPr>
        <w:t xml:space="preserve">margin-top:30px; </w:t>
      </w:r>
      <w:r>
        <w:rPr>
          <w:spacing w:val="-4"/>
        </w:rPr>
        <w:t>margin-bottom:25px;</w:t>
      </w:r>
    </w:p>
    <w:p w14:paraId="73D1CBED">
      <w:pPr>
        <w:pStyle w:val="6"/>
        <w:spacing w:before="62"/>
      </w:pPr>
      <w:r>
        <w:rPr>
          <w:spacing w:val="-2"/>
        </w:rPr>
        <w:t>color:white;</w:t>
      </w:r>
    </w:p>
    <w:p w14:paraId="01DD4883">
      <w:pPr>
        <w:pStyle w:val="6"/>
        <w:spacing w:before="43"/>
        <w:ind w:left="0"/>
      </w:pPr>
    </w:p>
    <w:p w14:paraId="1B265D20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FC3AAD3">
      <w:pPr>
        <w:pStyle w:val="6"/>
        <w:ind w:left="0"/>
      </w:pPr>
    </w:p>
    <w:p w14:paraId="29347A8E">
      <w:pPr>
        <w:pStyle w:val="6"/>
        <w:spacing w:before="106"/>
        <w:ind w:left="0"/>
      </w:pPr>
    </w:p>
    <w:p w14:paraId="07C4BFAD">
      <w:pPr>
        <w:pStyle w:val="6"/>
      </w:pPr>
      <w:r>
        <w:t>/*</w:t>
      </w:r>
      <w:r>
        <w:rPr>
          <w:spacing w:val="-14"/>
        </w:rPr>
        <w:t xml:space="preserve"> </w:t>
      </w:r>
      <w:r>
        <w:t>CARD</w:t>
      </w:r>
      <w:r>
        <w:rPr>
          <w:spacing w:val="-12"/>
        </w:rPr>
        <w:t xml:space="preserve"> </w:t>
      </w:r>
      <w:r>
        <w:t>GRID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4DA68011">
      <w:pPr>
        <w:pStyle w:val="6"/>
        <w:ind w:left="0"/>
      </w:pPr>
    </w:p>
    <w:p w14:paraId="33765C46">
      <w:pPr>
        <w:pStyle w:val="6"/>
        <w:spacing w:before="6"/>
        <w:ind w:left="0"/>
      </w:pPr>
    </w:p>
    <w:p w14:paraId="71CF67A0">
      <w:pPr>
        <w:pStyle w:val="6"/>
        <w:spacing w:before="1" w:line="408" w:lineRule="auto"/>
        <w:ind w:right="9005"/>
      </w:pPr>
      <w:r>
        <w:rPr>
          <w:spacing w:val="-2"/>
        </w:rPr>
        <w:t xml:space="preserve">.grid{ </w:t>
      </w:r>
      <w:r>
        <w:rPr>
          <w:spacing w:val="-8"/>
        </w:rPr>
        <w:t xml:space="preserve">display:flex; </w:t>
      </w:r>
      <w:r>
        <w:rPr>
          <w:spacing w:val="-2"/>
        </w:rPr>
        <w:t>gap:25px;</w:t>
      </w:r>
    </w:p>
    <w:p w14:paraId="52FA5923">
      <w:pPr>
        <w:pStyle w:val="6"/>
        <w:spacing w:before="1" w:line="408" w:lineRule="auto"/>
        <w:ind w:right="8053"/>
      </w:pPr>
      <w:r>
        <w:rPr>
          <w:spacing w:val="-2"/>
        </w:rPr>
        <w:t xml:space="preserve">flex-wrap:wrap; </w:t>
      </w:r>
      <w:r>
        <w:rPr>
          <w:spacing w:val="-8"/>
        </w:rPr>
        <w:t xml:space="preserve">justify-content:center; </w:t>
      </w:r>
      <w:r>
        <w:rPr>
          <w:spacing w:val="-9"/>
        </w:rPr>
        <w:t>margin-</w:t>
      </w:r>
      <w:r>
        <w:rPr>
          <w:spacing w:val="-2"/>
        </w:rPr>
        <w:t>bottom:20px;</w:t>
      </w:r>
    </w:p>
    <w:p w14:paraId="2A28E7D3">
      <w:pPr>
        <w:spacing w:before="13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D9A517C">
      <w:pPr>
        <w:pStyle w:val="6"/>
        <w:ind w:left="0"/>
      </w:pPr>
    </w:p>
    <w:p w14:paraId="5EEDEBA9">
      <w:pPr>
        <w:pStyle w:val="6"/>
        <w:spacing w:before="105"/>
        <w:ind w:left="0"/>
      </w:pPr>
    </w:p>
    <w:p w14:paraId="47E7E41E">
      <w:pPr>
        <w:pStyle w:val="6"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CARDS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5AE1E0C0">
      <w:pPr>
        <w:pStyle w:val="6"/>
        <w:ind w:left="0"/>
      </w:pPr>
    </w:p>
    <w:p w14:paraId="1A30E2A1">
      <w:pPr>
        <w:pStyle w:val="6"/>
        <w:spacing w:before="105"/>
        <w:ind w:left="0"/>
      </w:pPr>
    </w:p>
    <w:p w14:paraId="760A60CB">
      <w:pPr>
        <w:pStyle w:val="6"/>
      </w:pPr>
      <w:r>
        <w:rPr>
          <w:spacing w:val="-2"/>
        </w:rPr>
        <w:t>.card{</w:t>
      </w:r>
    </w:p>
    <w:p w14:paraId="0E76D751">
      <w:pPr>
        <w:pStyle w:val="6"/>
        <w:spacing w:after="0"/>
        <w:sectPr>
          <w:pgSz w:w="12240" w:h="15840"/>
          <w:pgMar w:top="1820" w:right="720" w:bottom="280" w:left="720" w:header="720" w:footer="720" w:gutter="0"/>
          <w:cols w:space="720" w:num="1"/>
        </w:sectPr>
      </w:pPr>
    </w:p>
    <w:p w14:paraId="17F3D49C">
      <w:pPr>
        <w:pStyle w:val="6"/>
        <w:spacing w:before="33" w:line="393" w:lineRule="auto"/>
        <w:ind w:right="8274"/>
      </w:pPr>
      <w:r>
        <w:rPr>
          <w:spacing w:val="-2"/>
        </w:rPr>
        <w:t xml:space="preserve">width:260px; padding:22px; </w:t>
      </w:r>
      <w:r>
        <w:rPr>
          <w:spacing w:val="-8"/>
        </w:rPr>
        <w:t>border-radius:15px;</w:t>
      </w:r>
    </w:p>
    <w:p w14:paraId="553582A7">
      <w:pPr>
        <w:pStyle w:val="6"/>
        <w:spacing w:before="16" w:line="410" w:lineRule="auto"/>
        <w:ind w:right="6341"/>
      </w:pPr>
      <w:r>
        <w:rPr>
          <w:spacing w:val="-4"/>
        </w:rPr>
        <w:t>box-shadow:0</w:t>
      </w:r>
      <w:r>
        <w:rPr>
          <w:spacing w:val="-6"/>
        </w:rPr>
        <w:t xml:space="preserve"> </w:t>
      </w:r>
      <w:r>
        <w:rPr>
          <w:spacing w:val="-4"/>
        </w:rPr>
        <w:t>8px</w:t>
      </w:r>
      <w:r>
        <w:rPr>
          <w:spacing w:val="-7"/>
        </w:rPr>
        <w:t xml:space="preserve"> </w:t>
      </w:r>
      <w:r>
        <w:rPr>
          <w:spacing w:val="-4"/>
        </w:rPr>
        <w:t>20px</w:t>
      </w:r>
      <w:r>
        <w:rPr>
          <w:spacing w:val="-7"/>
        </w:rPr>
        <w:t xml:space="preserve"> </w:t>
      </w:r>
      <w:r>
        <w:rPr>
          <w:spacing w:val="-4"/>
        </w:rPr>
        <w:t xml:space="preserve">rgba(0,0,0,0.2); </w:t>
      </w:r>
      <w:r>
        <w:rPr>
          <w:spacing w:val="-2"/>
        </w:rPr>
        <w:t>text-align:center;</w:t>
      </w:r>
    </w:p>
    <w:p w14:paraId="2FBEF9AC">
      <w:pPr>
        <w:pStyle w:val="6"/>
        <w:spacing w:line="408" w:lineRule="auto"/>
        <w:ind w:right="7988"/>
      </w:pPr>
      <w:r>
        <w:rPr>
          <w:spacing w:val="-6"/>
        </w:rPr>
        <w:t xml:space="preserve">transition:0.3s; </w:t>
      </w:r>
      <w:r>
        <w:rPr>
          <w:spacing w:val="-2"/>
        </w:rPr>
        <w:t>color:white;</w:t>
      </w:r>
    </w:p>
    <w:p w14:paraId="6670F534">
      <w:pPr>
        <w:spacing w:before="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D74D760">
      <w:pPr>
        <w:pStyle w:val="6"/>
        <w:ind w:left="0"/>
      </w:pPr>
    </w:p>
    <w:p w14:paraId="01FFE3BC">
      <w:pPr>
        <w:pStyle w:val="6"/>
        <w:spacing w:before="106"/>
        <w:ind w:left="0"/>
      </w:pPr>
    </w:p>
    <w:p w14:paraId="743E28DD">
      <w:pPr>
        <w:pStyle w:val="6"/>
      </w:pPr>
      <w:r>
        <w:rPr>
          <w:spacing w:val="-4"/>
        </w:rPr>
        <w:t>/*</w:t>
      </w:r>
      <w:r>
        <w:rPr>
          <w:spacing w:val="-7"/>
        </w:rPr>
        <w:t xml:space="preserve"> </w:t>
      </w:r>
      <w:r>
        <w:rPr>
          <w:spacing w:val="-4"/>
        </w:rPr>
        <w:t>Different</w:t>
      </w:r>
      <w:r>
        <w:rPr>
          <w:spacing w:val="-13"/>
        </w:rPr>
        <w:t xml:space="preserve"> </w:t>
      </w:r>
      <w:r>
        <w:rPr>
          <w:spacing w:val="-4"/>
        </w:rPr>
        <w:t>card</w:t>
      </w:r>
      <w:r>
        <w:rPr>
          <w:spacing w:val="-2"/>
        </w:rPr>
        <w:t xml:space="preserve"> </w:t>
      </w:r>
      <w:r>
        <w:rPr>
          <w:spacing w:val="-4"/>
        </w:rPr>
        <w:t>colors</w:t>
      </w:r>
      <w:r>
        <w:rPr>
          <w:spacing w:val="3"/>
        </w:rPr>
        <w:t xml:space="preserve"> </w:t>
      </w:r>
      <w:r>
        <w:rPr>
          <w:spacing w:val="-5"/>
        </w:rPr>
        <w:t>*/</w:t>
      </w:r>
    </w:p>
    <w:p w14:paraId="2EB8A250">
      <w:pPr>
        <w:pStyle w:val="6"/>
        <w:ind w:left="0"/>
      </w:pPr>
    </w:p>
    <w:p w14:paraId="7388EB48">
      <w:pPr>
        <w:pStyle w:val="6"/>
        <w:spacing w:before="105"/>
        <w:ind w:left="0"/>
      </w:pPr>
    </w:p>
    <w:p w14:paraId="77904188">
      <w:pPr>
        <w:pStyle w:val="6"/>
      </w:pPr>
      <w:r>
        <w:rPr>
          <w:spacing w:val="-11"/>
        </w:rPr>
        <w:t>.card:nth-</w:t>
      </w:r>
      <w:r>
        <w:rPr>
          <w:spacing w:val="-2"/>
        </w:rPr>
        <w:t>child(1){</w:t>
      </w:r>
    </w:p>
    <w:p w14:paraId="791AEE9A">
      <w:pPr>
        <w:pStyle w:val="6"/>
        <w:spacing w:before="213"/>
      </w:pPr>
      <w:r>
        <w:rPr>
          <w:spacing w:val="-11"/>
        </w:rPr>
        <w:t>background:linear-</w:t>
      </w:r>
      <w:r>
        <w:rPr>
          <w:spacing w:val="-2"/>
        </w:rPr>
        <w:t>gradient(135deg,#ff7a18,#ffb347);</w:t>
      </w:r>
    </w:p>
    <w:p w14:paraId="0FAF514C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0CFD854">
      <w:pPr>
        <w:pStyle w:val="6"/>
        <w:ind w:left="0"/>
      </w:pPr>
    </w:p>
    <w:p w14:paraId="31AB2412">
      <w:pPr>
        <w:pStyle w:val="6"/>
        <w:spacing w:before="106"/>
        <w:ind w:left="0"/>
      </w:pPr>
    </w:p>
    <w:p w14:paraId="6B561D72">
      <w:pPr>
        <w:pStyle w:val="6"/>
      </w:pPr>
      <w:r>
        <w:rPr>
          <w:spacing w:val="-11"/>
        </w:rPr>
        <w:t>.card:nth-</w:t>
      </w:r>
      <w:r>
        <w:rPr>
          <w:spacing w:val="-2"/>
        </w:rPr>
        <w:t>child(2){</w:t>
      </w:r>
    </w:p>
    <w:p w14:paraId="2387A820">
      <w:pPr>
        <w:pStyle w:val="6"/>
        <w:spacing w:before="194"/>
      </w:pPr>
      <w:r>
        <w:rPr>
          <w:spacing w:val="-11"/>
        </w:rPr>
        <w:t>background:linear-</w:t>
      </w:r>
      <w:r>
        <w:rPr>
          <w:spacing w:val="-2"/>
        </w:rPr>
        <w:t>gradient(135deg,#00c6ff,#0072ff);</w:t>
      </w:r>
    </w:p>
    <w:p w14:paraId="1C0B98EF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FCE632C">
      <w:pPr>
        <w:pStyle w:val="6"/>
        <w:ind w:left="0"/>
      </w:pPr>
    </w:p>
    <w:p w14:paraId="0CCC6946">
      <w:pPr>
        <w:pStyle w:val="6"/>
        <w:spacing w:before="105"/>
        <w:ind w:left="0"/>
      </w:pPr>
    </w:p>
    <w:p w14:paraId="1F44F17A">
      <w:pPr>
        <w:pStyle w:val="6"/>
      </w:pPr>
      <w:r>
        <w:rPr>
          <w:spacing w:val="-11"/>
        </w:rPr>
        <w:t>.card:nth-</w:t>
      </w:r>
      <w:r>
        <w:rPr>
          <w:spacing w:val="-2"/>
        </w:rPr>
        <w:t>child(3){</w:t>
      </w:r>
    </w:p>
    <w:p w14:paraId="2F3E7262">
      <w:pPr>
        <w:pStyle w:val="6"/>
        <w:spacing w:before="216"/>
      </w:pPr>
      <w:r>
        <w:rPr>
          <w:spacing w:val="-11"/>
        </w:rPr>
        <w:t>background:linear-</w:t>
      </w:r>
      <w:r>
        <w:rPr>
          <w:spacing w:val="-2"/>
        </w:rPr>
        <w:t>gradient(135deg,#43e97b,#38f9d7);</w:t>
      </w:r>
    </w:p>
    <w:p w14:paraId="121788D5">
      <w:pPr>
        <w:pStyle w:val="6"/>
        <w:spacing w:before="213"/>
      </w:pPr>
      <w:r>
        <w:rPr>
          <w:spacing w:val="-2"/>
        </w:rPr>
        <w:t>color:#222;</w:t>
      </w:r>
    </w:p>
    <w:p w14:paraId="65E1D822">
      <w:pPr>
        <w:spacing w:before="21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97CE51D">
      <w:pPr>
        <w:pStyle w:val="6"/>
        <w:spacing w:before="277"/>
        <w:ind w:left="0"/>
      </w:pPr>
    </w:p>
    <w:p w14:paraId="3DDB113C">
      <w:pPr>
        <w:pStyle w:val="6"/>
        <w:spacing w:before="1" w:line="408" w:lineRule="auto"/>
        <w:ind w:right="7587"/>
      </w:pPr>
      <w:r>
        <w:rPr>
          <w:spacing w:val="-2"/>
        </w:rPr>
        <w:t xml:space="preserve">.card:hover{ </w:t>
      </w:r>
      <w:r>
        <w:rPr>
          <w:spacing w:val="-8"/>
        </w:rPr>
        <w:t>transform:translateY(-6px);</w:t>
      </w:r>
    </w:p>
    <w:p w14:paraId="10515749">
      <w:pPr>
        <w:pStyle w:val="6"/>
        <w:spacing w:after="0" w:line="40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F6175EB"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46460CE">
      <w:pPr>
        <w:pStyle w:val="6"/>
        <w:ind w:left="0"/>
      </w:pPr>
    </w:p>
    <w:p w14:paraId="5F92FEE1">
      <w:pPr>
        <w:pStyle w:val="6"/>
        <w:spacing w:before="106"/>
        <w:ind w:left="0"/>
      </w:pPr>
    </w:p>
    <w:p w14:paraId="57B288B7">
      <w:pPr>
        <w:pStyle w:val="6"/>
      </w:pPr>
      <w:r>
        <w:rPr>
          <w:spacing w:val="-5"/>
        </w:rPr>
        <w:t>.card</w:t>
      </w:r>
      <w:r>
        <w:rPr>
          <w:spacing w:val="-7"/>
        </w:rPr>
        <w:t xml:space="preserve"> </w:t>
      </w:r>
      <w:r>
        <w:rPr>
          <w:spacing w:val="-5"/>
        </w:rPr>
        <w:t>h3{</w:t>
      </w:r>
    </w:p>
    <w:p w14:paraId="58F29FAC">
      <w:pPr>
        <w:pStyle w:val="6"/>
        <w:spacing w:before="194"/>
      </w:pPr>
      <w:r>
        <w:rPr>
          <w:spacing w:val="-9"/>
        </w:rPr>
        <w:t>margin-</w:t>
      </w:r>
      <w:r>
        <w:rPr>
          <w:spacing w:val="-2"/>
        </w:rPr>
        <w:t>bottom:10px;</w:t>
      </w:r>
    </w:p>
    <w:p w14:paraId="1C32F000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9EEA29B">
      <w:pPr>
        <w:pStyle w:val="6"/>
        <w:ind w:left="0"/>
      </w:pPr>
    </w:p>
    <w:p w14:paraId="59225403">
      <w:pPr>
        <w:pStyle w:val="6"/>
        <w:spacing w:before="105"/>
        <w:ind w:left="0"/>
      </w:pPr>
    </w:p>
    <w:p w14:paraId="1ED12AE8">
      <w:pPr>
        <w:pStyle w:val="6"/>
      </w:pPr>
      <w:r>
        <w:rPr>
          <w:spacing w:val="-2"/>
        </w:rPr>
        <w:t>/*</w:t>
      </w:r>
      <w:r>
        <w:rPr>
          <w:spacing w:val="-14"/>
        </w:rPr>
        <w:t xml:space="preserve"> </w:t>
      </w:r>
      <w:r>
        <w:rPr>
          <w:spacing w:val="-2"/>
        </w:rPr>
        <w:t>INPUTS</w:t>
      </w:r>
      <w:r>
        <w:rPr>
          <w:spacing w:val="-7"/>
        </w:rPr>
        <w:t xml:space="preserve"> </w:t>
      </w:r>
      <w:r>
        <w:rPr>
          <w:spacing w:val="-5"/>
        </w:rPr>
        <w:t>*/</w:t>
      </w:r>
    </w:p>
    <w:p w14:paraId="14224449">
      <w:pPr>
        <w:pStyle w:val="6"/>
        <w:spacing w:before="278"/>
        <w:ind w:left="0"/>
      </w:pPr>
    </w:p>
    <w:p w14:paraId="2DACD893">
      <w:pPr>
        <w:pStyle w:val="6"/>
        <w:spacing w:line="408" w:lineRule="auto"/>
        <w:ind w:right="8389"/>
      </w:pPr>
      <w:r>
        <w:t>.card</w:t>
      </w:r>
      <w:r>
        <w:rPr>
          <w:spacing w:val="-12"/>
        </w:rPr>
        <w:t xml:space="preserve"> </w:t>
      </w:r>
      <w:r>
        <w:t xml:space="preserve">input{ </w:t>
      </w:r>
      <w:r>
        <w:rPr>
          <w:spacing w:val="-2"/>
        </w:rPr>
        <w:t xml:space="preserve">width:90%; padding:10px; margin:6px; </w:t>
      </w:r>
      <w:r>
        <w:rPr>
          <w:spacing w:val="-8"/>
        </w:rPr>
        <w:t xml:space="preserve">border-radius:6px; </w:t>
      </w:r>
      <w:r>
        <w:rPr>
          <w:spacing w:val="-2"/>
        </w:rPr>
        <w:t>border:none;</w:t>
      </w:r>
    </w:p>
    <w:p w14:paraId="7B9B6644">
      <w:pPr>
        <w:spacing w:before="13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E296753">
      <w:pPr>
        <w:pStyle w:val="6"/>
        <w:ind w:left="0"/>
      </w:pPr>
    </w:p>
    <w:p w14:paraId="325E4F7B">
      <w:pPr>
        <w:pStyle w:val="6"/>
        <w:spacing w:before="106"/>
        <w:ind w:left="0"/>
      </w:pPr>
    </w:p>
    <w:p w14:paraId="197B8409">
      <w:pPr>
        <w:pStyle w:val="6"/>
      </w:pPr>
      <w:r>
        <w:rPr>
          <w:spacing w:val="-2"/>
        </w:rPr>
        <w:t>/*</w:t>
      </w:r>
      <w:r>
        <w:rPr>
          <w:spacing w:val="-14"/>
        </w:rPr>
        <w:t xml:space="preserve"> </w:t>
      </w:r>
      <w:r>
        <w:rPr>
          <w:spacing w:val="-2"/>
        </w:rPr>
        <w:t>CARD</w:t>
      </w:r>
      <w:r>
        <w:rPr>
          <w:spacing w:val="-8"/>
        </w:rPr>
        <w:t xml:space="preserve"> </w:t>
      </w:r>
      <w:r>
        <w:rPr>
          <w:spacing w:val="-2"/>
        </w:rPr>
        <w:t>BUTTON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0D64D0C3">
      <w:pPr>
        <w:pStyle w:val="6"/>
        <w:spacing w:before="280"/>
        <w:ind w:left="0"/>
      </w:pPr>
    </w:p>
    <w:p w14:paraId="15F33176">
      <w:pPr>
        <w:pStyle w:val="6"/>
        <w:spacing w:line="408" w:lineRule="auto"/>
        <w:ind w:right="7988"/>
      </w:pPr>
      <w:r>
        <w:t>.card</w:t>
      </w:r>
      <w:r>
        <w:rPr>
          <w:spacing w:val="-10"/>
        </w:rPr>
        <w:t xml:space="preserve"> </w:t>
      </w:r>
      <w:r>
        <w:t xml:space="preserve">button{ </w:t>
      </w:r>
      <w:r>
        <w:rPr>
          <w:spacing w:val="-6"/>
        </w:rPr>
        <w:t>padding:10px</w:t>
      </w:r>
      <w:r>
        <w:rPr>
          <w:spacing w:val="-8"/>
        </w:rPr>
        <w:t xml:space="preserve"> </w:t>
      </w:r>
      <w:r>
        <w:rPr>
          <w:spacing w:val="-6"/>
        </w:rPr>
        <w:t xml:space="preserve">15px; </w:t>
      </w:r>
      <w:r>
        <w:rPr>
          <w:spacing w:val="-2"/>
        </w:rPr>
        <w:t>border:none; background:white; color:#333;</w:t>
      </w:r>
    </w:p>
    <w:p w14:paraId="51CB5E1A">
      <w:pPr>
        <w:pStyle w:val="6"/>
        <w:spacing w:before="21" w:line="410" w:lineRule="auto"/>
        <w:ind w:right="8389"/>
      </w:pPr>
      <w:r>
        <w:rPr>
          <w:spacing w:val="-8"/>
        </w:rPr>
        <w:t xml:space="preserve">border-radius:6px; </w:t>
      </w:r>
      <w:r>
        <w:rPr>
          <w:spacing w:val="-2"/>
        </w:rPr>
        <w:t>cursor:pointer; font-weight:bold;</w:t>
      </w:r>
    </w:p>
    <w:p w14:paraId="2B48015E">
      <w:pPr>
        <w:pStyle w:val="6"/>
        <w:spacing w:after="0" w:line="410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6CE262F">
      <w:pPr>
        <w:pStyle w:val="6"/>
        <w:spacing w:before="33"/>
      </w:pPr>
      <w:r>
        <w:rPr>
          <w:spacing w:val="-2"/>
        </w:rPr>
        <w:t>transition:0.3s;</w:t>
      </w:r>
    </w:p>
    <w:p w14:paraId="27164E5A"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4A826B3">
      <w:pPr>
        <w:pStyle w:val="6"/>
        <w:ind w:left="0"/>
      </w:pPr>
    </w:p>
    <w:p w14:paraId="566ACD64">
      <w:pPr>
        <w:pStyle w:val="6"/>
        <w:spacing w:before="7"/>
        <w:ind w:left="0"/>
      </w:pPr>
    </w:p>
    <w:p w14:paraId="6552C115">
      <w:pPr>
        <w:pStyle w:val="6"/>
        <w:spacing w:line="408" w:lineRule="auto"/>
        <w:ind w:right="8198"/>
      </w:pPr>
      <w:r>
        <w:rPr>
          <w:spacing w:val="-2"/>
        </w:rPr>
        <w:t>.card</w:t>
      </w:r>
      <w:r>
        <w:rPr>
          <w:spacing w:val="-12"/>
        </w:rPr>
        <w:t xml:space="preserve"> </w:t>
      </w:r>
      <w:r>
        <w:rPr>
          <w:spacing w:val="-2"/>
        </w:rPr>
        <w:t xml:space="preserve">button:hover{ </w:t>
      </w:r>
      <w:r>
        <w:rPr>
          <w:spacing w:val="-8"/>
        </w:rPr>
        <w:t>background:#f1f1f1;</w:t>
      </w:r>
    </w:p>
    <w:p w14:paraId="12F816FD">
      <w:pPr>
        <w:spacing w:before="129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B39DCE0">
      <w:pPr>
        <w:pStyle w:val="6"/>
        <w:ind w:left="0"/>
      </w:pPr>
    </w:p>
    <w:p w14:paraId="379E27C8">
      <w:pPr>
        <w:pStyle w:val="6"/>
        <w:spacing w:before="105"/>
        <w:ind w:left="0"/>
      </w:pPr>
    </w:p>
    <w:p w14:paraId="41C04BF0">
      <w:pPr>
        <w:pStyle w:val="6"/>
      </w:pPr>
      <w:r>
        <w:rPr>
          <w:spacing w:val="-2"/>
        </w:rPr>
        <w:t>/*</w:t>
      </w:r>
      <w:r>
        <w:rPr>
          <w:spacing w:val="-14"/>
        </w:rPr>
        <w:t xml:space="preserve"> </w:t>
      </w:r>
      <w:r>
        <w:rPr>
          <w:spacing w:val="-2"/>
        </w:rPr>
        <w:t>ACTION</w:t>
      </w:r>
      <w:r>
        <w:rPr>
          <w:spacing w:val="-12"/>
        </w:rPr>
        <w:t xml:space="preserve"> </w:t>
      </w:r>
      <w:r>
        <w:rPr>
          <w:spacing w:val="-2"/>
        </w:rPr>
        <w:t>BUTTONS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 w14:paraId="7313F267">
      <w:pPr>
        <w:pStyle w:val="6"/>
        <w:spacing w:before="281"/>
        <w:ind w:left="0"/>
      </w:pPr>
    </w:p>
    <w:p w14:paraId="78F79A2E">
      <w:pPr>
        <w:pStyle w:val="6"/>
        <w:spacing w:line="408" w:lineRule="auto"/>
        <w:ind w:right="8245"/>
      </w:pPr>
      <w:r>
        <w:rPr>
          <w:spacing w:val="-2"/>
        </w:rPr>
        <w:t xml:space="preserve">button{ margin:10px; </w:t>
      </w:r>
      <w:r>
        <w:rPr>
          <w:spacing w:val="-6"/>
        </w:rPr>
        <w:t>padding:12px</w:t>
      </w:r>
      <w:r>
        <w:rPr>
          <w:spacing w:val="-8"/>
        </w:rPr>
        <w:t xml:space="preserve"> </w:t>
      </w:r>
      <w:r>
        <w:rPr>
          <w:spacing w:val="-6"/>
        </w:rPr>
        <w:t xml:space="preserve">18px; </w:t>
      </w:r>
      <w:r>
        <w:rPr>
          <w:spacing w:val="-2"/>
        </w:rPr>
        <w:t>border:none; border-radius:6px; background:#ffffff; color:#333;</w:t>
      </w:r>
    </w:p>
    <w:p w14:paraId="12A71E80">
      <w:pPr>
        <w:pStyle w:val="6"/>
        <w:spacing w:before="21" w:line="408" w:lineRule="auto"/>
        <w:ind w:right="7988"/>
      </w:pPr>
      <w:r>
        <w:rPr>
          <w:spacing w:val="-6"/>
        </w:rPr>
        <w:t xml:space="preserve">font-weight:bold; </w:t>
      </w:r>
      <w:r>
        <w:rPr>
          <w:spacing w:val="-2"/>
        </w:rPr>
        <w:t>cursor:pointer; transition:0.3s;</w:t>
      </w:r>
    </w:p>
    <w:p w14:paraId="33AC33BE">
      <w:pPr>
        <w:spacing w:before="1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3D9605B">
      <w:pPr>
        <w:pStyle w:val="6"/>
        <w:spacing w:before="280"/>
        <w:ind w:left="0"/>
      </w:pPr>
    </w:p>
    <w:p w14:paraId="2A54B1E4">
      <w:pPr>
        <w:pStyle w:val="6"/>
      </w:pPr>
      <w:r>
        <w:rPr>
          <w:spacing w:val="-2"/>
        </w:rPr>
        <w:t>button:hover{</w:t>
      </w:r>
    </w:p>
    <w:p w14:paraId="024093EE">
      <w:pPr>
        <w:pStyle w:val="6"/>
        <w:spacing w:before="209"/>
      </w:pPr>
      <w:r>
        <w:rPr>
          <w:spacing w:val="-2"/>
        </w:rPr>
        <w:t>background:#eaeaea;</w:t>
      </w:r>
    </w:p>
    <w:p w14:paraId="7D82455C">
      <w:pPr>
        <w:pStyle w:val="6"/>
        <w:spacing w:before="43"/>
        <w:ind w:left="0"/>
      </w:pPr>
    </w:p>
    <w:p w14:paraId="59C42401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D5CA28F">
      <w:pPr>
        <w:pStyle w:val="6"/>
        <w:ind w:left="0"/>
      </w:pPr>
    </w:p>
    <w:p w14:paraId="52622358">
      <w:pPr>
        <w:pStyle w:val="6"/>
        <w:spacing w:before="105"/>
        <w:ind w:left="0"/>
      </w:pPr>
    </w:p>
    <w:p w14:paraId="6F77EE59">
      <w:pPr>
        <w:pStyle w:val="6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TABLE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 w14:paraId="097728C4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08E9014">
      <w:pPr>
        <w:pStyle w:val="6"/>
        <w:spacing w:before="45" w:line="357" w:lineRule="auto"/>
        <w:ind w:right="8792"/>
      </w:pPr>
      <w:r>
        <w:rPr>
          <w:spacing w:val="-2"/>
        </w:rPr>
        <w:t xml:space="preserve">table{ </w:t>
      </w:r>
      <w:r>
        <w:rPr>
          <w:spacing w:val="-6"/>
        </w:rPr>
        <w:t>width:85%;</w:t>
      </w:r>
    </w:p>
    <w:p w14:paraId="106C10C9">
      <w:pPr>
        <w:pStyle w:val="6"/>
        <w:spacing w:before="90" w:line="408" w:lineRule="auto"/>
        <w:ind w:right="8482"/>
      </w:pPr>
      <w:r>
        <w:rPr>
          <w:spacing w:val="-2"/>
        </w:rPr>
        <w:t xml:space="preserve">margin:auto; </w:t>
      </w:r>
      <w:r>
        <w:rPr>
          <w:spacing w:val="-8"/>
        </w:rPr>
        <w:t>margin-top:30px;</w:t>
      </w:r>
    </w:p>
    <w:p w14:paraId="1F925795">
      <w:pPr>
        <w:pStyle w:val="6"/>
        <w:spacing w:before="12" w:line="384" w:lineRule="auto"/>
        <w:ind w:right="7724"/>
      </w:pPr>
      <w:r>
        <w:rPr>
          <w:spacing w:val="-6"/>
        </w:rPr>
        <w:t xml:space="preserve">border-collapse:collapse; </w:t>
      </w:r>
      <w:r>
        <w:rPr>
          <w:spacing w:val="-2"/>
        </w:rPr>
        <w:t>background:white; border-radius:12px;</w:t>
      </w:r>
    </w:p>
    <w:p w14:paraId="73C2A446">
      <w:pPr>
        <w:pStyle w:val="6"/>
        <w:spacing w:before="29"/>
      </w:pPr>
      <w:r>
        <w:rPr>
          <w:spacing w:val="-2"/>
        </w:rPr>
        <w:t>overflow:hidden;</w:t>
      </w:r>
    </w:p>
    <w:p w14:paraId="7BEDA586">
      <w:pPr>
        <w:pStyle w:val="6"/>
        <w:spacing w:before="43"/>
        <w:ind w:left="0"/>
      </w:pPr>
    </w:p>
    <w:p w14:paraId="51CD4F22">
      <w:pPr>
        <w:pStyle w:val="6"/>
      </w:pPr>
      <w:r>
        <w:rPr>
          <w:spacing w:val="-4"/>
        </w:rPr>
        <w:t>box-shadow:0</w:t>
      </w:r>
      <w:r>
        <w:rPr>
          <w:spacing w:val="-1"/>
        </w:rPr>
        <w:t xml:space="preserve"> </w:t>
      </w:r>
      <w:r>
        <w:rPr>
          <w:spacing w:val="-4"/>
        </w:rPr>
        <w:t>5px</w:t>
      </w:r>
      <w:r>
        <w:rPr>
          <w:spacing w:val="-5"/>
        </w:rPr>
        <w:t xml:space="preserve"> </w:t>
      </w:r>
      <w:r>
        <w:rPr>
          <w:spacing w:val="-4"/>
        </w:rPr>
        <w:t>15px</w:t>
      </w:r>
      <w:r>
        <w:rPr>
          <w:spacing w:val="-15"/>
        </w:rPr>
        <w:t xml:space="preserve"> </w:t>
      </w:r>
      <w:r>
        <w:rPr>
          <w:spacing w:val="-4"/>
        </w:rPr>
        <w:t>rgba(0,0,0,0.2);</w:t>
      </w:r>
    </w:p>
    <w:p w14:paraId="21232472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7E4E842">
      <w:pPr>
        <w:pStyle w:val="6"/>
        <w:ind w:left="0"/>
      </w:pPr>
    </w:p>
    <w:p w14:paraId="44B75C68">
      <w:pPr>
        <w:pStyle w:val="6"/>
        <w:spacing w:before="7"/>
        <w:ind w:left="0"/>
      </w:pPr>
    </w:p>
    <w:p w14:paraId="18A58FE8">
      <w:pPr>
        <w:pStyle w:val="6"/>
        <w:spacing w:line="408" w:lineRule="auto"/>
        <w:ind w:right="8205"/>
      </w:pPr>
      <w:r>
        <w:rPr>
          <w:spacing w:val="-4"/>
        </w:rPr>
        <w:t xml:space="preserve">th{ </w:t>
      </w:r>
      <w:r>
        <w:rPr>
          <w:spacing w:val="-8"/>
        </w:rPr>
        <w:t xml:space="preserve">background:#5f6caf; </w:t>
      </w:r>
      <w:r>
        <w:rPr>
          <w:spacing w:val="-2"/>
        </w:rPr>
        <w:t>color:white; padding:14px;</w:t>
      </w:r>
    </w:p>
    <w:p w14:paraId="3204764C">
      <w:pPr>
        <w:pStyle w:val="6"/>
        <w:spacing w:before="132"/>
      </w:pPr>
      <w:r>
        <w:rPr>
          <w:spacing w:val="-13"/>
        </w:rPr>
        <w:t>font-</w:t>
      </w:r>
      <w:r>
        <w:rPr>
          <w:spacing w:val="-2"/>
        </w:rPr>
        <w:t>size:18px;</w:t>
      </w:r>
    </w:p>
    <w:p w14:paraId="2C5C5884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508281B">
      <w:pPr>
        <w:pStyle w:val="6"/>
        <w:ind w:left="0"/>
      </w:pPr>
    </w:p>
    <w:p w14:paraId="1B976FF2">
      <w:pPr>
        <w:pStyle w:val="6"/>
        <w:spacing w:before="7"/>
        <w:ind w:left="0"/>
      </w:pPr>
    </w:p>
    <w:p w14:paraId="3E37124A">
      <w:pPr>
        <w:pStyle w:val="6"/>
        <w:spacing w:line="408" w:lineRule="auto"/>
        <w:ind w:right="8454"/>
      </w:pPr>
      <w:r>
        <w:rPr>
          <w:spacing w:val="-4"/>
        </w:rPr>
        <w:t xml:space="preserve">td{ </w:t>
      </w:r>
      <w:r>
        <w:rPr>
          <w:spacing w:val="-2"/>
        </w:rPr>
        <w:t xml:space="preserve">padding:12px; </w:t>
      </w:r>
      <w:r>
        <w:rPr>
          <w:spacing w:val="-4"/>
        </w:rPr>
        <w:t>text-align:center;</w:t>
      </w:r>
    </w:p>
    <w:p w14:paraId="11FA9AC4">
      <w:pPr>
        <w:pStyle w:val="6"/>
        <w:spacing w:before="18" w:line="408" w:lineRule="auto"/>
        <w:ind w:right="6767"/>
      </w:pPr>
      <w:r>
        <w:rPr>
          <w:spacing w:val="-6"/>
        </w:rPr>
        <w:t>border-bottom:1px</w:t>
      </w:r>
      <w:r>
        <w:rPr>
          <w:spacing w:val="-9"/>
        </w:rPr>
        <w:t xml:space="preserve"> </w:t>
      </w:r>
      <w:r>
        <w:rPr>
          <w:spacing w:val="-6"/>
        </w:rPr>
        <w:t>solid</w:t>
      </w:r>
      <w:r>
        <w:rPr>
          <w:spacing w:val="-1"/>
        </w:rPr>
        <w:t xml:space="preserve"> </w:t>
      </w:r>
      <w:r>
        <w:rPr>
          <w:spacing w:val="-6"/>
        </w:rPr>
        <w:t xml:space="preserve">#ddd; </w:t>
      </w:r>
      <w:r>
        <w:rPr>
          <w:spacing w:val="-2"/>
        </w:rPr>
        <w:t>color:#222;</w:t>
      </w:r>
    </w:p>
    <w:p w14:paraId="09279AEB">
      <w:pPr>
        <w:pStyle w:val="6"/>
        <w:spacing w:before="127"/>
      </w:pPr>
      <w:r>
        <w:rPr>
          <w:spacing w:val="-13"/>
        </w:rPr>
        <w:t>font-</w:t>
      </w:r>
      <w:r>
        <w:rPr>
          <w:spacing w:val="-2"/>
        </w:rPr>
        <w:t>weight:500;</w:t>
      </w:r>
    </w:p>
    <w:p w14:paraId="44D726D3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CC9E388">
      <w:pPr>
        <w:spacing w:after="0"/>
        <w:jc w:val="left"/>
        <w:rPr>
          <w:sz w:val="24"/>
        </w:rPr>
        <w:sectPr>
          <w:pgSz w:w="12240" w:h="15840"/>
          <w:pgMar w:top="1820" w:right="720" w:bottom="280" w:left="720" w:header="720" w:footer="720" w:gutter="0"/>
          <w:cols w:space="720" w:num="1"/>
        </w:sectPr>
      </w:pPr>
    </w:p>
    <w:p w14:paraId="1A6A643D">
      <w:pPr>
        <w:pStyle w:val="6"/>
        <w:spacing w:before="91" w:line="415" w:lineRule="auto"/>
        <w:ind w:right="7988"/>
      </w:pPr>
      <w:r>
        <w:rPr>
          <w:spacing w:val="-2"/>
        </w:rPr>
        <w:t xml:space="preserve">tr:nth-child(even){ </w:t>
      </w:r>
      <w:r>
        <w:rPr>
          <w:spacing w:val="-4"/>
        </w:rPr>
        <w:t>background:#f7f7f7;</w:t>
      </w:r>
    </w:p>
    <w:p w14:paraId="407EB8A2">
      <w:pPr>
        <w:spacing w:before="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15FDB7A">
      <w:pPr>
        <w:pStyle w:val="6"/>
        <w:spacing w:before="277"/>
        <w:ind w:left="0"/>
      </w:pPr>
    </w:p>
    <w:p w14:paraId="01C692AA">
      <w:pPr>
        <w:pStyle w:val="6"/>
        <w:spacing w:before="1"/>
      </w:pPr>
      <w:r>
        <w:rPr>
          <w:spacing w:val="-2"/>
        </w:rPr>
        <w:t>tr:hover{</w:t>
      </w:r>
    </w:p>
    <w:p w14:paraId="10347192">
      <w:pPr>
        <w:pStyle w:val="6"/>
        <w:spacing w:before="206"/>
      </w:pPr>
      <w:r>
        <w:rPr>
          <w:spacing w:val="-2"/>
        </w:rPr>
        <w:t>background:#eef1ff;</w:t>
      </w:r>
    </w:p>
    <w:p w14:paraId="38269035">
      <w:pPr>
        <w:pStyle w:val="6"/>
        <w:spacing w:before="43"/>
        <w:ind w:left="0"/>
      </w:pPr>
    </w:p>
    <w:p w14:paraId="6B56B03B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41BE53F">
      <w:pPr>
        <w:pStyle w:val="6"/>
        <w:ind w:left="0"/>
      </w:pPr>
    </w:p>
    <w:p w14:paraId="14E55F46">
      <w:pPr>
        <w:pStyle w:val="6"/>
        <w:spacing w:before="105"/>
        <w:ind w:left="0"/>
      </w:pPr>
    </w:p>
    <w:p w14:paraId="3048C40E">
      <w:pPr>
        <w:pStyle w:val="6"/>
      </w:pPr>
      <w:r>
        <w:rPr>
          <w:spacing w:val="-4"/>
        </w:rPr>
        <w:t>/*</w:t>
      </w:r>
      <w:r>
        <w:rPr>
          <w:spacing w:val="-9"/>
        </w:rPr>
        <w:t xml:space="preserve"> </w:t>
      </w:r>
      <w:r>
        <w:rPr>
          <w:spacing w:val="-4"/>
        </w:rPr>
        <w:t>RESULT</w:t>
      </w:r>
      <w:r>
        <w:rPr>
          <w:spacing w:val="-9"/>
        </w:rPr>
        <w:t xml:space="preserve"> </w:t>
      </w:r>
      <w:r>
        <w:rPr>
          <w:spacing w:val="-4"/>
        </w:rP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4121B34D">
      <w:pPr>
        <w:pStyle w:val="6"/>
        <w:ind w:left="0"/>
      </w:pPr>
    </w:p>
    <w:p w14:paraId="5FCDE309">
      <w:pPr>
        <w:pStyle w:val="6"/>
        <w:spacing w:before="105"/>
        <w:ind w:left="0"/>
      </w:pPr>
    </w:p>
    <w:p w14:paraId="5D8DE82E">
      <w:pPr>
        <w:pStyle w:val="6"/>
      </w:pPr>
      <w:r>
        <w:rPr>
          <w:spacing w:val="-2"/>
        </w:rPr>
        <w:t>#result{</w:t>
      </w:r>
    </w:p>
    <w:p w14:paraId="611AAAAD">
      <w:pPr>
        <w:pStyle w:val="6"/>
        <w:spacing w:before="135"/>
      </w:pPr>
      <w:r>
        <w:rPr>
          <w:spacing w:val="-11"/>
        </w:rPr>
        <w:t>margin-</w:t>
      </w:r>
      <w:r>
        <w:rPr>
          <w:spacing w:val="-2"/>
        </w:rPr>
        <w:t>top:20px;</w:t>
      </w:r>
    </w:p>
    <w:p w14:paraId="172A2F3A">
      <w:pPr>
        <w:pStyle w:val="6"/>
        <w:spacing w:before="146"/>
      </w:pPr>
      <w:r>
        <w:rPr>
          <w:spacing w:val="-2"/>
        </w:rPr>
        <w:t>color:white;</w:t>
      </w:r>
    </w:p>
    <w:p w14:paraId="79D11E2F">
      <w:pPr>
        <w:pStyle w:val="6"/>
        <w:spacing w:before="204" w:line="465" w:lineRule="auto"/>
        <w:ind w:right="8454"/>
      </w:pPr>
      <w:r>
        <w:rPr>
          <w:spacing w:val="-2"/>
        </w:rPr>
        <w:t xml:space="preserve">font-size:18px; </w:t>
      </w:r>
      <w:r>
        <w:rPr>
          <w:spacing w:val="-4"/>
        </w:rPr>
        <w:t>text-align:center;</w:t>
      </w:r>
    </w:p>
    <w:p w14:paraId="0E0AB11E">
      <w:pPr>
        <w:spacing w:before="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65BD581">
      <w:pPr>
        <w:pStyle w:val="6"/>
        <w:spacing w:before="194"/>
      </w:pPr>
      <w:r>
        <w:rPr>
          <w:spacing w:val="-4"/>
        </w:rPr>
        <w:t>/*</w:t>
      </w:r>
      <w:r>
        <w:rPr>
          <w:spacing w:val="-13"/>
        </w:rPr>
        <w:t xml:space="preserve"> </w:t>
      </w:r>
      <w:r>
        <w:rPr>
          <w:spacing w:val="-4"/>
        </w:rPr>
        <w:t>NAVBAR</w:t>
      </w:r>
      <w:r>
        <w:rPr>
          <w:spacing w:val="-1"/>
        </w:rPr>
        <w:t xml:space="preserve"> </w:t>
      </w:r>
      <w:r>
        <w:rPr>
          <w:spacing w:val="-5"/>
        </w:rPr>
        <w:t>*/</w:t>
      </w:r>
    </w:p>
    <w:p w14:paraId="3BC126B6">
      <w:pPr>
        <w:pStyle w:val="6"/>
        <w:ind w:left="0"/>
      </w:pPr>
    </w:p>
    <w:p w14:paraId="091F764E">
      <w:pPr>
        <w:pStyle w:val="6"/>
        <w:spacing w:before="105"/>
        <w:ind w:left="0"/>
      </w:pPr>
    </w:p>
    <w:p w14:paraId="18DAFE10">
      <w:pPr>
        <w:pStyle w:val="6"/>
      </w:pPr>
      <w:r>
        <w:rPr>
          <w:spacing w:val="-2"/>
        </w:rPr>
        <w:t>.navbar{</w:t>
      </w:r>
    </w:p>
    <w:p w14:paraId="39F6E4E4">
      <w:pPr>
        <w:pStyle w:val="6"/>
        <w:ind w:left="0"/>
      </w:pPr>
    </w:p>
    <w:p w14:paraId="7721545F">
      <w:pPr>
        <w:pStyle w:val="6"/>
        <w:spacing w:before="46"/>
        <w:ind w:left="0"/>
      </w:pPr>
    </w:p>
    <w:p w14:paraId="4374895C">
      <w:pPr>
        <w:pStyle w:val="6"/>
        <w:spacing w:line="400" w:lineRule="auto"/>
        <w:ind w:right="8792"/>
      </w:pPr>
      <w:r>
        <w:rPr>
          <w:spacing w:val="-4"/>
        </w:rPr>
        <w:t xml:space="preserve">width:100%; </w:t>
      </w:r>
      <w:r>
        <w:rPr>
          <w:spacing w:val="-2"/>
        </w:rPr>
        <w:t>display:flex;</w:t>
      </w:r>
    </w:p>
    <w:p w14:paraId="3C6AA0D1">
      <w:pPr>
        <w:pStyle w:val="6"/>
        <w:spacing w:line="260" w:lineRule="exact"/>
      </w:pPr>
      <w:r>
        <w:rPr>
          <w:spacing w:val="-8"/>
        </w:rPr>
        <w:t>justify-content:space-between;</w:t>
      </w:r>
    </w:p>
    <w:p w14:paraId="2CD08DE9">
      <w:pPr>
        <w:pStyle w:val="6"/>
        <w:spacing w:before="206" w:line="408" w:lineRule="auto"/>
        <w:ind w:right="7988"/>
      </w:pPr>
      <w:r>
        <w:rPr>
          <w:spacing w:val="-2"/>
        </w:rPr>
        <w:t xml:space="preserve">align-items:center; </w:t>
      </w:r>
      <w:r>
        <w:rPr>
          <w:spacing w:val="-4"/>
        </w:rPr>
        <w:t>padding:15px</w:t>
      </w:r>
      <w:r>
        <w:rPr>
          <w:spacing w:val="-15"/>
        </w:rPr>
        <w:t xml:space="preserve"> </w:t>
      </w:r>
      <w:r>
        <w:rPr>
          <w:spacing w:val="-4"/>
        </w:rPr>
        <w:t>40px;</w:t>
      </w:r>
    </w:p>
    <w:p w14:paraId="52C901E8">
      <w:pPr>
        <w:pStyle w:val="6"/>
        <w:spacing w:after="0" w:line="408" w:lineRule="auto"/>
        <w:sectPr>
          <w:pgSz w:w="12240" w:h="15840"/>
          <w:pgMar w:top="1820" w:right="720" w:bottom="280" w:left="720" w:header="720" w:footer="720" w:gutter="0"/>
          <w:cols w:space="720" w:num="1"/>
        </w:sectPr>
      </w:pPr>
    </w:p>
    <w:p w14:paraId="2CB8B030">
      <w:pPr>
        <w:pStyle w:val="6"/>
        <w:spacing w:before="33" w:line="400" w:lineRule="auto"/>
        <w:ind w:right="7988"/>
      </w:pPr>
      <w:r>
        <w:rPr>
          <w:spacing w:val="-4"/>
        </w:rPr>
        <w:t xml:space="preserve">background:#2c2f5c; </w:t>
      </w:r>
      <w:r>
        <w:rPr>
          <w:spacing w:val="-2"/>
        </w:rPr>
        <w:t>color:white;</w:t>
      </w:r>
    </w:p>
    <w:p w14:paraId="67983862">
      <w:pPr>
        <w:pStyle w:val="6"/>
        <w:spacing w:before="18"/>
      </w:pPr>
      <w:r>
        <w:rPr>
          <w:spacing w:val="-4"/>
        </w:rPr>
        <w:t>box-shadow:0</w:t>
      </w:r>
      <w:r>
        <w:rPr>
          <w:spacing w:val="-1"/>
        </w:rPr>
        <w:t xml:space="preserve"> </w:t>
      </w:r>
      <w:r>
        <w:rPr>
          <w:spacing w:val="-4"/>
        </w:rPr>
        <w:t>4px</w:t>
      </w:r>
      <w:r>
        <w:rPr>
          <w:spacing w:val="-5"/>
        </w:rPr>
        <w:t xml:space="preserve"> </w:t>
      </w:r>
      <w:r>
        <w:rPr>
          <w:spacing w:val="-4"/>
        </w:rPr>
        <w:t>10px</w:t>
      </w:r>
      <w:r>
        <w:rPr>
          <w:spacing w:val="-15"/>
        </w:rPr>
        <w:t xml:space="preserve"> </w:t>
      </w:r>
      <w:r>
        <w:rPr>
          <w:spacing w:val="-4"/>
        </w:rPr>
        <w:t>rgba(0,0,0,0.2);</w:t>
      </w:r>
    </w:p>
    <w:p w14:paraId="1EA084D8">
      <w:pPr>
        <w:pStyle w:val="6"/>
        <w:ind w:left="0"/>
      </w:pPr>
    </w:p>
    <w:p w14:paraId="3AEF565F">
      <w:pPr>
        <w:pStyle w:val="6"/>
        <w:spacing w:before="105"/>
        <w:ind w:left="0"/>
      </w:pPr>
    </w:p>
    <w:p w14:paraId="07B682EC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7925DB0">
      <w:pPr>
        <w:pStyle w:val="6"/>
        <w:ind w:left="0"/>
      </w:pPr>
    </w:p>
    <w:p w14:paraId="11ED2762">
      <w:pPr>
        <w:pStyle w:val="6"/>
        <w:spacing w:before="105"/>
        <w:ind w:left="0"/>
      </w:pPr>
    </w:p>
    <w:p w14:paraId="406D1C40">
      <w:pPr>
        <w:pStyle w:val="6"/>
      </w:pPr>
      <w:r>
        <w:rPr>
          <w:spacing w:val="-5"/>
        </w:rPr>
        <w:t>.navbar</w:t>
      </w:r>
      <w:r>
        <w:rPr>
          <w:spacing w:val="-1"/>
        </w:rPr>
        <w:t xml:space="preserve"> </w:t>
      </w:r>
      <w:r>
        <w:rPr>
          <w:spacing w:val="-5"/>
        </w:rPr>
        <w:t>h2{</w:t>
      </w:r>
    </w:p>
    <w:p w14:paraId="25F3E205">
      <w:pPr>
        <w:pStyle w:val="6"/>
        <w:spacing w:before="214"/>
      </w:pPr>
      <w:r>
        <w:rPr>
          <w:spacing w:val="-13"/>
        </w:rPr>
        <w:t>font-</w:t>
      </w:r>
      <w:r>
        <w:rPr>
          <w:spacing w:val="-2"/>
        </w:rPr>
        <w:t>weight:600;</w:t>
      </w:r>
    </w:p>
    <w:p w14:paraId="257F9774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1A1597A">
      <w:pPr>
        <w:pStyle w:val="6"/>
        <w:ind w:left="0"/>
      </w:pPr>
    </w:p>
    <w:p w14:paraId="54C1933E">
      <w:pPr>
        <w:pStyle w:val="6"/>
        <w:spacing w:before="86"/>
        <w:ind w:left="0"/>
      </w:pPr>
    </w:p>
    <w:p w14:paraId="3A8C50FA">
      <w:pPr>
        <w:pStyle w:val="6"/>
      </w:pPr>
      <w:r>
        <w:rPr>
          <w:spacing w:val="-9"/>
        </w:rPr>
        <w:t>.logout-</w:t>
      </w:r>
      <w:r>
        <w:rPr>
          <w:spacing w:val="-4"/>
        </w:rPr>
        <w:t>btn{</w:t>
      </w:r>
    </w:p>
    <w:p w14:paraId="2264EC66">
      <w:pPr>
        <w:pStyle w:val="6"/>
        <w:spacing w:before="278"/>
        <w:ind w:left="0"/>
      </w:pPr>
    </w:p>
    <w:p w14:paraId="3D076508">
      <w:pPr>
        <w:pStyle w:val="6"/>
        <w:spacing w:line="408" w:lineRule="auto"/>
        <w:ind w:right="8180"/>
      </w:pPr>
      <w:r>
        <w:rPr>
          <w:spacing w:val="-8"/>
        </w:rPr>
        <w:t xml:space="preserve">background:#ff5252; </w:t>
      </w:r>
      <w:r>
        <w:rPr>
          <w:spacing w:val="-2"/>
        </w:rPr>
        <w:t>color:white; border:none; padding:10px</w:t>
      </w:r>
      <w:r>
        <w:rPr>
          <w:spacing w:val="-15"/>
        </w:rPr>
        <w:t xml:space="preserve"> </w:t>
      </w:r>
      <w:r>
        <w:rPr>
          <w:spacing w:val="-2"/>
        </w:rPr>
        <w:t>16px; border-radius:6px; cursor:pointer;</w:t>
      </w:r>
    </w:p>
    <w:p w14:paraId="152AA498">
      <w:pPr>
        <w:pStyle w:val="6"/>
        <w:spacing w:before="132"/>
      </w:pPr>
      <w:r>
        <w:rPr>
          <w:spacing w:val="-13"/>
        </w:rPr>
        <w:t>font-</w:t>
      </w:r>
      <w:r>
        <w:rPr>
          <w:spacing w:val="-2"/>
        </w:rPr>
        <w:t>weight:bold;</w:t>
      </w:r>
    </w:p>
    <w:p w14:paraId="550D34B7">
      <w:pPr>
        <w:pStyle w:val="6"/>
        <w:ind w:left="0"/>
      </w:pPr>
    </w:p>
    <w:p w14:paraId="59AAD69B">
      <w:pPr>
        <w:pStyle w:val="6"/>
        <w:spacing w:before="105"/>
        <w:ind w:left="0"/>
      </w:pPr>
    </w:p>
    <w:p w14:paraId="743977B3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B0D4FB5">
      <w:pPr>
        <w:pStyle w:val="6"/>
        <w:spacing w:before="231"/>
        <w:ind w:left="0"/>
      </w:pPr>
    </w:p>
    <w:p w14:paraId="7BF642C2">
      <w:pPr>
        <w:pStyle w:val="6"/>
      </w:pPr>
      <w:r>
        <w:rPr>
          <w:spacing w:val="-9"/>
        </w:rPr>
        <w:t>.logout-</w:t>
      </w:r>
      <w:r>
        <w:rPr>
          <w:spacing w:val="-2"/>
        </w:rPr>
        <w:t>btn:hover{</w:t>
      </w:r>
    </w:p>
    <w:p w14:paraId="6F2F2F08">
      <w:pPr>
        <w:pStyle w:val="6"/>
        <w:ind w:left="0"/>
      </w:pPr>
    </w:p>
    <w:p w14:paraId="38CF23E8">
      <w:pPr>
        <w:pStyle w:val="6"/>
        <w:spacing w:before="105"/>
        <w:ind w:left="0"/>
      </w:pPr>
    </w:p>
    <w:p w14:paraId="7DB214EB">
      <w:pPr>
        <w:pStyle w:val="6"/>
      </w:pPr>
      <w:r>
        <w:rPr>
          <w:spacing w:val="-2"/>
        </w:rPr>
        <w:t>background:#ff1744;</w:t>
      </w:r>
    </w:p>
    <w:p w14:paraId="10343406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4B68BE63"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E79B38D">
      <w:pPr>
        <w:pStyle w:val="6"/>
        <w:spacing w:before="195"/>
      </w:pPr>
      <w:r>
        <w:rPr>
          <w:spacing w:val="-2"/>
        </w:rPr>
        <w:t>.actions{</w:t>
      </w:r>
    </w:p>
    <w:p w14:paraId="4235C12F">
      <w:pPr>
        <w:pStyle w:val="6"/>
        <w:ind w:left="0"/>
      </w:pPr>
    </w:p>
    <w:p w14:paraId="3A17505C">
      <w:pPr>
        <w:pStyle w:val="6"/>
        <w:spacing w:before="105"/>
        <w:ind w:left="0"/>
      </w:pPr>
    </w:p>
    <w:p w14:paraId="42FA75D1">
      <w:pPr>
        <w:pStyle w:val="6"/>
      </w:pPr>
      <w:r>
        <w:rPr>
          <w:spacing w:val="-2"/>
        </w:rPr>
        <w:t>display:flex;</w:t>
      </w:r>
    </w:p>
    <w:p w14:paraId="44D09F3E">
      <w:pPr>
        <w:pStyle w:val="6"/>
        <w:spacing w:before="166" w:line="408" w:lineRule="auto"/>
        <w:ind w:right="7988"/>
      </w:pPr>
      <w:r>
        <w:rPr>
          <w:spacing w:val="-8"/>
        </w:rPr>
        <w:t xml:space="preserve">justify-content:center; </w:t>
      </w:r>
      <w:r>
        <w:rPr>
          <w:spacing w:val="-2"/>
        </w:rPr>
        <w:t>gap:20px;</w:t>
      </w:r>
    </w:p>
    <w:p w14:paraId="24CC40A3">
      <w:pPr>
        <w:pStyle w:val="6"/>
        <w:spacing w:before="14" w:line="415" w:lineRule="auto"/>
        <w:ind w:right="8463"/>
      </w:pPr>
      <w:r>
        <w:rPr>
          <w:spacing w:val="-6"/>
        </w:rPr>
        <w:t xml:space="preserve">margin-top:30px; </w:t>
      </w:r>
      <w:r>
        <w:rPr>
          <w:spacing w:val="-2"/>
        </w:rPr>
        <w:t>flex-wrap:wrap;</w:t>
      </w:r>
    </w:p>
    <w:p w14:paraId="45B39F96">
      <w:pPr>
        <w:pStyle w:val="6"/>
        <w:spacing w:before="205"/>
        <w:ind w:left="0"/>
      </w:pPr>
    </w:p>
    <w:p w14:paraId="38981C0B">
      <w:pPr>
        <w:spacing w:before="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71B8318">
      <w:pPr>
        <w:pStyle w:val="6"/>
        <w:spacing w:before="134" w:line="357" w:lineRule="auto"/>
        <w:ind w:right="7988"/>
      </w:pPr>
      <w:r>
        <w:t xml:space="preserve">.actions button{ </w:t>
      </w:r>
      <w:r>
        <w:rPr>
          <w:spacing w:val="-4"/>
        </w:rPr>
        <w:t>padding:12px</w:t>
      </w:r>
      <w:r>
        <w:rPr>
          <w:spacing w:val="-15"/>
        </w:rPr>
        <w:t xml:space="preserve"> </w:t>
      </w:r>
      <w:r>
        <w:rPr>
          <w:spacing w:val="-4"/>
        </w:rPr>
        <w:t>20px;</w:t>
      </w:r>
    </w:p>
    <w:p w14:paraId="3DBA22FC">
      <w:pPr>
        <w:pStyle w:val="6"/>
        <w:spacing w:before="63" w:line="408" w:lineRule="auto"/>
        <w:ind w:right="8209"/>
      </w:pPr>
      <w:r>
        <w:rPr>
          <w:spacing w:val="-2"/>
        </w:rPr>
        <w:t xml:space="preserve">font-size:16px; border:none; border-radius:8px; </w:t>
      </w:r>
      <w:r>
        <w:rPr>
          <w:spacing w:val="-8"/>
        </w:rPr>
        <w:t xml:space="preserve">background:#5f6caf; </w:t>
      </w:r>
      <w:r>
        <w:rPr>
          <w:spacing w:val="-2"/>
        </w:rPr>
        <w:t>color:white; cursor:pointer; transition:0.3s;</w:t>
      </w:r>
    </w:p>
    <w:p w14:paraId="4C248444">
      <w:pPr>
        <w:spacing w:before="13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2990283">
      <w:pPr>
        <w:pStyle w:val="6"/>
        <w:spacing w:before="136" w:line="357" w:lineRule="auto"/>
        <w:ind w:right="7988"/>
      </w:pPr>
      <w:r>
        <w:rPr>
          <w:spacing w:val="-6"/>
        </w:rPr>
        <w:t>.actions</w:t>
      </w:r>
      <w:r>
        <w:rPr>
          <w:spacing w:val="-8"/>
        </w:rPr>
        <w:t xml:space="preserve"> </w:t>
      </w:r>
      <w:r>
        <w:rPr>
          <w:spacing w:val="-6"/>
        </w:rPr>
        <w:t xml:space="preserve">button:hover{ </w:t>
      </w:r>
      <w:r>
        <w:rPr>
          <w:spacing w:val="-2"/>
        </w:rPr>
        <w:t>background:#7c4dff;</w:t>
      </w:r>
    </w:p>
    <w:p w14:paraId="68182D6B">
      <w:pPr>
        <w:pStyle w:val="6"/>
        <w:spacing w:before="61"/>
      </w:pPr>
      <w:r>
        <w:rPr>
          <w:spacing w:val="-2"/>
        </w:rPr>
        <w:t>transform:scale(1.05);</w:t>
      </w:r>
    </w:p>
    <w:p w14:paraId="3C80147B">
      <w:pPr>
        <w:pStyle w:val="6"/>
        <w:ind w:left="0"/>
      </w:pPr>
    </w:p>
    <w:p w14:paraId="79221254">
      <w:pPr>
        <w:pStyle w:val="6"/>
        <w:spacing w:before="253"/>
        <w:ind w:left="0"/>
      </w:pPr>
    </w:p>
    <w:p w14:paraId="4DD86BCB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427F9CF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B39C0EA">
      <w:pPr>
        <w:pStyle w:val="2"/>
        <w:spacing w:before="33"/>
      </w:pPr>
      <w:r>
        <w:rPr>
          <w:spacing w:val="-2"/>
        </w:rPr>
        <w:t>SCRIPT.JS:</w:t>
      </w:r>
    </w:p>
    <w:p w14:paraId="4D6DB49E">
      <w:pPr>
        <w:pStyle w:val="6"/>
        <w:spacing w:before="195"/>
      </w:pPr>
      <w:r>
        <w:t>//</w:t>
      </w:r>
      <w:r>
        <w:rPr>
          <w:spacing w:val="-14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rPr>
          <w:spacing w:val="-2"/>
        </w:rPr>
        <w:t>FUNCTION</w:t>
      </w:r>
    </w:p>
    <w:p w14:paraId="0494A6DA">
      <w:pPr>
        <w:pStyle w:val="6"/>
        <w:ind w:left="0"/>
      </w:pPr>
    </w:p>
    <w:p w14:paraId="526B1F80">
      <w:pPr>
        <w:pStyle w:val="6"/>
        <w:spacing w:before="105"/>
        <w:ind w:left="0"/>
      </w:pPr>
    </w:p>
    <w:p w14:paraId="0DFCA10A">
      <w:pPr>
        <w:pStyle w:val="6"/>
      </w:pPr>
      <w:r>
        <w:rPr>
          <w:spacing w:val="-4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login(){</w:t>
      </w:r>
    </w:p>
    <w:p w14:paraId="0473ACA8">
      <w:pPr>
        <w:pStyle w:val="6"/>
        <w:spacing w:before="278"/>
        <w:ind w:left="0"/>
      </w:pPr>
    </w:p>
    <w:p w14:paraId="6DFBDE77">
      <w:pPr>
        <w:pStyle w:val="6"/>
        <w:spacing w:line="408" w:lineRule="auto"/>
        <w:ind w:right="3976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 xml:space="preserve">username=document.getElementById("username").value </w:t>
      </w:r>
      <w:r>
        <w:rPr>
          <w:spacing w:val="-2"/>
        </w:rPr>
        <w:t>const password=document.getElementById("password").value</w:t>
      </w:r>
    </w:p>
    <w:p w14:paraId="291EE3FD">
      <w:pPr>
        <w:pStyle w:val="6"/>
        <w:ind w:left="0"/>
      </w:pPr>
    </w:p>
    <w:p w14:paraId="294B738C">
      <w:pPr>
        <w:pStyle w:val="6"/>
        <w:spacing w:before="22"/>
        <w:ind w:left="0"/>
      </w:pPr>
    </w:p>
    <w:p w14:paraId="62CEE2D4">
      <w:pPr>
        <w:pStyle w:val="6"/>
      </w:pPr>
      <w:r>
        <w:rPr>
          <w:spacing w:val="-2"/>
        </w:rPr>
        <w:t>fetch("/login",{</w:t>
      </w:r>
    </w:p>
    <w:p w14:paraId="4AB124CC">
      <w:pPr>
        <w:pStyle w:val="6"/>
        <w:ind w:left="0"/>
      </w:pPr>
    </w:p>
    <w:p w14:paraId="1770828D">
      <w:pPr>
        <w:pStyle w:val="6"/>
        <w:spacing w:before="105"/>
        <w:ind w:left="0"/>
      </w:pPr>
    </w:p>
    <w:p w14:paraId="2D34B911">
      <w:pPr>
        <w:pStyle w:val="6"/>
      </w:pPr>
      <w:r>
        <w:rPr>
          <w:spacing w:val="-2"/>
        </w:rPr>
        <w:t>method:"POST",</w:t>
      </w:r>
    </w:p>
    <w:p w14:paraId="4EE16102">
      <w:pPr>
        <w:pStyle w:val="6"/>
        <w:spacing w:before="214"/>
      </w:pPr>
      <w:r>
        <w:rPr>
          <w:spacing w:val="-11"/>
        </w:rPr>
        <w:t>headers:{"Content-</w:t>
      </w:r>
      <w:r>
        <w:rPr>
          <w:spacing w:val="-2"/>
        </w:rPr>
        <w:t>Type":"application/json"},</w:t>
      </w:r>
    </w:p>
    <w:p w14:paraId="4128D388">
      <w:pPr>
        <w:pStyle w:val="6"/>
        <w:ind w:left="0"/>
      </w:pPr>
    </w:p>
    <w:p w14:paraId="3A3C3AA6">
      <w:pPr>
        <w:pStyle w:val="6"/>
        <w:spacing w:before="86"/>
        <w:ind w:left="0"/>
      </w:pPr>
    </w:p>
    <w:p w14:paraId="3D891AF8">
      <w:pPr>
        <w:pStyle w:val="6"/>
      </w:pPr>
      <w:r>
        <w:rPr>
          <w:spacing w:val="-2"/>
        </w:rPr>
        <w:t>body:JSON.stringify({username,password})</w:t>
      </w:r>
    </w:p>
    <w:p w14:paraId="0997B24E">
      <w:pPr>
        <w:pStyle w:val="6"/>
        <w:ind w:left="0"/>
      </w:pPr>
    </w:p>
    <w:p w14:paraId="68258065">
      <w:pPr>
        <w:pStyle w:val="6"/>
        <w:spacing w:before="105"/>
        <w:ind w:left="0"/>
      </w:pPr>
    </w:p>
    <w:p w14:paraId="1B94F767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0D529D62">
      <w:pPr>
        <w:pStyle w:val="6"/>
        <w:ind w:left="0"/>
      </w:pPr>
    </w:p>
    <w:p w14:paraId="41ED625B">
      <w:pPr>
        <w:pStyle w:val="6"/>
        <w:spacing w:before="105"/>
        <w:ind w:left="0"/>
      </w:pPr>
    </w:p>
    <w:p w14:paraId="6C09E4FE">
      <w:pPr>
        <w:pStyle w:val="6"/>
      </w:pPr>
      <w:r>
        <w:rPr>
          <w:spacing w:val="-2"/>
        </w:rPr>
        <w:t>.then(res=&gt;res.json())</w:t>
      </w:r>
    </w:p>
    <w:p w14:paraId="7FB2F4AE">
      <w:pPr>
        <w:pStyle w:val="6"/>
        <w:ind w:left="0"/>
      </w:pPr>
    </w:p>
    <w:p w14:paraId="4FE95808">
      <w:pPr>
        <w:pStyle w:val="6"/>
        <w:spacing w:before="14"/>
        <w:ind w:left="0"/>
      </w:pPr>
    </w:p>
    <w:p w14:paraId="6E827089">
      <w:pPr>
        <w:pStyle w:val="6"/>
      </w:pPr>
      <w:r>
        <w:rPr>
          <w:spacing w:val="-2"/>
        </w:rPr>
        <w:t>.then(data=&gt;{</w:t>
      </w:r>
    </w:p>
    <w:p w14:paraId="3A556C84">
      <w:pPr>
        <w:pStyle w:val="6"/>
        <w:ind w:left="0"/>
      </w:pPr>
    </w:p>
    <w:p w14:paraId="28B0769F">
      <w:pPr>
        <w:pStyle w:val="6"/>
        <w:spacing w:before="122"/>
        <w:ind w:left="0"/>
      </w:pPr>
    </w:p>
    <w:p w14:paraId="5C073F1A">
      <w:pPr>
        <w:pStyle w:val="6"/>
        <w:spacing w:before="1"/>
      </w:pPr>
      <w:r>
        <w:rPr>
          <w:spacing w:val="-2"/>
        </w:rPr>
        <w:t>if(data.success){</w:t>
      </w:r>
    </w:p>
    <w:p w14:paraId="154822AE">
      <w:pPr>
        <w:pStyle w:val="6"/>
        <w:ind w:left="0"/>
      </w:pPr>
    </w:p>
    <w:p w14:paraId="62DACAA2">
      <w:pPr>
        <w:pStyle w:val="6"/>
        <w:spacing w:before="245"/>
        <w:ind w:left="0"/>
      </w:pPr>
    </w:p>
    <w:p w14:paraId="28901C8D">
      <w:pPr>
        <w:pStyle w:val="6"/>
      </w:pPr>
      <w:r>
        <w:rPr>
          <w:spacing w:val="-2"/>
        </w:rPr>
        <w:t>window.location="admindashboard.html"</w:t>
      </w:r>
    </w:p>
    <w:p w14:paraId="6FC013AD">
      <w:pPr>
        <w:pStyle w:val="6"/>
        <w:spacing w:before="194"/>
      </w:pPr>
      <w:r>
        <w:rPr>
          <w:spacing w:val="-2"/>
        </w:rPr>
        <w:t>}else{</w:t>
      </w:r>
    </w:p>
    <w:p w14:paraId="1ED6EB77">
      <w:pPr>
        <w:pStyle w:val="6"/>
        <w:spacing w:before="216"/>
      </w:pPr>
      <w:r>
        <w:rPr>
          <w:spacing w:val="-5"/>
        </w:rPr>
        <w:t>alert("Invalid</w:t>
      </w:r>
      <w:r>
        <w:rPr>
          <w:spacing w:val="5"/>
        </w:rPr>
        <w:t xml:space="preserve"> </w:t>
      </w:r>
      <w:r>
        <w:rPr>
          <w:spacing w:val="-2"/>
        </w:rPr>
        <w:t>login")</w:t>
      </w:r>
    </w:p>
    <w:p w14:paraId="6CD5E8D6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7DDA428"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9A7DA6E">
      <w:pPr>
        <w:spacing w:before="19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46445DD3">
      <w:pPr>
        <w:pStyle w:val="6"/>
        <w:ind w:left="0"/>
      </w:pPr>
    </w:p>
    <w:p w14:paraId="7EFA7931">
      <w:pPr>
        <w:pStyle w:val="6"/>
        <w:spacing w:before="105"/>
        <w:ind w:left="0"/>
      </w:pPr>
    </w:p>
    <w:p w14:paraId="70ECA893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C386F52">
      <w:pPr>
        <w:pStyle w:val="6"/>
        <w:spacing w:before="216"/>
      </w:pPr>
      <w:r>
        <w:t>//</w:t>
      </w:r>
      <w:r>
        <w:rPr>
          <w:spacing w:val="-11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7611241E">
      <w:pPr>
        <w:pStyle w:val="6"/>
        <w:ind w:left="0"/>
      </w:pPr>
    </w:p>
    <w:p w14:paraId="0B03598E">
      <w:pPr>
        <w:pStyle w:val="6"/>
        <w:spacing w:before="14"/>
        <w:ind w:left="0"/>
      </w:pPr>
    </w:p>
    <w:p w14:paraId="18ADAD3F">
      <w:pPr>
        <w:pStyle w:val="6"/>
      </w:pPr>
      <w:r>
        <w:rPr>
          <w:spacing w:val="-4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addCustomer(){</w:t>
      </w:r>
    </w:p>
    <w:p w14:paraId="64345005">
      <w:pPr>
        <w:pStyle w:val="6"/>
        <w:ind w:left="0"/>
      </w:pPr>
    </w:p>
    <w:p w14:paraId="70FD2E3C">
      <w:pPr>
        <w:pStyle w:val="6"/>
        <w:spacing w:before="122"/>
        <w:ind w:left="0"/>
      </w:pPr>
    </w:p>
    <w:p w14:paraId="6DA33A6E">
      <w:pPr>
        <w:pStyle w:val="6"/>
      </w:pPr>
      <w:r>
        <w:rPr>
          <w:spacing w:val="-11"/>
        </w:rPr>
        <w:t>fetch("/add-</w:t>
      </w:r>
      <w:r>
        <w:rPr>
          <w:spacing w:val="-2"/>
        </w:rPr>
        <w:t>customer",{</w:t>
      </w:r>
    </w:p>
    <w:p w14:paraId="1D65CBA8">
      <w:pPr>
        <w:pStyle w:val="6"/>
        <w:ind w:left="0"/>
      </w:pPr>
    </w:p>
    <w:p w14:paraId="31C7FDE4">
      <w:pPr>
        <w:pStyle w:val="6"/>
        <w:spacing w:before="242"/>
        <w:ind w:left="0"/>
      </w:pPr>
    </w:p>
    <w:p w14:paraId="5EC9D625">
      <w:pPr>
        <w:pStyle w:val="6"/>
        <w:spacing w:before="1"/>
      </w:pPr>
      <w:r>
        <w:rPr>
          <w:spacing w:val="-2"/>
        </w:rPr>
        <w:t>method:"POST",</w:t>
      </w:r>
    </w:p>
    <w:p w14:paraId="2E5AE7F3">
      <w:pPr>
        <w:pStyle w:val="6"/>
        <w:spacing w:before="194"/>
      </w:pPr>
      <w:r>
        <w:rPr>
          <w:spacing w:val="-11"/>
        </w:rPr>
        <w:t>headers:{"Content-</w:t>
      </w:r>
      <w:r>
        <w:rPr>
          <w:spacing w:val="-2"/>
        </w:rPr>
        <w:t>Type":"application/json"},</w:t>
      </w:r>
    </w:p>
    <w:p w14:paraId="629F6E7F">
      <w:pPr>
        <w:pStyle w:val="6"/>
        <w:ind w:left="0"/>
      </w:pPr>
    </w:p>
    <w:p w14:paraId="5BA4B027">
      <w:pPr>
        <w:pStyle w:val="6"/>
        <w:spacing w:before="105"/>
        <w:ind w:left="0"/>
      </w:pPr>
    </w:p>
    <w:p w14:paraId="31F383F3">
      <w:pPr>
        <w:pStyle w:val="6"/>
      </w:pPr>
      <w:r>
        <w:rPr>
          <w:spacing w:val="-2"/>
        </w:rPr>
        <w:t>body:JSON.stringify({</w:t>
      </w:r>
    </w:p>
    <w:p w14:paraId="2BC5A4C3">
      <w:pPr>
        <w:pStyle w:val="6"/>
        <w:spacing w:before="278"/>
        <w:ind w:left="0"/>
      </w:pPr>
    </w:p>
    <w:p w14:paraId="39EB5144">
      <w:pPr>
        <w:pStyle w:val="6"/>
        <w:spacing w:line="408" w:lineRule="auto"/>
        <w:ind w:right="5431"/>
      </w:pPr>
      <w:r>
        <w:rPr>
          <w:spacing w:val="-8"/>
        </w:rPr>
        <w:t xml:space="preserve">name:document.getElementById("cname").value, </w:t>
      </w:r>
      <w:r>
        <w:rPr>
          <w:spacing w:val="-6"/>
        </w:rPr>
        <w:t>email:document.getElementById("cemail").value</w:t>
      </w:r>
    </w:p>
    <w:p w14:paraId="349119F6">
      <w:pPr>
        <w:pStyle w:val="6"/>
        <w:ind w:left="0"/>
      </w:pPr>
    </w:p>
    <w:p w14:paraId="6050ED09">
      <w:pPr>
        <w:pStyle w:val="6"/>
        <w:spacing w:before="43"/>
        <w:ind w:left="0"/>
      </w:pPr>
    </w:p>
    <w:p w14:paraId="3822CDEB">
      <w:pPr>
        <w:spacing w:before="1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0D568344">
      <w:pPr>
        <w:pStyle w:val="6"/>
        <w:ind w:left="0"/>
      </w:pPr>
    </w:p>
    <w:p w14:paraId="067292ED">
      <w:pPr>
        <w:pStyle w:val="6"/>
        <w:spacing w:before="104"/>
        <w:ind w:left="0"/>
      </w:pPr>
    </w:p>
    <w:p w14:paraId="12CCA4B9">
      <w:pPr>
        <w:spacing w:before="1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363A7CD7">
      <w:pPr>
        <w:pStyle w:val="6"/>
        <w:ind w:left="0"/>
      </w:pPr>
    </w:p>
    <w:p w14:paraId="0823C216">
      <w:pPr>
        <w:pStyle w:val="6"/>
        <w:spacing w:before="105"/>
        <w:ind w:left="0"/>
      </w:pPr>
    </w:p>
    <w:p w14:paraId="2BE1B335">
      <w:pPr>
        <w:pStyle w:val="6"/>
      </w:pPr>
      <w:r>
        <w:rPr>
          <w:spacing w:val="-2"/>
        </w:rPr>
        <w:t>.then(res=&gt;res.text())</w:t>
      </w:r>
    </w:p>
    <w:p w14:paraId="1EB33EA2">
      <w:pPr>
        <w:pStyle w:val="6"/>
        <w:spacing w:before="214"/>
      </w:pPr>
      <w:r>
        <w:rPr>
          <w:spacing w:val="-2"/>
        </w:rPr>
        <w:t>.then(alert)</w:t>
      </w:r>
    </w:p>
    <w:p w14:paraId="2AD0C191">
      <w:pPr>
        <w:pStyle w:val="6"/>
        <w:ind w:left="0"/>
      </w:pPr>
    </w:p>
    <w:p w14:paraId="4E471F22">
      <w:pPr>
        <w:pStyle w:val="6"/>
        <w:spacing w:before="105"/>
        <w:ind w:left="0"/>
      </w:pPr>
    </w:p>
    <w:p w14:paraId="1C6E96B5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D937D5C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7595D56">
      <w:pPr>
        <w:pStyle w:val="6"/>
        <w:spacing w:before="136"/>
        <w:ind w:left="0"/>
      </w:pPr>
    </w:p>
    <w:p w14:paraId="3AE66934">
      <w:pPr>
        <w:pStyle w:val="6"/>
      </w:pPr>
      <w:r>
        <w:t>//</w:t>
      </w:r>
      <w:r>
        <w:rPr>
          <w:spacing w:val="-11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rPr>
          <w:spacing w:val="-2"/>
        </w:rPr>
        <w:t>PRODUCT</w:t>
      </w:r>
    </w:p>
    <w:p w14:paraId="3AAE95B2">
      <w:pPr>
        <w:pStyle w:val="6"/>
        <w:spacing w:before="230"/>
        <w:ind w:left="0"/>
      </w:pPr>
    </w:p>
    <w:p w14:paraId="34323E83">
      <w:pPr>
        <w:pStyle w:val="6"/>
      </w:pPr>
      <w:r>
        <w:rPr>
          <w:spacing w:val="-4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addProduct(){</w:t>
      </w:r>
    </w:p>
    <w:p w14:paraId="22F07137">
      <w:pPr>
        <w:pStyle w:val="6"/>
        <w:ind w:left="0"/>
      </w:pPr>
    </w:p>
    <w:p w14:paraId="670CAFB1">
      <w:pPr>
        <w:pStyle w:val="6"/>
        <w:spacing w:before="105"/>
        <w:ind w:left="0"/>
      </w:pPr>
    </w:p>
    <w:p w14:paraId="4FA2B175">
      <w:pPr>
        <w:pStyle w:val="6"/>
        <w:spacing w:before="1"/>
      </w:pPr>
      <w:r>
        <w:rPr>
          <w:spacing w:val="-11"/>
        </w:rPr>
        <w:t>fetch("/add-</w:t>
      </w:r>
      <w:r>
        <w:rPr>
          <w:spacing w:val="-2"/>
        </w:rPr>
        <w:t>product",{</w:t>
      </w:r>
    </w:p>
    <w:p w14:paraId="48BF85C9">
      <w:pPr>
        <w:pStyle w:val="6"/>
        <w:ind w:left="0"/>
      </w:pPr>
    </w:p>
    <w:p w14:paraId="6FA56342">
      <w:pPr>
        <w:pStyle w:val="6"/>
        <w:ind w:left="0"/>
      </w:pPr>
    </w:p>
    <w:p w14:paraId="1064FDAC">
      <w:pPr>
        <w:pStyle w:val="6"/>
        <w:spacing w:before="8"/>
        <w:ind w:left="0"/>
      </w:pPr>
    </w:p>
    <w:p w14:paraId="0CF41526">
      <w:pPr>
        <w:pStyle w:val="6"/>
      </w:pPr>
      <w:r>
        <w:rPr>
          <w:spacing w:val="-2"/>
        </w:rPr>
        <w:t>method:"POST",</w:t>
      </w:r>
    </w:p>
    <w:p w14:paraId="6107CFF5">
      <w:pPr>
        <w:pStyle w:val="6"/>
        <w:spacing w:before="214"/>
      </w:pPr>
      <w:r>
        <w:rPr>
          <w:spacing w:val="-11"/>
        </w:rPr>
        <w:t>headers:{"Content-</w:t>
      </w:r>
      <w:r>
        <w:rPr>
          <w:spacing w:val="-2"/>
        </w:rPr>
        <w:t>Type":"application/json"},</w:t>
      </w:r>
    </w:p>
    <w:p w14:paraId="53101EA9">
      <w:pPr>
        <w:pStyle w:val="6"/>
        <w:ind w:left="0"/>
      </w:pPr>
    </w:p>
    <w:p w14:paraId="37ABA243">
      <w:pPr>
        <w:pStyle w:val="6"/>
        <w:spacing w:before="105"/>
        <w:ind w:left="0"/>
      </w:pPr>
    </w:p>
    <w:p w14:paraId="3CA854A7">
      <w:pPr>
        <w:pStyle w:val="6"/>
      </w:pPr>
      <w:r>
        <w:rPr>
          <w:spacing w:val="-2"/>
        </w:rPr>
        <w:t>body:JSON.stringify({</w:t>
      </w:r>
    </w:p>
    <w:p w14:paraId="23BC1B88">
      <w:pPr>
        <w:pStyle w:val="6"/>
        <w:spacing w:before="280"/>
        <w:ind w:left="0"/>
      </w:pPr>
    </w:p>
    <w:p w14:paraId="5CF89905">
      <w:pPr>
        <w:pStyle w:val="6"/>
      </w:pPr>
      <w:r>
        <w:rPr>
          <w:spacing w:val="-4"/>
        </w:rPr>
        <w:t>product:document.getElementById("pname").value,</w:t>
      </w:r>
    </w:p>
    <w:p w14:paraId="76F3C9D9">
      <w:pPr>
        <w:pStyle w:val="6"/>
        <w:spacing w:before="205"/>
      </w:pPr>
      <w:r>
        <w:rPr>
          <w:spacing w:val="-2"/>
        </w:rPr>
        <w:t>price:document.getElementById("pprice").value</w:t>
      </w:r>
    </w:p>
    <w:p w14:paraId="53E5E62C">
      <w:pPr>
        <w:pStyle w:val="6"/>
        <w:ind w:left="0"/>
      </w:pPr>
    </w:p>
    <w:p w14:paraId="4F1BBF15">
      <w:pPr>
        <w:pStyle w:val="6"/>
        <w:spacing w:before="231"/>
        <w:ind w:left="0"/>
      </w:pPr>
    </w:p>
    <w:p w14:paraId="139F9335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33F03FD5">
      <w:pPr>
        <w:pStyle w:val="6"/>
        <w:ind w:left="0"/>
      </w:pPr>
    </w:p>
    <w:p w14:paraId="508EE5DB">
      <w:pPr>
        <w:pStyle w:val="6"/>
        <w:spacing w:before="105"/>
        <w:ind w:left="0"/>
      </w:pPr>
    </w:p>
    <w:p w14:paraId="5C19E168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7BF54E77">
      <w:pPr>
        <w:pStyle w:val="6"/>
        <w:ind w:left="0"/>
      </w:pPr>
    </w:p>
    <w:p w14:paraId="31889FF7">
      <w:pPr>
        <w:pStyle w:val="6"/>
        <w:spacing w:before="106"/>
        <w:ind w:left="0"/>
      </w:pPr>
    </w:p>
    <w:p w14:paraId="7CE5B726">
      <w:pPr>
        <w:pStyle w:val="6"/>
      </w:pPr>
      <w:r>
        <w:rPr>
          <w:spacing w:val="-2"/>
        </w:rPr>
        <w:t>.then(res=&gt;res.text())</w:t>
      </w:r>
    </w:p>
    <w:p w14:paraId="6F9E622E">
      <w:pPr>
        <w:pStyle w:val="6"/>
        <w:spacing w:before="194"/>
      </w:pPr>
      <w:r>
        <w:rPr>
          <w:spacing w:val="-2"/>
        </w:rPr>
        <w:t>.then(alert)</w:t>
      </w:r>
    </w:p>
    <w:p w14:paraId="5E8F0641">
      <w:pPr>
        <w:pStyle w:val="6"/>
        <w:ind w:left="0"/>
      </w:pPr>
    </w:p>
    <w:p w14:paraId="422FB785">
      <w:pPr>
        <w:pStyle w:val="6"/>
        <w:spacing w:before="105"/>
        <w:ind w:left="0"/>
      </w:pPr>
    </w:p>
    <w:p w14:paraId="07A0450A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A4682E4">
      <w:pPr>
        <w:pStyle w:val="6"/>
        <w:ind w:left="0"/>
      </w:pPr>
    </w:p>
    <w:p w14:paraId="07D72B4E">
      <w:pPr>
        <w:pStyle w:val="6"/>
        <w:ind w:left="0"/>
      </w:pPr>
    </w:p>
    <w:p w14:paraId="37E10471">
      <w:pPr>
        <w:pStyle w:val="6"/>
        <w:spacing w:before="277"/>
        <w:ind w:left="0"/>
      </w:pPr>
    </w:p>
    <w:p w14:paraId="55684CF4">
      <w:pPr>
        <w:pStyle w:val="6"/>
      </w:pPr>
      <w:r>
        <w:rPr>
          <w:spacing w:val="-4"/>
        </w:rPr>
        <w:t>//</w:t>
      </w:r>
      <w:r>
        <w:rPr>
          <w:spacing w:val="-10"/>
        </w:rPr>
        <w:t xml:space="preserve"> </w:t>
      </w:r>
      <w:r>
        <w:rPr>
          <w:spacing w:val="-4"/>
        </w:rPr>
        <w:t>LOAD</w:t>
      </w:r>
      <w:r>
        <w:rPr>
          <w:spacing w:val="2"/>
        </w:rPr>
        <w:t xml:space="preserve"> </w:t>
      </w:r>
      <w:r>
        <w:rPr>
          <w:spacing w:val="-4"/>
        </w:rPr>
        <w:t>CUSTOMERS</w:t>
      </w:r>
      <w:r>
        <w:rPr>
          <w:spacing w:val="-5"/>
        </w:rPr>
        <w:t xml:space="preserve"> </w:t>
      </w:r>
      <w:r>
        <w:rPr>
          <w:spacing w:val="-4"/>
        </w:rPr>
        <w:t>INTO</w:t>
      </w:r>
      <w:r>
        <w:rPr>
          <w:spacing w:val="-5"/>
        </w:rPr>
        <w:t xml:space="preserve"> </w:t>
      </w:r>
      <w:r>
        <w:rPr>
          <w:spacing w:val="-4"/>
        </w:rPr>
        <w:t>DROPDOWN</w:t>
      </w:r>
    </w:p>
    <w:p w14:paraId="620D1FCC">
      <w:pPr>
        <w:pStyle w:val="6"/>
        <w:spacing w:after="0"/>
        <w:sectPr>
          <w:pgSz w:w="12240" w:h="15840"/>
          <w:pgMar w:top="1820" w:right="720" w:bottom="280" w:left="720" w:header="720" w:footer="720" w:gutter="0"/>
          <w:cols w:space="720" w:num="1"/>
        </w:sectPr>
      </w:pPr>
    </w:p>
    <w:p w14:paraId="04CDB184">
      <w:pPr>
        <w:pStyle w:val="6"/>
        <w:spacing w:before="91"/>
      </w:pPr>
      <w:r>
        <w:rPr>
          <w:spacing w:val="-2"/>
        </w:rPr>
        <w:t>async</w:t>
      </w:r>
      <w:r>
        <w:rPr>
          <w:spacing w:val="-6"/>
        </w:rPr>
        <w:t xml:space="preserve"> </w:t>
      </w: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loadCustomers(){</w:t>
      </w:r>
    </w:p>
    <w:p w14:paraId="3629F42F">
      <w:pPr>
        <w:pStyle w:val="6"/>
        <w:ind w:left="0"/>
      </w:pPr>
    </w:p>
    <w:p w14:paraId="5DB22FBB">
      <w:pPr>
        <w:pStyle w:val="6"/>
        <w:spacing w:before="4"/>
        <w:ind w:left="0"/>
      </w:pPr>
    </w:p>
    <w:p w14:paraId="6D9CB38F">
      <w:pPr>
        <w:pStyle w:val="6"/>
        <w:spacing w:line="408" w:lineRule="auto"/>
        <w:ind w:right="6226"/>
      </w:pPr>
      <w:r>
        <w:rPr>
          <w:spacing w:val="-4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>res</w:t>
      </w:r>
      <w:r>
        <w:rPr>
          <w:spacing w:val="-8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r>
        <w:rPr>
          <w:spacing w:val="-4"/>
        </w:rPr>
        <w:t xml:space="preserve">await fetch("/customers") </w:t>
      </w:r>
      <w:r>
        <w:t>const data = await res.json()</w:t>
      </w:r>
    </w:p>
    <w:p w14:paraId="22DEFFF5">
      <w:pPr>
        <w:pStyle w:val="6"/>
        <w:spacing w:before="146"/>
        <w:ind w:left="0"/>
      </w:pPr>
    </w:p>
    <w:p w14:paraId="4D02B181">
      <w:pPr>
        <w:pStyle w:val="6"/>
      </w:pPr>
      <w:r>
        <w:t>let</w:t>
      </w:r>
      <w:r>
        <w:rPr>
          <w:spacing w:val="-15"/>
        </w:rPr>
        <w:t xml:space="preserve"> </w:t>
      </w:r>
      <w:r>
        <w:rPr>
          <w:spacing w:val="-2"/>
        </w:rPr>
        <w:t>select=document.getElementById("customerSelect")</w:t>
      </w:r>
    </w:p>
    <w:p w14:paraId="646F520B">
      <w:pPr>
        <w:pStyle w:val="6"/>
        <w:ind w:left="0"/>
      </w:pPr>
    </w:p>
    <w:p w14:paraId="63223C10">
      <w:pPr>
        <w:pStyle w:val="6"/>
        <w:spacing w:before="106"/>
        <w:ind w:left="0"/>
      </w:pPr>
    </w:p>
    <w:p w14:paraId="5AD7AE35">
      <w:pPr>
        <w:pStyle w:val="6"/>
      </w:pPr>
      <w:r>
        <w:rPr>
          <w:spacing w:val="-4"/>
        </w:rPr>
        <w:t>if(!select)</w:t>
      </w:r>
      <w:r>
        <w:rPr>
          <w:spacing w:val="10"/>
        </w:rPr>
        <w:t xml:space="preserve"> </w:t>
      </w:r>
      <w:r>
        <w:rPr>
          <w:spacing w:val="-2"/>
        </w:rPr>
        <w:t>return</w:t>
      </w:r>
    </w:p>
    <w:p w14:paraId="7A9655CF">
      <w:pPr>
        <w:pStyle w:val="6"/>
        <w:spacing w:before="225"/>
        <w:ind w:left="0"/>
      </w:pPr>
    </w:p>
    <w:p w14:paraId="007D110B">
      <w:pPr>
        <w:pStyle w:val="6"/>
      </w:pPr>
      <w:r>
        <w:rPr>
          <w:spacing w:val="-4"/>
        </w:rPr>
        <w:t>select.innerHTML='&lt;option</w:t>
      </w:r>
      <w:r>
        <w:rPr>
          <w:spacing w:val="5"/>
        </w:rPr>
        <w:t xml:space="preserve"> </w:t>
      </w:r>
      <w:r>
        <w:rPr>
          <w:spacing w:val="-4"/>
        </w:rPr>
        <w:t>value=""&gt;Select</w:t>
      </w:r>
      <w:r>
        <w:t xml:space="preserve"> </w:t>
      </w:r>
      <w:r>
        <w:rPr>
          <w:spacing w:val="-4"/>
        </w:rPr>
        <w:t>Customer&lt;/option&gt;'</w:t>
      </w:r>
    </w:p>
    <w:p w14:paraId="1D1758D0">
      <w:pPr>
        <w:pStyle w:val="6"/>
        <w:ind w:left="0"/>
      </w:pPr>
    </w:p>
    <w:p w14:paraId="2312E2CD">
      <w:pPr>
        <w:pStyle w:val="6"/>
        <w:spacing w:before="117"/>
        <w:ind w:left="0"/>
      </w:pPr>
    </w:p>
    <w:p w14:paraId="7A6C3C23">
      <w:pPr>
        <w:pStyle w:val="6"/>
      </w:pPr>
      <w:r>
        <w:rPr>
          <w:spacing w:val="-2"/>
        </w:rPr>
        <w:t>data.forEach(c=&gt;{</w:t>
      </w:r>
    </w:p>
    <w:p w14:paraId="5F437CCC">
      <w:pPr>
        <w:pStyle w:val="6"/>
        <w:ind w:left="0"/>
      </w:pPr>
    </w:p>
    <w:p w14:paraId="2BD07B88">
      <w:pPr>
        <w:pStyle w:val="6"/>
        <w:ind w:left="0"/>
      </w:pPr>
    </w:p>
    <w:p w14:paraId="75AA1283">
      <w:pPr>
        <w:pStyle w:val="6"/>
        <w:spacing w:before="199"/>
        <w:ind w:left="0"/>
      </w:pPr>
    </w:p>
    <w:p w14:paraId="208BD87E">
      <w:pPr>
        <w:pStyle w:val="6"/>
      </w:pPr>
      <w:r>
        <w:rPr>
          <w:spacing w:val="-5"/>
        </w:rPr>
        <w:t>select.innerHTML+=`&lt;option</w:t>
      </w:r>
      <w:r>
        <w:rPr>
          <w:spacing w:val="29"/>
        </w:rPr>
        <w:t xml:space="preserve"> </w:t>
      </w:r>
      <w:r>
        <w:rPr>
          <w:spacing w:val="-2"/>
        </w:rPr>
        <w:t>value="${c.id}"&gt;${c.name}&lt;/option&gt;`</w:t>
      </w:r>
    </w:p>
    <w:p w14:paraId="70349871">
      <w:pPr>
        <w:pStyle w:val="6"/>
        <w:ind w:left="0"/>
      </w:pPr>
    </w:p>
    <w:p w14:paraId="0E5229CE">
      <w:pPr>
        <w:pStyle w:val="6"/>
        <w:spacing w:before="105"/>
        <w:ind w:left="0"/>
      </w:pPr>
    </w:p>
    <w:p w14:paraId="1E62D28A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5BF3792F">
      <w:pPr>
        <w:pStyle w:val="6"/>
        <w:ind w:left="0"/>
      </w:pPr>
    </w:p>
    <w:p w14:paraId="54AE313B">
      <w:pPr>
        <w:pStyle w:val="6"/>
        <w:spacing w:before="105"/>
        <w:ind w:left="0"/>
      </w:pPr>
    </w:p>
    <w:p w14:paraId="4857EF62">
      <w:pPr>
        <w:spacing w:before="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6686DC5">
      <w:pPr>
        <w:pStyle w:val="6"/>
        <w:ind w:left="0"/>
      </w:pPr>
    </w:p>
    <w:p w14:paraId="53BC24BD">
      <w:pPr>
        <w:pStyle w:val="6"/>
        <w:ind w:left="0"/>
      </w:pPr>
    </w:p>
    <w:p w14:paraId="56E0EE37">
      <w:pPr>
        <w:pStyle w:val="6"/>
        <w:spacing w:before="218"/>
        <w:ind w:left="0"/>
      </w:pPr>
    </w:p>
    <w:p w14:paraId="2962C88F">
      <w:pPr>
        <w:pStyle w:val="6"/>
      </w:pPr>
      <w:r>
        <w:rPr>
          <w:spacing w:val="-4"/>
        </w:rPr>
        <w:t>//</w:t>
      </w:r>
      <w:r>
        <w:rPr>
          <w:spacing w:val="-10"/>
        </w:rPr>
        <w:t xml:space="preserve"> </w:t>
      </w:r>
      <w:r>
        <w:rPr>
          <w:spacing w:val="-4"/>
        </w:rPr>
        <w:t>LOAD</w:t>
      </w:r>
      <w:r>
        <w:rPr>
          <w:spacing w:val="-10"/>
        </w:rPr>
        <w:t xml:space="preserve"> </w:t>
      </w:r>
      <w:r>
        <w:rPr>
          <w:spacing w:val="-4"/>
        </w:rPr>
        <w:t>PRODUCTS</w:t>
      </w:r>
      <w:r>
        <w:rPr>
          <w:spacing w:val="7"/>
        </w:rPr>
        <w:t xml:space="preserve"> </w:t>
      </w:r>
      <w:r>
        <w:rPr>
          <w:spacing w:val="-4"/>
        </w:rPr>
        <w:t>INTO</w:t>
      </w:r>
      <w:r>
        <w:rPr>
          <w:spacing w:val="-8"/>
        </w:rPr>
        <w:t xml:space="preserve"> </w:t>
      </w:r>
      <w:r>
        <w:rPr>
          <w:spacing w:val="-4"/>
        </w:rPr>
        <w:t>DROPDOWN</w:t>
      </w:r>
    </w:p>
    <w:p w14:paraId="18F03243">
      <w:pPr>
        <w:pStyle w:val="6"/>
        <w:spacing w:before="230"/>
        <w:ind w:left="0"/>
      </w:pPr>
    </w:p>
    <w:p w14:paraId="58AE4FA7">
      <w:pPr>
        <w:pStyle w:val="6"/>
      </w:pPr>
      <w:r>
        <w:rPr>
          <w:spacing w:val="-2"/>
        </w:rPr>
        <w:t>async</w:t>
      </w:r>
      <w:r>
        <w:rPr>
          <w:spacing w:val="-6"/>
        </w:rPr>
        <w:t xml:space="preserve"> </w:t>
      </w: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loadProducts(){</w:t>
      </w:r>
    </w:p>
    <w:p w14:paraId="68839C1B">
      <w:pPr>
        <w:pStyle w:val="6"/>
        <w:ind w:left="0"/>
      </w:pPr>
    </w:p>
    <w:p w14:paraId="26EDEE00">
      <w:pPr>
        <w:pStyle w:val="6"/>
        <w:spacing w:before="105"/>
        <w:ind w:left="0"/>
      </w:pPr>
    </w:p>
    <w:p w14:paraId="64103835">
      <w:pPr>
        <w:pStyle w:val="6"/>
      </w:pPr>
      <w:r>
        <w:t>const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9"/>
        </w:rPr>
        <w:t xml:space="preserve"> </w:t>
      </w:r>
      <w:r>
        <w:rPr>
          <w:spacing w:val="-2"/>
        </w:rPr>
        <w:t>fetch("/products")</w:t>
      </w:r>
    </w:p>
    <w:p w14:paraId="4C5B7277">
      <w:pPr>
        <w:pStyle w:val="6"/>
        <w:spacing w:after="0"/>
        <w:sectPr>
          <w:pgSz w:w="12240" w:h="15840"/>
          <w:pgMar w:top="1820" w:right="720" w:bottom="280" w:left="720" w:header="720" w:footer="720" w:gutter="0"/>
          <w:cols w:space="720" w:num="1"/>
        </w:sectPr>
      </w:pPr>
    </w:p>
    <w:p w14:paraId="0BC4B47E">
      <w:pPr>
        <w:pStyle w:val="6"/>
        <w:spacing w:before="33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await</w:t>
      </w:r>
      <w:r>
        <w:rPr>
          <w:spacing w:val="-4"/>
        </w:rPr>
        <w:t xml:space="preserve"> </w:t>
      </w:r>
      <w:r>
        <w:rPr>
          <w:spacing w:val="-2"/>
        </w:rPr>
        <w:t>res.json()</w:t>
      </w:r>
    </w:p>
    <w:p w14:paraId="726628F1">
      <w:pPr>
        <w:pStyle w:val="6"/>
        <w:spacing w:before="231"/>
        <w:ind w:left="0"/>
      </w:pPr>
    </w:p>
    <w:p w14:paraId="4533BB04">
      <w:pPr>
        <w:pStyle w:val="6"/>
      </w:pPr>
      <w:r>
        <w:t>let</w:t>
      </w:r>
      <w:r>
        <w:rPr>
          <w:spacing w:val="-14"/>
        </w:rPr>
        <w:t xml:space="preserve"> </w:t>
      </w:r>
      <w:r>
        <w:rPr>
          <w:spacing w:val="-2"/>
        </w:rPr>
        <w:t>select=document.getElementById("productSelect")</w:t>
      </w:r>
    </w:p>
    <w:p w14:paraId="5A2BB94E">
      <w:pPr>
        <w:pStyle w:val="6"/>
        <w:ind w:left="0"/>
      </w:pPr>
    </w:p>
    <w:p w14:paraId="3BFA8DB1">
      <w:pPr>
        <w:pStyle w:val="6"/>
        <w:spacing w:before="105"/>
        <w:ind w:left="0"/>
      </w:pPr>
    </w:p>
    <w:p w14:paraId="197F7FE8">
      <w:pPr>
        <w:pStyle w:val="6"/>
      </w:pPr>
      <w:r>
        <w:rPr>
          <w:spacing w:val="-4"/>
        </w:rPr>
        <w:t>if(!select)</w:t>
      </w:r>
      <w:r>
        <w:rPr>
          <w:spacing w:val="10"/>
        </w:rPr>
        <w:t xml:space="preserve"> </w:t>
      </w:r>
      <w:r>
        <w:rPr>
          <w:spacing w:val="-2"/>
        </w:rPr>
        <w:t>return</w:t>
      </w:r>
    </w:p>
    <w:p w14:paraId="78F86092">
      <w:pPr>
        <w:pStyle w:val="6"/>
        <w:ind w:left="0"/>
      </w:pPr>
    </w:p>
    <w:p w14:paraId="70E0F1A9">
      <w:pPr>
        <w:pStyle w:val="6"/>
        <w:spacing w:before="292"/>
        <w:ind w:left="0"/>
      </w:pPr>
    </w:p>
    <w:p w14:paraId="1FC8F6A4">
      <w:pPr>
        <w:pStyle w:val="6"/>
      </w:pPr>
      <w:r>
        <w:rPr>
          <w:spacing w:val="-4"/>
        </w:rPr>
        <w:t>select.innerHTML='&lt;option</w:t>
      </w:r>
      <w:r>
        <w:rPr>
          <w:spacing w:val="1"/>
        </w:rPr>
        <w:t xml:space="preserve"> </w:t>
      </w:r>
      <w:r>
        <w:rPr>
          <w:spacing w:val="-4"/>
        </w:rPr>
        <w:t>value=""&gt;Select</w:t>
      </w:r>
      <w:r>
        <w:rPr>
          <w:spacing w:val="8"/>
        </w:rPr>
        <w:t xml:space="preserve"> </w:t>
      </w:r>
      <w:r>
        <w:rPr>
          <w:spacing w:val="-4"/>
        </w:rPr>
        <w:t>Product&lt;/option&gt;'</w:t>
      </w:r>
    </w:p>
    <w:p w14:paraId="669748C1">
      <w:pPr>
        <w:pStyle w:val="6"/>
        <w:ind w:left="0"/>
      </w:pPr>
    </w:p>
    <w:p w14:paraId="0919B20A">
      <w:pPr>
        <w:pStyle w:val="6"/>
        <w:spacing w:before="106"/>
        <w:ind w:left="0"/>
      </w:pPr>
    </w:p>
    <w:p w14:paraId="7D30D6FD">
      <w:pPr>
        <w:pStyle w:val="6"/>
      </w:pPr>
      <w:r>
        <w:rPr>
          <w:spacing w:val="-2"/>
        </w:rPr>
        <w:t>data.forEach(p=&gt;{</w:t>
      </w:r>
    </w:p>
    <w:p w14:paraId="09E56236">
      <w:pPr>
        <w:pStyle w:val="6"/>
        <w:ind w:left="0"/>
      </w:pPr>
    </w:p>
    <w:p w14:paraId="4CD41C43">
      <w:pPr>
        <w:pStyle w:val="6"/>
        <w:spacing w:before="180"/>
        <w:ind w:left="0"/>
      </w:pPr>
    </w:p>
    <w:p w14:paraId="066ABDC9">
      <w:pPr>
        <w:pStyle w:val="6"/>
      </w:pPr>
      <w:r>
        <w:rPr>
          <w:spacing w:val="-4"/>
        </w:rPr>
        <w:t xml:space="preserve">select.innerHTML+=`&lt;option </w:t>
      </w:r>
      <w:r>
        <w:rPr>
          <w:spacing w:val="-2"/>
        </w:rPr>
        <w:t>value="${p.id}"&gt;${p.product_name}&lt;/option&gt;`</w:t>
      </w:r>
    </w:p>
    <w:p w14:paraId="1A529B22">
      <w:pPr>
        <w:pStyle w:val="6"/>
        <w:ind w:left="0"/>
      </w:pPr>
    </w:p>
    <w:p w14:paraId="02F1A710">
      <w:pPr>
        <w:pStyle w:val="6"/>
        <w:spacing w:before="105"/>
        <w:ind w:left="0"/>
      </w:pPr>
    </w:p>
    <w:p w14:paraId="06EEDA8F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232A432A">
      <w:pPr>
        <w:pStyle w:val="6"/>
        <w:ind w:left="0"/>
      </w:pPr>
    </w:p>
    <w:p w14:paraId="623FC317">
      <w:pPr>
        <w:pStyle w:val="6"/>
        <w:spacing w:before="105"/>
        <w:ind w:left="0"/>
      </w:pPr>
    </w:p>
    <w:p w14:paraId="4AAC2AC5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1B7D148">
      <w:pPr>
        <w:pStyle w:val="6"/>
        <w:ind w:left="0"/>
      </w:pPr>
    </w:p>
    <w:p w14:paraId="5F583D36">
      <w:pPr>
        <w:pStyle w:val="6"/>
        <w:ind w:left="0"/>
      </w:pPr>
    </w:p>
    <w:p w14:paraId="60536E72">
      <w:pPr>
        <w:pStyle w:val="6"/>
        <w:spacing w:before="179"/>
        <w:ind w:left="0"/>
      </w:pPr>
    </w:p>
    <w:p w14:paraId="692276F3">
      <w:pPr>
        <w:pStyle w:val="6"/>
      </w:pPr>
      <w:r>
        <w:t>//</w:t>
      </w:r>
      <w:r>
        <w:rPr>
          <w:spacing w:val="-14"/>
        </w:rPr>
        <w:t xml:space="preserve"> </w:t>
      </w:r>
      <w:r>
        <w:t>PLACE</w:t>
      </w:r>
      <w:r>
        <w:rPr>
          <w:spacing w:val="-12"/>
        </w:rPr>
        <w:t xml:space="preserve"> </w:t>
      </w:r>
      <w:r>
        <w:rPr>
          <w:spacing w:val="-4"/>
        </w:rPr>
        <w:t>ORDER</w:t>
      </w:r>
    </w:p>
    <w:p w14:paraId="5DA16114">
      <w:pPr>
        <w:pStyle w:val="6"/>
        <w:spacing w:before="230"/>
        <w:ind w:left="0"/>
      </w:pPr>
    </w:p>
    <w:p w14:paraId="3CCA9B02">
      <w:pPr>
        <w:pStyle w:val="6"/>
      </w:pPr>
      <w:r>
        <w:rPr>
          <w:spacing w:val="-4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placeOrder(){</w:t>
      </w:r>
    </w:p>
    <w:p w14:paraId="60A25903">
      <w:pPr>
        <w:pStyle w:val="6"/>
        <w:ind w:left="0"/>
      </w:pPr>
    </w:p>
    <w:p w14:paraId="1FDAEE20">
      <w:pPr>
        <w:pStyle w:val="6"/>
        <w:spacing w:before="105"/>
        <w:ind w:left="0"/>
      </w:pPr>
    </w:p>
    <w:p w14:paraId="5958CFA3">
      <w:pPr>
        <w:pStyle w:val="6"/>
      </w:pPr>
      <w:r>
        <w:rPr>
          <w:spacing w:val="-11"/>
        </w:rPr>
        <w:t>fetch("/place-</w:t>
      </w:r>
      <w:r>
        <w:rPr>
          <w:spacing w:val="-2"/>
        </w:rPr>
        <w:t>order",{</w:t>
      </w:r>
    </w:p>
    <w:p w14:paraId="0C19422A">
      <w:pPr>
        <w:pStyle w:val="6"/>
        <w:ind w:left="0"/>
      </w:pPr>
    </w:p>
    <w:p w14:paraId="7875023D">
      <w:pPr>
        <w:pStyle w:val="6"/>
        <w:ind w:left="0"/>
      </w:pPr>
    </w:p>
    <w:p w14:paraId="067AFA87">
      <w:pPr>
        <w:pStyle w:val="6"/>
        <w:spacing w:before="10"/>
        <w:ind w:left="0"/>
      </w:pPr>
    </w:p>
    <w:p w14:paraId="2613F749">
      <w:pPr>
        <w:pStyle w:val="6"/>
      </w:pPr>
      <w:r>
        <w:rPr>
          <w:spacing w:val="-2"/>
        </w:rPr>
        <w:t>method:"POST",</w:t>
      </w:r>
    </w:p>
    <w:p w14:paraId="76A0EEE1">
      <w:pPr>
        <w:pStyle w:val="6"/>
        <w:spacing w:before="214"/>
      </w:pPr>
      <w:r>
        <w:rPr>
          <w:spacing w:val="-11"/>
        </w:rPr>
        <w:t>headers:{"Content-</w:t>
      </w:r>
      <w:r>
        <w:rPr>
          <w:spacing w:val="-2"/>
        </w:rPr>
        <w:t>Type":"application/json"},</w:t>
      </w:r>
    </w:p>
    <w:p w14:paraId="4B5C3BE8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97E3723">
      <w:pPr>
        <w:pStyle w:val="6"/>
        <w:spacing w:before="33"/>
      </w:pPr>
      <w:r>
        <w:rPr>
          <w:spacing w:val="-2"/>
        </w:rPr>
        <w:t>body:JSON.stringify({</w:t>
      </w:r>
    </w:p>
    <w:p w14:paraId="4639F5C0">
      <w:pPr>
        <w:pStyle w:val="6"/>
        <w:spacing w:before="279"/>
        <w:ind w:left="0"/>
      </w:pPr>
    </w:p>
    <w:p w14:paraId="218342C2">
      <w:pPr>
        <w:pStyle w:val="6"/>
        <w:spacing w:line="408" w:lineRule="auto"/>
        <w:ind w:right="4125"/>
        <w:jc w:val="both"/>
      </w:pPr>
      <w:r>
        <w:rPr>
          <w:spacing w:val="-8"/>
        </w:rPr>
        <w:t xml:space="preserve">customer_id:document.getElementById("customerSelect").value, </w:t>
      </w:r>
      <w:r>
        <w:rPr>
          <w:spacing w:val="-4"/>
        </w:rPr>
        <w:t xml:space="preserve">product_id:document.getElementById("productSelect").value, </w:t>
      </w:r>
      <w:r>
        <w:rPr>
          <w:spacing w:val="-2"/>
        </w:rPr>
        <w:t>quantity:document.getElementById("qty").value</w:t>
      </w:r>
    </w:p>
    <w:p w14:paraId="3F585856">
      <w:pPr>
        <w:pStyle w:val="6"/>
        <w:ind w:left="0"/>
      </w:pPr>
    </w:p>
    <w:p w14:paraId="51C7121D">
      <w:pPr>
        <w:pStyle w:val="6"/>
        <w:spacing w:before="22"/>
        <w:ind w:left="0"/>
      </w:pPr>
    </w:p>
    <w:p w14:paraId="0608DD73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39027683">
      <w:pPr>
        <w:pStyle w:val="6"/>
        <w:ind w:left="0"/>
      </w:pPr>
    </w:p>
    <w:p w14:paraId="07FC791E">
      <w:pPr>
        <w:pStyle w:val="6"/>
        <w:spacing w:before="105"/>
        <w:ind w:left="0"/>
      </w:pPr>
    </w:p>
    <w:p w14:paraId="1F7CEF29">
      <w:pPr>
        <w:spacing w:before="1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30BAAF42">
      <w:pPr>
        <w:pStyle w:val="6"/>
        <w:ind w:left="0"/>
      </w:pPr>
    </w:p>
    <w:p w14:paraId="40A2FB2E">
      <w:pPr>
        <w:pStyle w:val="6"/>
        <w:spacing w:before="105"/>
        <w:ind w:left="0"/>
      </w:pPr>
    </w:p>
    <w:p w14:paraId="70E36B06">
      <w:pPr>
        <w:pStyle w:val="6"/>
      </w:pPr>
      <w:r>
        <w:rPr>
          <w:spacing w:val="-2"/>
        </w:rPr>
        <w:t>.then(res=&gt;res.text())</w:t>
      </w:r>
    </w:p>
    <w:p w14:paraId="66605C29">
      <w:pPr>
        <w:pStyle w:val="6"/>
        <w:spacing w:before="213"/>
      </w:pPr>
      <w:r>
        <w:rPr>
          <w:spacing w:val="-2"/>
        </w:rPr>
        <w:t>.then(alert)</w:t>
      </w:r>
    </w:p>
    <w:p w14:paraId="3B06561A">
      <w:pPr>
        <w:pStyle w:val="6"/>
        <w:ind w:left="0"/>
      </w:pPr>
    </w:p>
    <w:p w14:paraId="73B99773">
      <w:pPr>
        <w:pStyle w:val="6"/>
        <w:spacing w:before="105"/>
        <w:ind w:left="0"/>
      </w:pPr>
    </w:p>
    <w:p w14:paraId="2CC9E065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C84469E">
      <w:pPr>
        <w:pStyle w:val="6"/>
        <w:ind w:left="0"/>
      </w:pPr>
    </w:p>
    <w:p w14:paraId="254EC63F">
      <w:pPr>
        <w:pStyle w:val="6"/>
        <w:ind w:left="0"/>
      </w:pPr>
    </w:p>
    <w:p w14:paraId="2EAD634D">
      <w:pPr>
        <w:pStyle w:val="6"/>
        <w:spacing w:before="238"/>
        <w:ind w:left="0"/>
      </w:pPr>
    </w:p>
    <w:p w14:paraId="213EC709">
      <w:pPr>
        <w:pStyle w:val="6"/>
        <w:jc w:val="both"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ORDER</w:t>
      </w:r>
      <w:r>
        <w:rPr>
          <w:spacing w:val="-12"/>
        </w:rPr>
        <w:t xml:space="preserve"> </w:t>
      </w:r>
      <w:r>
        <w:rPr>
          <w:spacing w:val="-2"/>
        </w:rPr>
        <w:t>HISTORY</w:t>
      </w:r>
      <w:r>
        <w:rPr>
          <w:spacing w:val="-9"/>
        </w:rPr>
        <w:t xml:space="preserve"> </w:t>
      </w:r>
      <w:r>
        <w:rPr>
          <w:spacing w:val="-2"/>
        </w:rPr>
        <w:t>(JOIN)</w:t>
      </w:r>
    </w:p>
    <w:p w14:paraId="27450508">
      <w:pPr>
        <w:pStyle w:val="6"/>
        <w:ind w:left="0"/>
      </w:pPr>
    </w:p>
    <w:p w14:paraId="04ED7F17">
      <w:pPr>
        <w:pStyle w:val="6"/>
        <w:spacing w:before="105"/>
        <w:ind w:left="0"/>
      </w:pPr>
    </w:p>
    <w:p w14:paraId="7BA3657C">
      <w:pPr>
        <w:pStyle w:val="6"/>
      </w:pPr>
      <w:r>
        <w:rPr>
          <w:spacing w:val="-2"/>
        </w:rPr>
        <w:t>async</w:t>
      </w:r>
      <w:r>
        <w:rPr>
          <w:spacing w:val="-6"/>
        </w:rPr>
        <w:t xml:space="preserve"> </w:t>
      </w: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loadOrders(){</w:t>
      </w:r>
    </w:p>
    <w:p w14:paraId="6283EB81">
      <w:pPr>
        <w:pStyle w:val="6"/>
        <w:ind w:left="0"/>
      </w:pPr>
    </w:p>
    <w:p w14:paraId="1BE8890D">
      <w:pPr>
        <w:pStyle w:val="6"/>
        <w:spacing w:before="6"/>
        <w:ind w:left="0"/>
      </w:pPr>
    </w:p>
    <w:p w14:paraId="677D581E">
      <w:pPr>
        <w:pStyle w:val="6"/>
        <w:spacing w:before="1" w:line="410" w:lineRule="auto"/>
        <w:ind w:right="6767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res=await</w:t>
      </w:r>
      <w:r>
        <w:rPr>
          <w:spacing w:val="-10"/>
        </w:rPr>
        <w:t xml:space="preserve"> </w:t>
      </w:r>
      <w:r>
        <w:rPr>
          <w:spacing w:val="-4"/>
        </w:rPr>
        <w:t xml:space="preserve">fetch("/orders") </w:t>
      </w:r>
      <w:r>
        <w:t>const data=await res.json()</w:t>
      </w:r>
    </w:p>
    <w:p w14:paraId="5D255D01">
      <w:pPr>
        <w:pStyle w:val="6"/>
        <w:spacing w:before="243"/>
        <w:ind w:left="0"/>
      </w:pPr>
    </w:p>
    <w:p w14:paraId="62B6C0D3">
      <w:pPr>
        <w:pStyle w:val="6"/>
        <w:spacing w:line="278" w:lineRule="auto"/>
        <w:ind w:right="1329"/>
      </w:pPr>
      <w:r>
        <w:rPr>
          <w:spacing w:val="-4"/>
        </w:rPr>
        <w:t xml:space="preserve">let </w:t>
      </w:r>
      <w:r>
        <w:rPr>
          <w:spacing w:val="-8"/>
        </w:rPr>
        <w:t>html="&lt;table&gt;&lt;tr&gt;&lt;th&gt;Customer&lt;/th&gt;&lt;th&gt;Product&lt;/th&gt;&lt;th&gt;Price&lt;/th&gt;&lt;th&gt;Qty&lt;/th&gt;&lt;th&gt;Total&lt;</w:t>
      </w:r>
    </w:p>
    <w:p w14:paraId="69AAC74E">
      <w:pPr>
        <w:pStyle w:val="6"/>
        <w:spacing w:before="50"/>
      </w:pPr>
      <w:r>
        <w:rPr>
          <w:spacing w:val="-2"/>
        </w:rPr>
        <w:t>/th&gt;&lt;/tr&gt;"</w:t>
      </w:r>
    </w:p>
    <w:p w14:paraId="55F42886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FD0A4FF">
      <w:pPr>
        <w:pStyle w:val="6"/>
        <w:spacing w:before="33"/>
      </w:pPr>
      <w:r>
        <w:rPr>
          <w:spacing w:val="-2"/>
        </w:rPr>
        <w:t>data.forEach(o=&gt;{</w:t>
      </w:r>
    </w:p>
    <w:p w14:paraId="790A1857">
      <w:pPr>
        <w:pStyle w:val="6"/>
        <w:ind w:left="0"/>
      </w:pPr>
    </w:p>
    <w:p w14:paraId="13DBE90D">
      <w:pPr>
        <w:pStyle w:val="6"/>
        <w:spacing w:before="106"/>
        <w:ind w:left="0"/>
      </w:pPr>
    </w:p>
    <w:p w14:paraId="06A4FD3F">
      <w:pPr>
        <w:pStyle w:val="6"/>
      </w:pPr>
      <w:r>
        <w:rPr>
          <w:spacing w:val="-2"/>
        </w:rPr>
        <w:t>html+=`</w:t>
      </w:r>
    </w:p>
    <w:p w14:paraId="42C92C99">
      <w:pPr>
        <w:pStyle w:val="6"/>
        <w:ind w:left="0"/>
      </w:pPr>
    </w:p>
    <w:p w14:paraId="54992001">
      <w:pPr>
        <w:pStyle w:val="6"/>
        <w:spacing w:before="105"/>
        <w:ind w:left="0"/>
      </w:pPr>
    </w:p>
    <w:p w14:paraId="3E3F6328">
      <w:pPr>
        <w:pStyle w:val="6"/>
      </w:pPr>
      <w:r>
        <w:rPr>
          <w:spacing w:val="-4"/>
        </w:rPr>
        <w:t>&lt;tr&gt;</w:t>
      </w:r>
    </w:p>
    <w:p w14:paraId="5F7B7385">
      <w:pPr>
        <w:pStyle w:val="6"/>
        <w:ind w:left="0"/>
      </w:pPr>
    </w:p>
    <w:p w14:paraId="54C69B41">
      <w:pPr>
        <w:pStyle w:val="6"/>
        <w:spacing w:before="105"/>
        <w:ind w:left="0"/>
      </w:pPr>
    </w:p>
    <w:p w14:paraId="5EF62AC7">
      <w:pPr>
        <w:pStyle w:val="6"/>
      </w:pPr>
      <w:r>
        <w:rPr>
          <w:spacing w:val="-2"/>
        </w:rPr>
        <w:t>&lt;td&gt;${o.name}&lt;/td&gt;</w:t>
      </w:r>
    </w:p>
    <w:p w14:paraId="5436E986">
      <w:pPr>
        <w:pStyle w:val="6"/>
        <w:spacing w:before="213"/>
      </w:pPr>
      <w:r>
        <w:rPr>
          <w:spacing w:val="-2"/>
        </w:rPr>
        <w:t>&lt;td&gt;${o.product_name}&lt;/td&gt;</w:t>
      </w:r>
    </w:p>
    <w:p w14:paraId="0E05797A">
      <w:pPr>
        <w:pStyle w:val="6"/>
        <w:spacing w:before="217"/>
      </w:pPr>
      <w:r>
        <w:rPr>
          <w:spacing w:val="-2"/>
        </w:rPr>
        <w:t>&lt;td&gt;${o.price}&lt;/td&gt;</w:t>
      </w:r>
    </w:p>
    <w:p w14:paraId="670DC9D9">
      <w:pPr>
        <w:pStyle w:val="6"/>
        <w:spacing w:before="216"/>
      </w:pPr>
      <w:r>
        <w:rPr>
          <w:spacing w:val="-2"/>
        </w:rPr>
        <w:t>&lt;td&gt;${o.quantity}&lt;/td&gt;</w:t>
      </w:r>
    </w:p>
    <w:p w14:paraId="55047091">
      <w:pPr>
        <w:pStyle w:val="6"/>
        <w:spacing w:before="213"/>
      </w:pPr>
      <w:r>
        <w:rPr>
          <w:spacing w:val="-2"/>
        </w:rPr>
        <w:t>&lt;td&gt;${o.total}&lt;/td&gt;</w:t>
      </w:r>
    </w:p>
    <w:p w14:paraId="4CAC521B">
      <w:pPr>
        <w:pStyle w:val="6"/>
        <w:ind w:left="0"/>
      </w:pPr>
    </w:p>
    <w:p w14:paraId="246257B5">
      <w:pPr>
        <w:pStyle w:val="6"/>
        <w:spacing w:before="105"/>
        <w:ind w:left="0"/>
      </w:pPr>
    </w:p>
    <w:p w14:paraId="54ACC861">
      <w:pPr>
        <w:pStyle w:val="6"/>
      </w:pPr>
      <w:r>
        <w:rPr>
          <w:spacing w:val="-2"/>
        </w:rPr>
        <w:t>&lt;/tr&gt;</w:t>
      </w:r>
    </w:p>
    <w:p w14:paraId="6C69F64D">
      <w:pPr>
        <w:pStyle w:val="6"/>
        <w:ind w:left="0"/>
      </w:pPr>
    </w:p>
    <w:p w14:paraId="04F47D81">
      <w:pPr>
        <w:pStyle w:val="6"/>
        <w:spacing w:before="105"/>
        <w:ind w:left="0"/>
      </w:pPr>
    </w:p>
    <w:p w14:paraId="509E3FAA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`</w:t>
      </w:r>
    </w:p>
    <w:p w14:paraId="27301D98">
      <w:pPr>
        <w:pStyle w:val="6"/>
        <w:ind w:left="0"/>
      </w:pPr>
    </w:p>
    <w:p w14:paraId="4632E003">
      <w:pPr>
        <w:pStyle w:val="6"/>
        <w:spacing w:before="106"/>
        <w:ind w:left="0"/>
      </w:pPr>
    </w:p>
    <w:p w14:paraId="4945A14D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60F59A3F">
      <w:pPr>
        <w:pStyle w:val="6"/>
        <w:spacing w:before="230"/>
        <w:ind w:left="0"/>
      </w:pPr>
    </w:p>
    <w:p w14:paraId="02B01F45">
      <w:pPr>
        <w:pStyle w:val="6"/>
      </w:pPr>
      <w:r>
        <w:rPr>
          <w:spacing w:val="-2"/>
        </w:rPr>
        <w:t>html+="&lt;/table&gt;"</w:t>
      </w:r>
    </w:p>
    <w:p w14:paraId="3887A61B">
      <w:pPr>
        <w:pStyle w:val="6"/>
        <w:ind w:left="0"/>
      </w:pPr>
    </w:p>
    <w:p w14:paraId="4AB46F3E">
      <w:pPr>
        <w:pStyle w:val="6"/>
        <w:spacing w:before="105"/>
        <w:ind w:left="0"/>
      </w:pPr>
    </w:p>
    <w:p w14:paraId="2C2EC63B">
      <w:pPr>
        <w:pStyle w:val="6"/>
      </w:pPr>
      <w:r>
        <w:rPr>
          <w:spacing w:val="-2"/>
        </w:rPr>
        <w:t>document.getElementById("result").innerHTML=html</w:t>
      </w:r>
    </w:p>
    <w:p w14:paraId="784912A1">
      <w:pPr>
        <w:pStyle w:val="6"/>
        <w:ind w:left="0"/>
      </w:pPr>
    </w:p>
    <w:p w14:paraId="29E37799">
      <w:pPr>
        <w:pStyle w:val="6"/>
        <w:ind w:left="0"/>
      </w:pPr>
    </w:p>
    <w:p w14:paraId="444EA7FC">
      <w:pPr>
        <w:pStyle w:val="6"/>
        <w:spacing w:before="13"/>
        <w:ind w:left="0"/>
      </w:pPr>
    </w:p>
    <w:p w14:paraId="21799DD0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1E3D566">
      <w:pPr>
        <w:pStyle w:val="6"/>
        <w:ind w:left="0"/>
      </w:pPr>
    </w:p>
    <w:p w14:paraId="0D31C7E8">
      <w:pPr>
        <w:pStyle w:val="6"/>
        <w:ind w:left="0"/>
      </w:pPr>
    </w:p>
    <w:p w14:paraId="00DA4A22">
      <w:pPr>
        <w:pStyle w:val="6"/>
        <w:spacing w:before="241"/>
        <w:ind w:left="0"/>
      </w:pPr>
    </w:p>
    <w:p w14:paraId="72E34E16">
      <w:pPr>
        <w:pStyle w:val="6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HIGHEST ORDER</w:t>
      </w:r>
      <w:r>
        <w:rPr>
          <w:spacing w:val="-6"/>
        </w:rPr>
        <w:t xml:space="preserve"> </w:t>
      </w:r>
      <w:r>
        <w:rPr>
          <w:spacing w:val="-2"/>
        </w:rPr>
        <w:t>(SUBQUERY)</w:t>
      </w:r>
    </w:p>
    <w:p w14:paraId="14B36884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7D7AE8C">
      <w:pPr>
        <w:pStyle w:val="6"/>
        <w:spacing w:before="91"/>
      </w:pPr>
      <w:r>
        <w:rPr>
          <w:spacing w:val="-2"/>
        </w:rPr>
        <w:t>async</w:t>
      </w:r>
      <w:r>
        <w:rPr>
          <w:spacing w:val="-6"/>
        </w:rPr>
        <w:t xml:space="preserve"> </w:t>
      </w: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highestOrder(){</w:t>
      </w:r>
    </w:p>
    <w:p w14:paraId="5D772F9F">
      <w:pPr>
        <w:pStyle w:val="6"/>
        <w:ind w:left="0"/>
      </w:pPr>
    </w:p>
    <w:p w14:paraId="2B8BCF77">
      <w:pPr>
        <w:pStyle w:val="6"/>
        <w:spacing w:before="4"/>
        <w:ind w:left="0"/>
      </w:pPr>
    </w:p>
    <w:p w14:paraId="6184AC11">
      <w:pPr>
        <w:pStyle w:val="6"/>
        <w:spacing w:line="408" w:lineRule="auto"/>
        <w:ind w:right="6226"/>
      </w:pPr>
      <w:r>
        <w:rPr>
          <w:spacing w:val="-6"/>
        </w:rPr>
        <w:t>const</w:t>
      </w:r>
      <w:r>
        <w:t xml:space="preserve"> </w:t>
      </w:r>
      <w:r>
        <w:rPr>
          <w:spacing w:val="-6"/>
        </w:rPr>
        <w:t xml:space="preserve">res=await fetch("/highest-order") </w:t>
      </w:r>
      <w:r>
        <w:t>const data=await res.json()</w:t>
      </w:r>
    </w:p>
    <w:p w14:paraId="69CBA216">
      <w:pPr>
        <w:pStyle w:val="6"/>
        <w:ind w:left="0"/>
      </w:pPr>
    </w:p>
    <w:p w14:paraId="4FE7D466">
      <w:pPr>
        <w:pStyle w:val="6"/>
        <w:spacing w:before="21"/>
        <w:ind w:left="0"/>
      </w:pPr>
    </w:p>
    <w:p w14:paraId="63BF24E0">
      <w:pPr>
        <w:pStyle w:val="6"/>
      </w:pPr>
      <w:r>
        <w:rPr>
          <w:spacing w:val="-2"/>
        </w:rPr>
        <w:t>document.getElementById("result").innerHTML=</w:t>
      </w:r>
    </w:p>
    <w:p w14:paraId="15834EC0">
      <w:pPr>
        <w:pStyle w:val="6"/>
        <w:ind w:left="0"/>
      </w:pPr>
    </w:p>
    <w:p w14:paraId="788AE3F6">
      <w:pPr>
        <w:pStyle w:val="6"/>
        <w:spacing w:before="106"/>
        <w:ind w:left="0"/>
      </w:pPr>
    </w:p>
    <w:p w14:paraId="7F8D14D0">
      <w:pPr>
        <w:pStyle w:val="6"/>
      </w:pPr>
      <w:r>
        <w:rPr>
          <w:spacing w:val="-4"/>
        </w:rPr>
        <w:t>`&lt;h2&gt;Highest</w:t>
      </w:r>
      <w:r>
        <w:rPr>
          <w:spacing w:val="3"/>
        </w:rPr>
        <w:t xml:space="preserve"> </w:t>
      </w:r>
      <w:r>
        <w:rPr>
          <w:spacing w:val="-2"/>
        </w:rPr>
        <w:t>Order&lt;/h2&gt;</w:t>
      </w:r>
    </w:p>
    <w:p w14:paraId="4141AF92">
      <w:pPr>
        <w:pStyle w:val="6"/>
        <w:ind w:left="0"/>
      </w:pPr>
    </w:p>
    <w:p w14:paraId="6D724A43">
      <w:pPr>
        <w:pStyle w:val="6"/>
        <w:spacing w:before="105"/>
        <w:ind w:left="0"/>
      </w:pPr>
    </w:p>
    <w:p w14:paraId="07C0030C">
      <w:pPr>
        <w:pStyle w:val="6"/>
      </w:pPr>
      <w:r>
        <w:rPr>
          <w:spacing w:val="-4"/>
        </w:rPr>
        <w:t>${data[0].name}</w:t>
      </w:r>
      <w:r>
        <w:t xml:space="preserve"> </w:t>
      </w:r>
      <w:r>
        <w:rPr>
          <w:spacing w:val="-4"/>
        </w:rPr>
        <w:t>-</w:t>
      </w:r>
      <w:r>
        <w:rPr>
          <w:spacing w:val="5"/>
        </w:rPr>
        <w:t xml:space="preserve"> </w:t>
      </w:r>
      <w:r>
        <w:rPr>
          <w:spacing w:val="-4"/>
        </w:rPr>
        <w:t>₹${data[0].total}`</w:t>
      </w:r>
    </w:p>
    <w:p w14:paraId="4D02AC54">
      <w:pPr>
        <w:pStyle w:val="6"/>
        <w:ind w:left="0"/>
      </w:pPr>
    </w:p>
    <w:p w14:paraId="3776AB4C">
      <w:pPr>
        <w:pStyle w:val="6"/>
        <w:spacing w:before="105"/>
        <w:ind w:left="0"/>
      </w:pPr>
    </w:p>
    <w:p w14:paraId="656E9863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8BA356F">
      <w:pPr>
        <w:pStyle w:val="6"/>
        <w:ind w:left="0"/>
      </w:pPr>
    </w:p>
    <w:p w14:paraId="74277EFA">
      <w:pPr>
        <w:pStyle w:val="6"/>
        <w:ind w:left="0"/>
      </w:pPr>
    </w:p>
    <w:p w14:paraId="22FA793B">
      <w:pPr>
        <w:pStyle w:val="6"/>
        <w:spacing w:before="227"/>
        <w:ind w:left="0"/>
      </w:pPr>
    </w:p>
    <w:p w14:paraId="285BD5BA">
      <w:pPr>
        <w:pStyle w:val="6"/>
        <w:spacing w:before="1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2"/>
        </w:rPr>
        <w:t>ACTIVE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0583E57F">
      <w:pPr>
        <w:pStyle w:val="6"/>
        <w:ind w:left="0"/>
      </w:pPr>
    </w:p>
    <w:p w14:paraId="680A30BD">
      <w:pPr>
        <w:pStyle w:val="6"/>
        <w:spacing w:before="105"/>
        <w:ind w:left="0"/>
      </w:pPr>
    </w:p>
    <w:p w14:paraId="31035776">
      <w:pPr>
        <w:pStyle w:val="6"/>
      </w:pPr>
      <w:r>
        <w:rPr>
          <w:spacing w:val="-2"/>
        </w:rPr>
        <w:t>async</w:t>
      </w:r>
      <w:r>
        <w:rPr>
          <w:spacing w:val="-6"/>
        </w:rPr>
        <w:t xml:space="preserve"> </w:t>
      </w: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activeCustomer(){</w:t>
      </w:r>
    </w:p>
    <w:p w14:paraId="136B0557">
      <w:pPr>
        <w:pStyle w:val="6"/>
        <w:ind w:left="0"/>
      </w:pPr>
    </w:p>
    <w:p w14:paraId="2F5AB03C">
      <w:pPr>
        <w:pStyle w:val="6"/>
        <w:spacing w:before="4"/>
        <w:ind w:left="0"/>
      </w:pPr>
    </w:p>
    <w:p w14:paraId="490D84E2">
      <w:pPr>
        <w:pStyle w:val="6"/>
        <w:spacing w:line="405" w:lineRule="auto"/>
        <w:ind w:right="6091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res=await</w:t>
      </w:r>
      <w:r>
        <w:rPr>
          <w:spacing w:val="-10"/>
        </w:rPr>
        <w:t xml:space="preserve"> </w:t>
      </w:r>
      <w:r>
        <w:rPr>
          <w:spacing w:val="-4"/>
        </w:rPr>
        <w:t xml:space="preserve">fetch("/active-customer") </w:t>
      </w:r>
      <w:r>
        <w:t>const data=await res.json()</w:t>
      </w:r>
    </w:p>
    <w:p w14:paraId="5F7C514C">
      <w:pPr>
        <w:pStyle w:val="6"/>
        <w:ind w:left="0"/>
      </w:pPr>
    </w:p>
    <w:p w14:paraId="77502FAD">
      <w:pPr>
        <w:pStyle w:val="6"/>
        <w:spacing w:before="42"/>
        <w:ind w:left="0"/>
      </w:pPr>
    </w:p>
    <w:p w14:paraId="638924AC">
      <w:pPr>
        <w:pStyle w:val="6"/>
      </w:pPr>
      <w:r>
        <w:rPr>
          <w:spacing w:val="-2"/>
        </w:rPr>
        <w:t>document.getElementById("result").innerHTML=</w:t>
      </w:r>
    </w:p>
    <w:p w14:paraId="75EB9830">
      <w:pPr>
        <w:pStyle w:val="6"/>
        <w:ind w:left="0"/>
      </w:pPr>
    </w:p>
    <w:p w14:paraId="6548EA9E">
      <w:pPr>
        <w:pStyle w:val="6"/>
        <w:spacing w:before="105"/>
        <w:ind w:left="0"/>
      </w:pPr>
    </w:p>
    <w:p w14:paraId="2148E917">
      <w:pPr>
        <w:pStyle w:val="6"/>
      </w:pPr>
      <w:r>
        <w:rPr>
          <w:spacing w:val="-2"/>
        </w:rPr>
        <w:t>`&lt;h2&gt;Most</w:t>
      </w:r>
      <w:r>
        <w:rPr>
          <w:spacing w:val="-10"/>
        </w:rPr>
        <w:t xml:space="preserve"> </w:t>
      </w:r>
      <w:r>
        <w:rPr>
          <w:spacing w:val="-2"/>
        </w:rPr>
        <w:t>Active</w:t>
      </w:r>
      <w:r>
        <w:rPr>
          <w:spacing w:val="-1"/>
        </w:rPr>
        <w:t xml:space="preserve"> </w:t>
      </w:r>
      <w:r>
        <w:rPr>
          <w:spacing w:val="-2"/>
        </w:rPr>
        <w:t>Customer&lt;/h2&gt;</w:t>
      </w:r>
    </w:p>
    <w:p w14:paraId="73D30D7A">
      <w:pPr>
        <w:pStyle w:val="6"/>
        <w:spacing w:after="0"/>
        <w:sectPr>
          <w:pgSz w:w="12240" w:h="15840"/>
          <w:pgMar w:top="1820" w:right="720" w:bottom="280" w:left="720" w:header="720" w:footer="720" w:gutter="0"/>
          <w:cols w:space="720" w:num="1"/>
        </w:sectPr>
      </w:pPr>
    </w:p>
    <w:p w14:paraId="02BEF670">
      <w:pPr>
        <w:pStyle w:val="6"/>
        <w:spacing w:before="33"/>
      </w:pPr>
      <w:r>
        <w:rPr>
          <w:spacing w:val="-4"/>
        </w:rPr>
        <w:t>${data[0].name}</w:t>
      </w:r>
      <w:r>
        <w:rPr>
          <w:spacing w:val="-10"/>
        </w:rPr>
        <w:t xml:space="preserve"> </w:t>
      </w:r>
      <w:r>
        <w:rPr>
          <w:spacing w:val="-4"/>
        </w:rPr>
        <w:t>(${data[0].total_orders}</w:t>
      </w:r>
      <w:r>
        <w:t xml:space="preserve"> </w:t>
      </w:r>
      <w:r>
        <w:rPr>
          <w:spacing w:val="-4"/>
        </w:rPr>
        <w:t>orders)`</w:t>
      </w:r>
    </w:p>
    <w:p w14:paraId="1933B874">
      <w:pPr>
        <w:pStyle w:val="6"/>
        <w:ind w:left="0"/>
      </w:pPr>
    </w:p>
    <w:p w14:paraId="2CA4070E">
      <w:pPr>
        <w:pStyle w:val="6"/>
        <w:spacing w:before="106"/>
        <w:ind w:left="0"/>
      </w:pPr>
    </w:p>
    <w:p w14:paraId="0AA416EE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BFCA831">
      <w:pPr>
        <w:pStyle w:val="6"/>
        <w:ind w:left="0"/>
      </w:pPr>
    </w:p>
    <w:p w14:paraId="113DFF9D">
      <w:pPr>
        <w:pStyle w:val="6"/>
        <w:ind w:left="0"/>
      </w:pPr>
    </w:p>
    <w:p w14:paraId="4405BD4D">
      <w:pPr>
        <w:pStyle w:val="6"/>
        <w:spacing w:before="182"/>
        <w:ind w:left="0"/>
      </w:pPr>
    </w:p>
    <w:p w14:paraId="599E4347">
      <w:pPr>
        <w:pStyle w:val="6"/>
      </w:pPr>
      <w:r>
        <w:rPr>
          <w:spacing w:val="-4"/>
        </w:rPr>
        <w:t>//</w:t>
      </w:r>
      <w:r>
        <w:rPr>
          <w:spacing w:val="-8"/>
        </w:rPr>
        <w:t xml:space="preserve"> </w:t>
      </w:r>
      <w:r>
        <w:rPr>
          <w:spacing w:val="-4"/>
        </w:rPr>
        <w:t>AUTO</w:t>
      </w:r>
      <w:r>
        <w:rPr>
          <w:spacing w:val="-6"/>
        </w:rPr>
        <w:t xml:space="preserve"> </w:t>
      </w:r>
      <w:r>
        <w:rPr>
          <w:spacing w:val="-4"/>
        </w:rPr>
        <w:t>LOAD</w:t>
      </w:r>
      <w:r>
        <w:rPr>
          <w:spacing w:val="-5"/>
        </w:rPr>
        <w:t xml:space="preserve"> </w:t>
      </w:r>
      <w:r>
        <w:rPr>
          <w:spacing w:val="-4"/>
        </w:rPr>
        <w:t>DROPDOWNS</w:t>
      </w:r>
      <w:r>
        <w:rPr>
          <w:spacing w:val="-9"/>
        </w:rPr>
        <w:t xml:space="preserve"> </w:t>
      </w:r>
      <w:r>
        <w:rPr>
          <w:spacing w:val="-4"/>
        </w:rPr>
        <w:t>WHEN</w:t>
      </w:r>
      <w:r>
        <w:rPr>
          <w:spacing w:val="-2"/>
        </w:rPr>
        <w:t xml:space="preserve"> </w:t>
      </w:r>
      <w:r>
        <w:rPr>
          <w:spacing w:val="-4"/>
        </w:rPr>
        <w:t>PAGE</w:t>
      </w:r>
      <w:r>
        <w:rPr>
          <w:spacing w:val="-10"/>
        </w:rPr>
        <w:t xml:space="preserve"> </w:t>
      </w:r>
      <w:r>
        <w:rPr>
          <w:spacing w:val="-4"/>
        </w:rPr>
        <w:t>LOADS</w:t>
      </w:r>
    </w:p>
    <w:p w14:paraId="5CA4E380">
      <w:pPr>
        <w:pStyle w:val="6"/>
        <w:ind w:left="0"/>
      </w:pPr>
    </w:p>
    <w:p w14:paraId="3FB5D2B3">
      <w:pPr>
        <w:pStyle w:val="6"/>
        <w:spacing w:before="106"/>
        <w:ind w:left="0"/>
      </w:pPr>
    </w:p>
    <w:p w14:paraId="0D6F8FF7">
      <w:pPr>
        <w:pStyle w:val="6"/>
      </w:pPr>
      <w:r>
        <w:rPr>
          <w:spacing w:val="-2"/>
        </w:rPr>
        <w:t>window.onload=function(){</w:t>
      </w:r>
    </w:p>
    <w:p w14:paraId="09D758EC">
      <w:pPr>
        <w:pStyle w:val="6"/>
        <w:spacing w:before="278"/>
        <w:ind w:left="0"/>
      </w:pPr>
    </w:p>
    <w:p w14:paraId="7D6F0D0B">
      <w:pPr>
        <w:pStyle w:val="6"/>
        <w:spacing w:line="408" w:lineRule="auto"/>
        <w:ind w:right="8569"/>
      </w:pPr>
      <w:r>
        <w:rPr>
          <w:spacing w:val="-8"/>
        </w:rPr>
        <w:t xml:space="preserve">loadCustomers() </w:t>
      </w:r>
      <w:r>
        <w:rPr>
          <w:spacing w:val="-2"/>
        </w:rPr>
        <w:t>loadProducts()</w:t>
      </w:r>
    </w:p>
    <w:p w14:paraId="3463713A">
      <w:pPr>
        <w:pStyle w:val="6"/>
        <w:ind w:left="0"/>
      </w:pPr>
    </w:p>
    <w:p w14:paraId="7E3AAAA5">
      <w:pPr>
        <w:pStyle w:val="6"/>
        <w:spacing w:before="21"/>
        <w:ind w:left="0"/>
      </w:pPr>
    </w:p>
    <w:p w14:paraId="5A798D54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F1BCAD7">
      <w:pPr>
        <w:pStyle w:val="6"/>
        <w:ind w:left="0"/>
      </w:pPr>
    </w:p>
    <w:p w14:paraId="01673602">
      <w:pPr>
        <w:pStyle w:val="6"/>
        <w:spacing w:before="105"/>
        <w:ind w:left="0"/>
      </w:pPr>
    </w:p>
    <w:p w14:paraId="55A17B2A">
      <w:pPr>
        <w:pStyle w:val="2"/>
      </w:pPr>
      <w:r>
        <w:rPr>
          <w:spacing w:val="-2"/>
        </w:rPr>
        <w:t>SERVER.JS:</w:t>
      </w:r>
    </w:p>
    <w:p w14:paraId="73316D36">
      <w:pPr>
        <w:pStyle w:val="6"/>
        <w:spacing w:before="135" w:line="417" w:lineRule="auto"/>
        <w:ind w:right="6767"/>
      </w:pPr>
      <w:r>
        <w:rPr>
          <w:spacing w:val="-6"/>
        </w:rPr>
        <w:t>const</w:t>
      </w:r>
      <w:r>
        <w:rPr>
          <w:spacing w:val="-12"/>
        </w:rPr>
        <w:t xml:space="preserve"> </w:t>
      </w:r>
      <w:r>
        <w:rPr>
          <w:spacing w:val="-6"/>
        </w:rPr>
        <w:t xml:space="preserve">express=require("express") </w:t>
      </w:r>
      <w:r>
        <w:t>const</w:t>
      </w:r>
      <w:r>
        <w:rPr>
          <w:spacing w:val="-2"/>
        </w:rPr>
        <w:t xml:space="preserve"> </w:t>
      </w:r>
      <w:r>
        <w:t>db=require("./db")</w:t>
      </w:r>
    </w:p>
    <w:p w14:paraId="45B42B8B">
      <w:pPr>
        <w:pStyle w:val="6"/>
        <w:spacing w:before="241"/>
        <w:ind w:left="0"/>
      </w:pPr>
    </w:p>
    <w:p w14:paraId="2AA80721">
      <w:pPr>
        <w:pStyle w:val="6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app=express()</w:t>
      </w:r>
    </w:p>
    <w:p w14:paraId="0E695EB2">
      <w:pPr>
        <w:pStyle w:val="6"/>
        <w:ind w:left="0"/>
      </w:pPr>
    </w:p>
    <w:p w14:paraId="47C541FA">
      <w:pPr>
        <w:pStyle w:val="6"/>
        <w:spacing w:before="4"/>
        <w:ind w:left="0"/>
      </w:pPr>
    </w:p>
    <w:p w14:paraId="13DDEF87">
      <w:pPr>
        <w:pStyle w:val="6"/>
        <w:spacing w:before="1" w:line="408" w:lineRule="auto"/>
        <w:ind w:right="6767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2337435</wp:posOffset>
                </wp:positionH>
                <wp:positionV relativeFrom="paragraph">
                  <wp:posOffset>619760</wp:posOffset>
                </wp:positionV>
                <wp:extent cx="100330" cy="10795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" h="10795">
                              <a:moveTo>
                                <a:pt x="100204" y="0"/>
                              </a:moveTo>
                              <a:lnTo>
                                <a:pt x="0" y="0"/>
                              </a:lnTo>
                              <a:lnTo>
                                <a:pt x="0" y="10540"/>
                              </a:lnTo>
                              <a:lnTo>
                                <a:pt x="100204" y="10540"/>
                              </a:lnTo>
                              <a:lnTo>
                                <a:pt x="1002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184.05pt;margin-top:48.8pt;height:0.85pt;width:7.9pt;mso-position-horizontal-relative:page;z-index:251661312;mso-width-relative:page;mso-height-relative:page;" fillcolor="#000000" filled="t" stroked="f" coordsize="100330,10795" o:gfxdata="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BNaC&#10;9toAAAAJAQAADwAAAAAAAAABACAAAAAiAAAAZHJzL2Rvd25yZXYueG1sUEsBAhQAFAAAAAgAh07i&#10;QDDtHs8gAgAA3QQAAA4AAAAAAAAAAQAgAAAAKQEAAGRycy9lMm9Eb2MueG1sUEsFBgAAAAAGAAYA&#10;WQEAALsFAAAAAA==&#10;" path="m100204,0l0,0,0,10540,100204,10540,100204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 xml:space="preserve">app.use(express.json()) </w:t>
      </w:r>
      <w:r>
        <w:t>app.use(express.static(</w:t>
      </w:r>
      <w:r>
        <w:rPr>
          <w:spacing w:val="20"/>
        </w:rPr>
        <w:t xml:space="preserve"> </w:t>
      </w:r>
      <w:r>
        <w:t>dirname))</w:t>
      </w:r>
    </w:p>
    <w:p w14:paraId="23224673">
      <w:pPr>
        <w:pStyle w:val="6"/>
        <w:ind w:left="0"/>
      </w:pPr>
    </w:p>
    <w:p w14:paraId="6F3DADF7">
      <w:pPr>
        <w:pStyle w:val="6"/>
        <w:spacing w:before="24"/>
        <w:ind w:left="0"/>
      </w:pPr>
    </w:p>
    <w:p w14:paraId="765F39FB">
      <w:pPr>
        <w:pStyle w:val="6"/>
      </w:pPr>
      <w:r>
        <w:t>//</w:t>
      </w:r>
      <w:r>
        <w:rPr>
          <w:spacing w:val="-8"/>
        </w:rPr>
        <w:t xml:space="preserve"> </w:t>
      </w:r>
      <w:r>
        <w:rPr>
          <w:spacing w:val="-2"/>
        </w:rPr>
        <w:t>LOGIN</w:t>
      </w:r>
    </w:p>
    <w:p w14:paraId="177B2CC0">
      <w:pPr>
        <w:pStyle w:val="6"/>
        <w:ind w:left="0"/>
      </w:pPr>
    </w:p>
    <w:p w14:paraId="2B1CE9DB">
      <w:pPr>
        <w:pStyle w:val="6"/>
        <w:spacing w:before="105"/>
        <w:ind w:left="0"/>
      </w:pPr>
    </w:p>
    <w:p w14:paraId="1970DAA9">
      <w:pPr>
        <w:pStyle w:val="6"/>
      </w:pPr>
      <w:r>
        <w:rPr>
          <w:spacing w:val="-2"/>
        </w:rPr>
        <w:t>app.post("/login",(req,res)=&gt;{</w:t>
      </w:r>
    </w:p>
    <w:p w14:paraId="10F9BA17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43C8295">
      <w:pPr>
        <w:pStyle w:val="6"/>
        <w:spacing w:before="91"/>
      </w:pPr>
      <w:r>
        <w:rPr>
          <w:spacing w:val="-5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{username,password}=req.body</w:t>
      </w:r>
    </w:p>
    <w:p w14:paraId="0FC836A1">
      <w:pPr>
        <w:pStyle w:val="6"/>
        <w:spacing w:before="230"/>
        <w:ind w:left="0"/>
      </w:pPr>
    </w:p>
    <w:p w14:paraId="0C6A255A">
      <w:pPr>
        <w:pStyle w:val="6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sql="SELECT</w:t>
      </w:r>
      <w:r>
        <w:rPr>
          <w:spacing w:val="1"/>
        </w:rPr>
        <w:t xml:space="preserve"> </w:t>
      </w:r>
      <w:r>
        <w:rPr>
          <w:spacing w:val="-4"/>
        </w:rPr>
        <w:t>*</w:t>
      </w:r>
      <w:r>
        <w:rPr>
          <w:spacing w:val="-2"/>
        </w:rPr>
        <w:t xml:space="preserve"> </w:t>
      </w:r>
      <w:r>
        <w:rPr>
          <w:spacing w:val="-4"/>
        </w:rPr>
        <w:t>FROM</w:t>
      </w:r>
      <w:r>
        <w:rPr>
          <w:spacing w:val="9"/>
        </w:rPr>
        <w:t xml:space="preserve"> </w:t>
      </w:r>
      <w:r>
        <w:rPr>
          <w:spacing w:val="-4"/>
        </w:rPr>
        <w:t>users</w:t>
      </w:r>
      <w:r>
        <w:t xml:space="preserve"> </w:t>
      </w:r>
      <w:r>
        <w:rPr>
          <w:spacing w:val="-4"/>
        </w:rPr>
        <w:t>WHERE</w:t>
      </w:r>
      <w:r>
        <w:t xml:space="preserve"> </w:t>
      </w:r>
      <w:r>
        <w:rPr>
          <w:spacing w:val="-4"/>
        </w:rPr>
        <w:t>username=?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t xml:space="preserve"> </w:t>
      </w:r>
      <w:r>
        <w:rPr>
          <w:spacing w:val="-4"/>
        </w:rPr>
        <w:t>password=?"</w:t>
      </w:r>
    </w:p>
    <w:p w14:paraId="1161E091">
      <w:pPr>
        <w:pStyle w:val="6"/>
        <w:ind w:left="0"/>
      </w:pPr>
    </w:p>
    <w:p w14:paraId="44DB7DB2">
      <w:pPr>
        <w:pStyle w:val="6"/>
        <w:spacing w:before="105"/>
        <w:ind w:left="0"/>
      </w:pPr>
    </w:p>
    <w:p w14:paraId="5A4631E0">
      <w:pPr>
        <w:pStyle w:val="6"/>
      </w:pPr>
      <w:r>
        <w:rPr>
          <w:spacing w:val="-2"/>
        </w:rPr>
        <w:t>db.query(sql,[username,password],(err,result)=&gt;{</w:t>
      </w:r>
    </w:p>
    <w:p w14:paraId="52CFA174">
      <w:pPr>
        <w:pStyle w:val="6"/>
        <w:ind w:left="0"/>
      </w:pPr>
    </w:p>
    <w:p w14:paraId="46539BC7">
      <w:pPr>
        <w:pStyle w:val="6"/>
        <w:ind w:left="0"/>
      </w:pPr>
    </w:p>
    <w:p w14:paraId="27A56508">
      <w:pPr>
        <w:pStyle w:val="6"/>
        <w:spacing w:before="9"/>
        <w:ind w:left="0"/>
      </w:pPr>
    </w:p>
    <w:p w14:paraId="05132D7B">
      <w:pPr>
        <w:pStyle w:val="6"/>
        <w:spacing w:before="1"/>
      </w:pPr>
      <w:r>
        <w:rPr>
          <w:spacing w:val="-4"/>
        </w:rPr>
        <w:t>if(err)</w:t>
      </w:r>
      <w:r>
        <w:rPr>
          <w:spacing w:val="-5"/>
        </w:rPr>
        <w:t xml:space="preserve"> </w:t>
      </w:r>
      <w:r>
        <w:rPr>
          <w:spacing w:val="-4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34B4A281">
      <w:pPr>
        <w:pStyle w:val="6"/>
        <w:ind w:left="0"/>
      </w:pPr>
    </w:p>
    <w:p w14:paraId="7A9EAD0B">
      <w:pPr>
        <w:pStyle w:val="6"/>
        <w:spacing w:before="4"/>
        <w:ind w:left="0"/>
      </w:pPr>
    </w:p>
    <w:p w14:paraId="633B205F">
      <w:pPr>
        <w:pStyle w:val="6"/>
        <w:spacing w:line="408" w:lineRule="auto"/>
        <w:ind w:right="7988"/>
      </w:pPr>
      <w:r>
        <w:rPr>
          <w:spacing w:val="-2"/>
        </w:rPr>
        <w:t xml:space="preserve">if(result.length&gt;0){ </w:t>
      </w:r>
      <w:r>
        <w:rPr>
          <w:spacing w:val="-8"/>
        </w:rPr>
        <w:t>res.json({success:true})</w:t>
      </w:r>
    </w:p>
    <w:p w14:paraId="313CEF75">
      <w:pPr>
        <w:pStyle w:val="6"/>
        <w:spacing w:before="43" w:line="410" w:lineRule="auto"/>
        <w:ind w:right="7521"/>
      </w:pPr>
      <w:r>
        <w:rPr>
          <w:spacing w:val="-2"/>
        </w:rPr>
        <w:t xml:space="preserve">}else{ </w:t>
      </w:r>
      <w:r>
        <w:rPr>
          <w:spacing w:val="-8"/>
        </w:rPr>
        <w:t>res.json({success:false})</w:t>
      </w:r>
    </w:p>
    <w:p w14:paraId="00956FA8">
      <w:pPr>
        <w:spacing w:before="69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6812DAD">
      <w:pPr>
        <w:pStyle w:val="6"/>
        <w:ind w:left="0"/>
      </w:pPr>
    </w:p>
    <w:p w14:paraId="4E94A778">
      <w:pPr>
        <w:pStyle w:val="6"/>
        <w:spacing w:before="105"/>
        <w:ind w:left="0"/>
      </w:pPr>
    </w:p>
    <w:p w14:paraId="4C745967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214C93E7">
      <w:pPr>
        <w:pStyle w:val="6"/>
        <w:ind w:left="0"/>
      </w:pPr>
    </w:p>
    <w:p w14:paraId="049EBC4D">
      <w:pPr>
        <w:pStyle w:val="6"/>
        <w:spacing w:before="105"/>
        <w:ind w:left="0"/>
      </w:pPr>
    </w:p>
    <w:p w14:paraId="7FE525DB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4579C962">
      <w:pPr>
        <w:pStyle w:val="6"/>
        <w:ind w:left="0"/>
      </w:pPr>
    </w:p>
    <w:p w14:paraId="303FCEE2">
      <w:pPr>
        <w:pStyle w:val="6"/>
        <w:ind w:left="0"/>
      </w:pPr>
    </w:p>
    <w:p w14:paraId="1D26EF3F">
      <w:pPr>
        <w:pStyle w:val="6"/>
        <w:spacing w:before="222"/>
        <w:ind w:left="0"/>
      </w:pPr>
    </w:p>
    <w:p w14:paraId="466A17EB">
      <w:pPr>
        <w:pStyle w:val="6"/>
      </w:pPr>
      <w:r>
        <w:t>//</w:t>
      </w:r>
      <w:r>
        <w:rPr>
          <w:spacing w:val="-11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07EDED25">
      <w:pPr>
        <w:pStyle w:val="6"/>
        <w:spacing w:before="230"/>
        <w:ind w:left="0"/>
      </w:pPr>
    </w:p>
    <w:p w14:paraId="1A151F03">
      <w:pPr>
        <w:pStyle w:val="6"/>
        <w:spacing w:before="1"/>
      </w:pPr>
      <w:r>
        <w:rPr>
          <w:spacing w:val="-11"/>
        </w:rPr>
        <w:t>app.post("/add-</w:t>
      </w:r>
      <w:r>
        <w:rPr>
          <w:spacing w:val="-2"/>
        </w:rPr>
        <w:t>customer",(req,res)=&gt;{</w:t>
      </w:r>
    </w:p>
    <w:p w14:paraId="0078D1F6">
      <w:pPr>
        <w:pStyle w:val="6"/>
        <w:ind w:left="0"/>
      </w:pPr>
    </w:p>
    <w:p w14:paraId="144BB94D">
      <w:pPr>
        <w:pStyle w:val="6"/>
        <w:spacing w:before="105"/>
        <w:ind w:left="0"/>
      </w:pPr>
    </w:p>
    <w:p w14:paraId="4E3901C6">
      <w:pPr>
        <w:pStyle w:val="6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{name,email}=req.body</w:t>
      </w:r>
    </w:p>
    <w:p w14:paraId="72E31642">
      <w:pPr>
        <w:pStyle w:val="6"/>
        <w:spacing w:after="0"/>
        <w:sectPr>
          <w:pgSz w:w="12240" w:h="15840"/>
          <w:pgMar w:top="1820" w:right="720" w:bottom="280" w:left="720" w:header="720" w:footer="720" w:gutter="0"/>
          <w:cols w:space="720" w:num="1"/>
        </w:sectPr>
      </w:pPr>
    </w:p>
    <w:p w14:paraId="0EC8E7F2">
      <w:pPr>
        <w:pStyle w:val="6"/>
        <w:spacing w:before="33" w:line="669" w:lineRule="auto"/>
        <w:ind w:right="1329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sql="INSERT</w:t>
      </w:r>
      <w:r>
        <w:rPr>
          <w:spacing w:val="-5"/>
        </w:rPr>
        <w:t xml:space="preserve"> </w:t>
      </w:r>
      <w:r>
        <w:rPr>
          <w:spacing w:val="-4"/>
        </w:rPr>
        <w:t>INTO</w:t>
      </w:r>
      <w:r>
        <w:rPr>
          <w:spacing w:val="-6"/>
        </w:rPr>
        <w:t xml:space="preserve"> </w:t>
      </w:r>
      <w:r>
        <w:rPr>
          <w:spacing w:val="-4"/>
        </w:rPr>
        <w:t>customers(name,email)</w:t>
      </w:r>
      <w:r>
        <w:t xml:space="preserve"> </w:t>
      </w:r>
      <w:r>
        <w:rPr>
          <w:spacing w:val="-4"/>
        </w:rPr>
        <w:t xml:space="preserve">VALUES(?,?)" </w:t>
      </w:r>
      <w:r>
        <w:rPr>
          <w:spacing w:val="-2"/>
        </w:rPr>
        <w:t>db.query(sql,[name,email],(err)=&gt;{</w:t>
      </w:r>
    </w:p>
    <w:p w14:paraId="38A42101">
      <w:pPr>
        <w:pStyle w:val="6"/>
        <w:spacing w:before="166"/>
      </w:pPr>
      <w:r>
        <w:rPr>
          <w:spacing w:val="-4"/>
        </w:rPr>
        <w:t>if(err)</w:t>
      </w:r>
      <w:r>
        <w:rPr>
          <w:spacing w:val="-5"/>
        </w:rPr>
        <w:t xml:space="preserve"> </w:t>
      </w:r>
      <w:r>
        <w:rPr>
          <w:spacing w:val="-4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6D1009B1">
      <w:pPr>
        <w:pStyle w:val="6"/>
        <w:ind w:left="0"/>
      </w:pPr>
    </w:p>
    <w:p w14:paraId="12BA96F9">
      <w:pPr>
        <w:pStyle w:val="6"/>
        <w:ind w:left="0"/>
      </w:pPr>
    </w:p>
    <w:p w14:paraId="3A453606">
      <w:pPr>
        <w:pStyle w:val="6"/>
        <w:spacing w:before="9"/>
        <w:ind w:left="0"/>
      </w:pPr>
    </w:p>
    <w:p w14:paraId="29DE004E">
      <w:pPr>
        <w:pStyle w:val="6"/>
      </w:pPr>
      <w:r>
        <w:rPr>
          <w:spacing w:val="-4"/>
        </w:rPr>
        <w:t>res.send("Customer Added</w:t>
      </w:r>
      <w:r>
        <w:rPr>
          <w:spacing w:val="-7"/>
        </w:rPr>
        <w:t xml:space="preserve"> </w:t>
      </w:r>
      <w:r>
        <w:rPr>
          <w:spacing w:val="-4"/>
        </w:rPr>
        <w:t>Successfully")</w:t>
      </w:r>
    </w:p>
    <w:p w14:paraId="3652479F">
      <w:pPr>
        <w:pStyle w:val="6"/>
        <w:ind w:left="0"/>
      </w:pPr>
    </w:p>
    <w:p w14:paraId="7591DBE0">
      <w:pPr>
        <w:pStyle w:val="6"/>
        <w:spacing w:before="105"/>
        <w:ind w:left="0"/>
      </w:pPr>
    </w:p>
    <w:p w14:paraId="2152E5D7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29F5D55E">
      <w:pPr>
        <w:pStyle w:val="6"/>
        <w:ind w:left="0"/>
      </w:pPr>
    </w:p>
    <w:p w14:paraId="6EEE8B45">
      <w:pPr>
        <w:pStyle w:val="6"/>
        <w:spacing w:before="125"/>
        <w:ind w:left="0"/>
      </w:pPr>
    </w:p>
    <w:p w14:paraId="14E765F5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126AC083">
      <w:pPr>
        <w:pStyle w:val="6"/>
        <w:ind w:left="0"/>
      </w:pPr>
    </w:p>
    <w:p w14:paraId="214D4FF9">
      <w:pPr>
        <w:pStyle w:val="6"/>
        <w:ind w:left="0"/>
      </w:pPr>
    </w:p>
    <w:p w14:paraId="05D41B4E">
      <w:pPr>
        <w:pStyle w:val="6"/>
        <w:spacing w:before="195"/>
        <w:ind w:left="0"/>
      </w:pPr>
    </w:p>
    <w:p w14:paraId="400AD218">
      <w:pPr>
        <w:pStyle w:val="6"/>
      </w:pPr>
      <w:r>
        <w:t>//</w:t>
      </w:r>
      <w:r>
        <w:rPr>
          <w:spacing w:val="-11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rPr>
          <w:spacing w:val="-2"/>
        </w:rPr>
        <w:t>PRODUCT</w:t>
      </w:r>
    </w:p>
    <w:p w14:paraId="6155D8DE">
      <w:pPr>
        <w:pStyle w:val="6"/>
        <w:spacing w:before="231"/>
        <w:ind w:left="0"/>
      </w:pPr>
    </w:p>
    <w:p w14:paraId="53E1B0BD">
      <w:pPr>
        <w:pStyle w:val="6"/>
      </w:pPr>
      <w:r>
        <w:rPr>
          <w:spacing w:val="-11"/>
        </w:rPr>
        <w:t>app.post("/add-</w:t>
      </w:r>
      <w:r>
        <w:rPr>
          <w:spacing w:val="-2"/>
        </w:rPr>
        <w:t>product",(req,res)=&gt;{</w:t>
      </w:r>
    </w:p>
    <w:p w14:paraId="71AC2F4C">
      <w:pPr>
        <w:pStyle w:val="6"/>
        <w:ind w:left="0"/>
      </w:pPr>
    </w:p>
    <w:p w14:paraId="1814E1B5">
      <w:pPr>
        <w:pStyle w:val="6"/>
        <w:spacing w:before="105"/>
        <w:ind w:left="0"/>
      </w:pPr>
    </w:p>
    <w:p w14:paraId="3E1F955C">
      <w:pPr>
        <w:pStyle w:val="6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{product,price}=req.body</w:t>
      </w:r>
    </w:p>
    <w:p w14:paraId="5FDAB277">
      <w:pPr>
        <w:pStyle w:val="6"/>
        <w:ind w:left="0"/>
      </w:pPr>
    </w:p>
    <w:p w14:paraId="741A4E50">
      <w:pPr>
        <w:pStyle w:val="6"/>
        <w:spacing w:before="33"/>
        <w:ind w:left="0"/>
      </w:pPr>
    </w:p>
    <w:p w14:paraId="592DCF04">
      <w:pPr>
        <w:pStyle w:val="6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sql="INSERT</w:t>
      </w:r>
      <w:r>
        <w:rPr>
          <w:spacing w:val="-8"/>
        </w:rPr>
        <w:t xml:space="preserve"> </w:t>
      </w:r>
      <w:r>
        <w:rPr>
          <w:spacing w:val="-4"/>
        </w:rPr>
        <w:t>INTO</w:t>
      </w:r>
      <w:r>
        <w:rPr>
          <w:spacing w:val="-9"/>
        </w:rPr>
        <w:t xml:space="preserve"> </w:t>
      </w:r>
      <w:r>
        <w:rPr>
          <w:spacing w:val="-4"/>
        </w:rPr>
        <w:t>products(product_name,price)</w:t>
      </w:r>
      <w:r>
        <w:rPr>
          <w:spacing w:val="6"/>
        </w:rPr>
        <w:t xml:space="preserve"> </w:t>
      </w:r>
      <w:r>
        <w:rPr>
          <w:spacing w:val="-4"/>
        </w:rPr>
        <w:t>VALUES(?,?)"</w:t>
      </w:r>
    </w:p>
    <w:p w14:paraId="16B12F52">
      <w:pPr>
        <w:pStyle w:val="6"/>
        <w:ind w:left="0"/>
      </w:pPr>
    </w:p>
    <w:p w14:paraId="31F836B5">
      <w:pPr>
        <w:pStyle w:val="6"/>
        <w:spacing w:before="122"/>
        <w:ind w:left="0"/>
      </w:pPr>
    </w:p>
    <w:p w14:paraId="4B93BBF2">
      <w:pPr>
        <w:pStyle w:val="6"/>
        <w:spacing w:before="1"/>
      </w:pPr>
      <w:r>
        <w:rPr>
          <w:spacing w:val="-2"/>
        </w:rPr>
        <w:t>db.query(sql,[product,price],(err)=&gt;{</w:t>
      </w:r>
    </w:p>
    <w:p w14:paraId="0D4FE168">
      <w:pPr>
        <w:pStyle w:val="6"/>
        <w:ind w:left="0"/>
      </w:pPr>
    </w:p>
    <w:p w14:paraId="0C4B3A9B">
      <w:pPr>
        <w:pStyle w:val="6"/>
        <w:ind w:left="0"/>
      </w:pPr>
    </w:p>
    <w:p w14:paraId="58821C53">
      <w:pPr>
        <w:pStyle w:val="6"/>
        <w:spacing w:before="95"/>
        <w:ind w:left="0"/>
      </w:pPr>
    </w:p>
    <w:p w14:paraId="4B518DDD">
      <w:pPr>
        <w:pStyle w:val="6"/>
      </w:pPr>
      <w:r>
        <w:rPr>
          <w:spacing w:val="-4"/>
        </w:rPr>
        <w:t>if(err)</w:t>
      </w:r>
      <w:r>
        <w:rPr>
          <w:spacing w:val="-5"/>
        </w:rPr>
        <w:t xml:space="preserve"> </w:t>
      </w:r>
      <w:r>
        <w:rPr>
          <w:spacing w:val="-4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4242E3FF">
      <w:pPr>
        <w:pStyle w:val="6"/>
        <w:ind w:left="0"/>
      </w:pPr>
    </w:p>
    <w:p w14:paraId="0FFCBE8D">
      <w:pPr>
        <w:pStyle w:val="6"/>
        <w:spacing w:before="105"/>
        <w:ind w:left="0"/>
      </w:pPr>
    </w:p>
    <w:p w14:paraId="6822931E">
      <w:pPr>
        <w:pStyle w:val="6"/>
      </w:pPr>
      <w:r>
        <w:rPr>
          <w:spacing w:val="-4"/>
        </w:rPr>
        <w:t>res.send("Product</w:t>
      </w:r>
      <w:r>
        <w:rPr>
          <w:spacing w:val="-7"/>
        </w:rPr>
        <w:t xml:space="preserve"> </w:t>
      </w:r>
      <w:r>
        <w:rPr>
          <w:spacing w:val="-4"/>
        </w:rPr>
        <w:t>Added</w:t>
      </w:r>
      <w:r>
        <w:rPr>
          <w:spacing w:val="-2"/>
        </w:rPr>
        <w:t xml:space="preserve"> </w:t>
      </w:r>
      <w:r>
        <w:rPr>
          <w:spacing w:val="-4"/>
        </w:rPr>
        <w:t>Successfully")</w:t>
      </w:r>
    </w:p>
    <w:p w14:paraId="5636B302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4B1BC3B5">
      <w:pPr>
        <w:spacing w:before="91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34A5A59B">
      <w:pPr>
        <w:pStyle w:val="6"/>
        <w:ind w:left="0"/>
      </w:pPr>
    </w:p>
    <w:p w14:paraId="27C529F8">
      <w:pPr>
        <w:pStyle w:val="6"/>
        <w:spacing w:before="105"/>
        <w:ind w:left="0"/>
      </w:pPr>
    </w:p>
    <w:p w14:paraId="313EEA02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0A3305D9">
      <w:pPr>
        <w:pStyle w:val="6"/>
        <w:ind w:left="0"/>
      </w:pPr>
    </w:p>
    <w:p w14:paraId="7D38ED52">
      <w:pPr>
        <w:pStyle w:val="6"/>
        <w:ind w:left="0"/>
      </w:pPr>
    </w:p>
    <w:p w14:paraId="38359437">
      <w:pPr>
        <w:pStyle w:val="6"/>
        <w:spacing w:before="184"/>
        <w:ind w:left="0"/>
      </w:pPr>
    </w:p>
    <w:p w14:paraId="21BA4371">
      <w:pPr>
        <w:pStyle w:val="6"/>
        <w:spacing w:line="667" w:lineRule="auto"/>
        <w:ind w:right="6405"/>
      </w:pPr>
      <w:r>
        <w:t xml:space="preserve">// GET CUSTOMERS (for dropdown) </w:t>
      </w:r>
      <w:r>
        <w:rPr>
          <w:spacing w:val="-2"/>
        </w:rPr>
        <w:t>app.get("/customers",(req,res)=&gt;{ const</w:t>
      </w:r>
      <w:r>
        <w:rPr>
          <w:spacing w:val="-12"/>
        </w:rPr>
        <w:t xml:space="preserve"> </w:t>
      </w:r>
      <w:r>
        <w:rPr>
          <w:spacing w:val="-2"/>
        </w:rPr>
        <w:t>sql="SELECT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customers"</w:t>
      </w:r>
    </w:p>
    <w:p w14:paraId="7762EDBF">
      <w:pPr>
        <w:pStyle w:val="6"/>
        <w:spacing w:before="185"/>
      </w:pPr>
      <w:r>
        <w:rPr>
          <w:spacing w:val="-2"/>
        </w:rPr>
        <w:t>db.query(sql,(err,result)=&gt;{</w:t>
      </w:r>
    </w:p>
    <w:p w14:paraId="4A3E1923">
      <w:pPr>
        <w:pStyle w:val="6"/>
        <w:ind w:left="0"/>
      </w:pPr>
    </w:p>
    <w:p w14:paraId="3E2DB346">
      <w:pPr>
        <w:pStyle w:val="6"/>
        <w:spacing w:before="120"/>
        <w:ind w:left="0"/>
      </w:pPr>
    </w:p>
    <w:p w14:paraId="7054F437">
      <w:pPr>
        <w:pStyle w:val="6"/>
      </w:pPr>
      <w:r>
        <w:rPr>
          <w:spacing w:val="-4"/>
        </w:rPr>
        <w:t>if(err)</w:t>
      </w:r>
      <w:r>
        <w:rPr>
          <w:spacing w:val="-5"/>
        </w:rPr>
        <w:t xml:space="preserve"> </w:t>
      </w:r>
      <w:r>
        <w:rPr>
          <w:spacing w:val="-4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39705F4A">
      <w:pPr>
        <w:pStyle w:val="6"/>
        <w:ind w:left="0"/>
      </w:pPr>
    </w:p>
    <w:p w14:paraId="10ECF761">
      <w:pPr>
        <w:pStyle w:val="6"/>
        <w:spacing w:before="122"/>
        <w:ind w:left="0"/>
      </w:pPr>
    </w:p>
    <w:p w14:paraId="5CDD8069">
      <w:pPr>
        <w:pStyle w:val="6"/>
      </w:pPr>
      <w:r>
        <w:rPr>
          <w:spacing w:val="-2"/>
        </w:rPr>
        <w:t>res.json(result)</w:t>
      </w:r>
    </w:p>
    <w:p w14:paraId="29395561">
      <w:pPr>
        <w:pStyle w:val="6"/>
        <w:ind w:left="0"/>
      </w:pPr>
    </w:p>
    <w:p w14:paraId="69EDA946">
      <w:pPr>
        <w:pStyle w:val="6"/>
        <w:ind w:left="0"/>
      </w:pPr>
    </w:p>
    <w:p w14:paraId="7CEC9216">
      <w:pPr>
        <w:pStyle w:val="6"/>
        <w:spacing w:before="183"/>
        <w:ind w:left="0"/>
      </w:pPr>
    </w:p>
    <w:p w14:paraId="2F370A2E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5EE9DBF8">
      <w:pPr>
        <w:pStyle w:val="6"/>
        <w:ind w:left="0"/>
      </w:pPr>
    </w:p>
    <w:p w14:paraId="7204985B">
      <w:pPr>
        <w:pStyle w:val="6"/>
        <w:spacing w:before="105"/>
        <w:ind w:left="0"/>
      </w:pPr>
    </w:p>
    <w:p w14:paraId="60375607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493392B8">
      <w:pPr>
        <w:pStyle w:val="6"/>
        <w:spacing w:before="230"/>
        <w:ind w:left="0"/>
      </w:pPr>
    </w:p>
    <w:p w14:paraId="6274BBA7">
      <w:pPr>
        <w:pStyle w:val="6"/>
        <w:spacing w:before="1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GET</w:t>
      </w:r>
      <w:r>
        <w:rPr>
          <w:spacing w:val="-11"/>
        </w:rPr>
        <w:t xml:space="preserve"> </w:t>
      </w:r>
      <w:r>
        <w:rPr>
          <w:spacing w:val="-2"/>
        </w:rPr>
        <w:t>PRODUCTS</w:t>
      </w:r>
      <w:r>
        <w:rPr>
          <w:spacing w:val="-4"/>
        </w:rPr>
        <w:t xml:space="preserve"> </w:t>
      </w:r>
      <w:r>
        <w:rPr>
          <w:spacing w:val="-2"/>
        </w:rPr>
        <w:t>(for</w:t>
      </w:r>
      <w:r>
        <w:rPr>
          <w:spacing w:val="-16"/>
        </w:rPr>
        <w:t xml:space="preserve"> </w:t>
      </w:r>
      <w:r>
        <w:rPr>
          <w:spacing w:val="-2"/>
        </w:rPr>
        <w:t>dropdown)</w:t>
      </w:r>
    </w:p>
    <w:p w14:paraId="661C2681">
      <w:pPr>
        <w:pStyle w:val="6"/>
        <w:ind w:left="0"/>
      </w:pPr>
    </w:p>
    <w:p w14:paraId="096C174E">
      <w:pPr>
        <w:pStyle w:val="6"/>
        <w:spacing w:before="104"/>
        <w:ind w:left="0"/>
      </w:pPr>
    </w:p>
    <w:p w14:paraId="0FC48A35">
      <w:pPr>
        <w:pStyle w:val="6"/>
        <w:spacing w:before="1"/>
      </w:pPr>
      <w:r>
        <w:rPr>
          <w:spacing w:val="-2"/>
        </w:rPr>
        <w:t>app.get("/products",(req,res)=&gt;{</w:t>
      </w:r>
    </w:p>
    <w:p w14:paraId="79115012">
      <w:pPr>
        <w:pStyle w:val="6"/>
        <w:spacing w:after="0"/>
        <w:sectPr>
          <w:pgSz w:w="12240" w:h="15840"/>
          <w:pgMar w:top="1820" w:right="720" w:bottom="280" w:left="720" w:header="720" w:footer="720" w:gutter="0"/>
          <w:cols w:space="720" w:num="1"/>
        </w:sectPr>
      </w:pPr>
    </w:p>
    <w:p w14:paraId="004F02E8">
      <w:pPr>
        <w:pStyle w:val="6"/>
        <w:spacing w:before="33" w:line="669" w:lineRule="auto"/>
        <w:ind w:right="543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sql="SELECT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products" db.query(sql,(err,result)=&gt;{</w:t>
      </w:r>
    </w:p>
    <w:p w14:paraId="7AB8F522">
      <w:pPr>
        <w:pStyle w:val="6"/>
        <w:spacing w:line="286" w:lineRule="exact"/>
      </w:pPr>
      <w:r>
        <w:rPr>
          <w:spacing w:val="-4"/>
        </w:rPr>
        <w:t>if(err)</w:t>
      </w:r>
      <w:r>
        <w:rPr>
          <w:spacing w:val="-5"/>
        </w:rPr>
        <w:t xml:space="preserve"> </w:t>
      </w:r>
      <w:r>
        <w:rPr>
          <w:spacing w:val="-4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6FA9BED0">
      <w:pPr>
        <w:pStyle w:val="6"/>
        <w:ind w:left="0"/>
      </w:pPr>
    </w:p>
    <w:p w14:paraId="58F9D9AF">
      <w:pPr>
        <w:pStyle w:val="6"/>
        <w:spacing w:before="122"/>
        <w:ind w:left="0"/>
      </w:pPr>
    </w:p>
    <w:p w14:paraId="0EFB7B1A">
      <w:pPr>
        <w:pStyle w:val="6"/>
      </w:pPr>
      <w:r>
        <w:rPr>
          <w:spacing w:val="-2"/>
        </w:rPr>
        <w:t>res.json(result)</w:t>
      </w:r>
    </w:p>
    <w:p w14:paraId="5C7E054A">
      <w:pPr>
        <w:pStyle w:val="6"/>
        <w:ind w:left="0"/>
      </w:pPr>
    </w:p>
    <w:p w14:paraId="001CF4A3">
      <w:pPr>
        <w:pStyle w:val="6"/>
        <w:ind w:left="0"/>
      </w:pPr>
    </w:p>
    <w:p w14:paraId="420D490E">
      <w:pPr>
        <w:pStyle w:val="6"/>
        <w:spacing w:before="183"/>
        <w:ind w:left="0"/>
      </w:pPr>
    </w:p>
    <w:p w14:paraId="5E8C2DD6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08530E99">
      <w:pPr>
        <w:pStyle w:val="6"/>
        <w:ind w:left="0"/>
      </w:pPr>
    </w:p>
    <w:p w14:paraId="72F6C08E">
      <w:pPr>
        <w:pStyle w:val="6"/>
        <w:spacing w:before="105"/>
        <w:ind w:left="0"/>
      </w:pPr>
    </w:p>
    <w:p w14:paraId="1204DBFD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0FAB5827">
      <w:pPr>
        <w:pStyle w:val="6"/>
        <w:ind w:left="0"/>
      </w:pPr>
    </w:p>
    <w:p w14:paraId="0337D1AD">
      <w:pPr>
        <w:pStyle w:val="6"/>
        <w:spacing w:before="105"/>
        <w:ind w:left="0"/>
      </w:pPr>
    </w:p>
    <w:p w14:paraId="62F62BE0">
      <w:pPr>
        <w:pStyle w:val="6"/>
      </w:pPr>
      <w:r>
        <w:t>//</w:t>
      </w:r>
      <w:r>
        <w:rPr>
          <w:spacing w:val="-14"/>
        </w:rPr>
        <w:t xml:space="preserve"> </w:t>
      </w:r>
      <w:r>
        <w:t>PLACE</w:t>
      </w:r>
      <w:r>
        <w:rPr>
          <w:spacing w:val="-12"/>
        </w:rPr>
        <w:t xml:space="preserve"> </w:t>
      </w:r>
      <w:r>
        <w:rPr>
          <w:spacing w:val="-4"/>
        </w:rPr>
        <w:t>ORDER</w:t>
      </w:r>
    </w:p>
    <w:p w14:paraId="6898FE81">
      <w:pPr>
        <w:pStyle w:val="6"/>
        <w:ind w:left="0"/>
      </w:pPr>
    </w:p>
    <w:p w14:paraId="218D98C0">
      <w:pPr>
        <w:pStyle w:val="6"/>
        <w:spacing w:before="124"/>
        <w:ind w:left="0"/>
      </w:pPr>
    </w:p>
    <w:p w14:paraId="369B9C48">
      <w:pPr>
        <w:pStyle w:val="6"/>
        <w:spacing w:before="1"/>
      </w:pPr>
      <w:r>
        <w:rPr>
          <w:spacing w:val="-11"/>
        </w:rPr>
        <w:t>app.post("/place-</w:t>
      </w:r>
      <w:r>
        <w:rPr>
          <w:spacing w:val="-2"/>
        </w:rPr>
        <w:t>order",(req,res)=&gt;{</w:t>
      </w:r>
    </w:p>
    <w:p w14:paraId="3B0A3B92">
      <w:pPr>
        <w:pStyle w:val="6"/>
        <w:ind w:left="0"/>
      </w:pPr>
    </w:p>
    <w:p w14:paraId="526ABF07">
      <w:pPr>
        <w:pStyle w:val="6"/>
        <w:spacing w:before="105"/>
        <w:ind w:left="0"/>
      </w:pPr>
    </w:p>
    <w:p w14:paraId="0CC3FAA3">
      <w:pPr>
        <w:pStyle w:val="6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{customer_id,product_id,quantity}=req.body</w:t>
      </w:r>
    </w:p>
    <w:p w14:paraId="1ADF9D58">
      <w:pPr>
        <w:pStyle w:val="6"/>
        <w:spacing w:before="230"/>
        <w:ind w:left="0"/>
      </w:pPr>
    </w:p>
    <w:p w14:paraId="526B17FC">
      <w:pPr>
        <w:pStyle w:val="6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sql="INSERT</w:t>
      </w:r>
      <w:r>
        <w:rPr>
          <w:spacing w:val="-9"/>
        </w:rPr>
        <w:t xml:space="preserve"> </w:t>
      </w:r>
      <w:r>
        <w:rPr>
          <w:spacing w:val="-4"/>
        </w:rPr>
        <w:t>INTO</w:t>
      </w:r>
      <w:r>
        <w:rPr>
          <w:spacing w:val="-7"/>
        </w:rPr>
        <w:t xml:space="preserve"> </w:t>
      </w:r>
      <w:r>
        <w:rPr>
          <w:spacing w:val="-4"/>
        </w:rPr>
        <w:t>orders(customer_id,product_id,quantity)</w:t>
      </w:r>
      <w:r>
        <w:rPr>
          <w:spacing w:val="2"/>
        </w:rPr>
        <w:t xml:space="preserve"> </w:t>
      </w:r>
      <w:r>
        <w:rPr>
          <w:spacing w:val="-4"/>
        </w:rPr>
        <w:t>VALUES(?,?,?)"</w:t>
      </w:r>
    </w:p>
    <w:p w14:paraId="01E85CC1">
      <w:pPr>
        <w:pStyle w:val="6"/>
        <w:ind w:left="0"/>
      </w:pPr>
    </w:p>
    <w:p w14:paraId="5B18003F">
      <w:pPr>
        <w:pStyle w:val="6"/>
        <w:spacing w:before="105"/>
        <w:ind w:left="0"/>
      </w:pPr>
    </w:p>
    <w:p w14:paraId="32CC76B7">
      <w:pPr>
        <w:pStyle w:val="6"/>
      </w:pPr>
      <w:r>
        <w:rPr>
          <w:spacing w:val="-2"/>
        </w:rPr>
        <w:t>db.query(sql,[customer_id,product_id,quantity],(err)=&gt;{</w:t>
      </w:r>
    </w:p>
    <w:p w14:paraId="355BC8F4">
      <w:pPr>
        <w:pStyle w:val="6"/>
        <w:ind w:left="0"/>
      </w:pPr>
    </w:p>
    <w:p w14:paraId="4B8FCB53">
      <w:pPr>
        <w:pStyle w:val="6"/>
        <w:ind w:left="0"/>
      </w:pPr>
    </w:p>
    <w:p w14:paraId="6B28D0AE">
      <w:pPr>
        <w:pStyle w:val="6"/>
        <w:spacing w:before="32"/>
        <w:ind w:left="0"/>
      </w:pPr>
    </w:p>
    <w:p w14:paraId="10E39825">
      <w:pPr>
        <w:pStyle w:val="6"/>
      </w:pPr>
      <w:r>
        <w:rPr>
          <w:spacing w:val="-4"/>
        </w:rPr>
        <w:t>if(err)</w:t>
      </w:r>
      <w:r>
        <w:rPr>
          <w:spacing w:val="-5"/>
        </w:rPr>
        <w:t xml:space="preserve"> </w:t>
      </w:r>
      <w:r>
        <w:rPr>
          <w:spacing w:val="-4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5248D650">
      <w:pPr>
        <w:pStyle w:val="6"/>
        <w:ind w:left="0"/>
      </w:pPr>
    </w:p>
    <w:p w14:paraId="4CD48501">
      <w:pPr>
        <w:pStyle w:val="6"/>
        <w:spacing w:before="105"/>
        <w:ind w:left="0"/>
      </w:pPr>
    </w:p>
    <w:p w14:paraId="507B87BB">
      <w:pPr>
        <w:pStyle w:val="6"/>
      </w:pPr>
      <w:r>
        <w:rPr>
          <w:spacing w:val="-4"/>
        </w:rPr>
        <w:t>res.send("Order</w:t>
      </w:r>
      <w:r>
        <w:rPr>
          <w:spacing w:val="-8"/>
        </w:rPr>
        <w:t xml:space="preserve"> </w:t>
      </w:r>
      <w:r>
        <w:rPr>
          <w:spacing w:val="-4"/>
        </w:rPr>
        <w:t>Placed</w:t>
      </w:r>
      <w:r>
        <w:rPr>
          <w:spacing w:val="9"/>
        </w:rPr>
        <w:t xml:space="preserve"> </w:t>
      </w:r>
      <w:r>
        <w:rPr>
          <w:spacing w:val="-4"/>
        </w:rPr>
        <w:t>Successfully")</w:t>
      </w:r>
    </w:p>
    <w:p w14:paraId="6AD9F837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5F556599">
      <w:pPr>
        <w:spacing w:before="3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75A5D09D">
      <w:pPr>
        <w:pStyle w:val="6"/>
        <w:ind w:left="0"/>
      </w:pPr>
    </w:p>
    <w:p w14:paraId="3D5FE301">
      <w:pPr>
        <w:pStyle w:val="6"/>
        <w:spacing w:before="106"/>
        <w:ind w:left="0"/>
      </w:pPr>
    </w:p>
    <w:p w14:paraId="398551CD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1EEB6D40">
      <w:pPr>
        <w:pStyle w:val="6"/>
        <w:spacing w:before="194"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ORDER</w:t>
      </w:r>
      <w:r>
        <w:rPr>
          <w:spacing w:val="-12"/>
        </w:rPr>
        <w:t xml:space="preserve"> </w:t>
      </w:r>
      <w:r>
        <w:rPr>
          <w:spacing w:val="-2"/>
        </w:rPr>
        <w:t>HISTORY</w:t>
      </w:r>
      <w:r>
        <w:rPr>
          <w:spacing w:val="-9"/>
        </w:rPr>
        <w:t xml:space="preserve"> </w:t>
      </w:r>
      <w:r>
        <w:rPr>
          <w:spacing w:val="-2"/>
        </w:rPr>
        <w:t>(JOIN)</w:t>
      </w:r>
    </w:p>
    <w:p w14:paraId="63998026">
      <w:pPr>
        <w:pStyle w:val="6"/>
        <w:spacing w:before="230"/>
        <w:ind w:left="0"/>
      </w:pPr>
    </w:p>
    <w:p w14:paraId="7E19EAC6">
      <w:pPr>
        <w:pStyle w:val="6"/>
      </w:pPr>
      <w:r>
        <w:rPr>
          <w:spacing w:val="-2"/>
        </w:rPr>
        <w:t>app.get("/orders",(req,res)=&gt;{</w:t>
      </w:r>
    </w:p>
    <w:p w14:paraId="1D38EDE4">
      <w:pPr>
        <w:pStyle w:val="6"/>
        <w:ind w:left="0"/>
      </w:pPr>
    </w:p>
    <w:p w14:paraId="347F0F8C">
      <w:pPr>
        <w:pStyle w:val="6"/>
        <w:spacing w:before="105"/>
        <w:ind w:left="0"/>
      </w:pPr>
    </w:p>
    <w:p w14:paraId="4895B393">
      <w:pPr>
        <w:pStyle w:val="6"/>
      </w:pPr>
      <w:r>
        <w:rPr>
          <w:spacing w:val="-4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sql=`</w:t>
      </w:r>
    </w:p>
    <w:p w14:paraId="47F780A0">
      <w:pPr>
        <w:pStyle w:val="6"/>
        <w:ind w:left="0"/>
      </w:pPr>
    </w:p>
    <w:p w14:paraId="50AC0A1D">
      <w:pPr>
        <w:pStyle w:val="6"/>
        <w:spacing w:before="267"/>
        <w:ind w:left="0"/>
      </w:pPr>
    </w:p>
    <w:p w14:paraId="3924CAEA">
      <w:pPr>
        <w:pStyle w:val="6"/>
        <w:spacing w:line="379" w:lineRule="auto"/>
        <w:ind w:right="7694"/>
        <w:jc w:val="both"/>
      </w:pPr>
      <w:r>
        <w:rPr>
          <w:spacing w:val="-4"/>
        </w:rPr>
        <w:t>SELECT</w:t>
      </w:r>
      <w:r>
        <w:rPr>
          <w:spacing w:val="-6"/>
        </w:rPr>
        <w:t xml:space="preserve"> </w:t>
      </w:r>
      <w:r>
        <w:rPr>
          <w:spacing w:val="-4"/>
        </w:rPr>
        <w:t xml:space="preserve">customers.name, products.product_name, </w:t>
      </w:r>
      <w:r>
        <w:rPr>
          <w:spacing w:val="-2"/>
        </w:rPr>
        <w:t>products.price,</w:t>
      </w:r>
    </w:p>
    <w:p w14:paraId="36775589">
      <w:pPr>
        <w:pStyle w:val="6"/>
        <w:spacing w:before="35"/>
      </w:pPr>
      <w:r>
        <w:rPr>
          <w:spacing w:val="-2"/>
        </w:rPr>
        <w:t>orders.quantity,</w:t>
      </w:r>
    </w:p>
    <w:p w14:paraId="209B31C8">
      <w:pPr>
        <w:pStyle w:val="6"/>
        <w:spacing w:before="43"/>
        <w:ind w:left="0"/>
      </w:pPr>
    </w:p>
    <w:p w14:paraId="7D4555EE">
      <w:pPr>
        <w:pStyle w:val="6"/>
      </w:pPr>
      <w:r>
        <w:rPr>
          <w:spacing w:val="-4"/>
        </w:rPr>
        <w:t>(products.price</w:t>
      </w:r>
      <w:r>
        <w:rPr>
          <w:spacing w:val="2"/>
        </w:rPr>
        <w:t xml:space="preserve"> </w:t>
      </w:r>
      <w:r>
        <w:rPr>
          <w:spacing w:val="-4"/>
        </w:rPr>
        <w:t>*</w:t>
      </w:r>
      <w:r>
        <w:rPr>
          <w:spacing w:val="-1"/>
        </w:rPr>
        <w:t xml:space="preserve"> </w:t>
      </w:r>
      <w:r>
        <w:rPr>
          <w:spacing w:val="-4"/>
        </w:rPr>
        <w:t>orders.quantity)</w:t>
      </w:r>
      <w:r>
        <w:rPr>
          <w:spacing w:val="-9"/>
        </w:rPr>
        <w:t xml:space="preserve"> </w:t>
      </w:r>
      <w:r>
        <w:rPr>
          <w:spacing w:val="-4"/>
        </w:rPr>
        <w:t>AS</w:t>
      </w:r>
      <w:r>
        <w:rPr>
          <w:spacing w:val="9"/>
        </w:rPr>
        <w:t xml:space="preserve"> </w:t>
      </w:r>
      <w:r>
        <w:rPr>
          <w:spacing w:val="-4"/>
        </w:rPr>
        <w:t>total</w:t>
      </w:r>
    </w:p>
    <w:p w14:paraId="5683EBC4">
      <w:pPr>
        <w:pStyle w:val="6"/>
        <w:ind w:left="0"/>
      </w:pPr>
    </w:p>
    <w:p w14:paraId="26B60BE1">
      <w:pPr>
        <w:pStyle w:val="6"/>
        <w:spacing w:before="105"/>
        <w:ind w:left="0"/>
      </w:pPr>
    </w:p>
    <w:p w14:paraId="692D6BCD">
      <w:pPr>
        <w:pStyle w:val="6"/>
      </w:pP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orders</w:t>
      </w:r>
    </w:p>
    <w:p w14:paraId="38B43BF5">
      <w:pPr>
        <w:pStyle w:val="6"/>
        <w:ind w:left="0"/>
      </w:pPr>
    </w:p>
    <w:p w14:paraId="4FE7E30C">
      <w:pPr>
        <w:pStyle w:val="6"/>
        <w:spacing w:before="105"/>
        <w:ind w:left="0"/>
      </w:pPr>
    </w:p>
    <w:p w14:paraId="607E7B2A">
      <w:pPr>
        <w:pStyle w:val="6"/>
      </w:pPr>
      <w:r>
        <w:t>JOIN</w:t>
      </w:r>
      <w:r>
        <w:rPr>
          <w:spacing w:val="-7"/>
        </w:rPr>
        <w:t xml:space="preserve"> </w:t>
      </w:r>
      <w:r>
        <w:rPr>
          <w:spacing w:val="-2"/>
        </w:rPr>
        <w:t>customers</w:t>
      </w:r>
    </w:p>
    <w:p w14:paraId="18F34782">
      <w:pPr>
        <w:pStyle w:val="6"/>
        <w:spacing w:before="194"/>
      </w:pPr>
      <w:r>
        <w:rPr>
          <w:spacing w:val="-4"/>
        </w:rPr>
        <w:t>ON</w:t>
      </w:r>
      <w:r>
        <w:rPr>
          <w:spacing w:val="-9"/>
        </w:rPr>
        <w:t xml:space="preserve"> </w:t>
      </w:r>
      <w:r>
        <w:rPr>
          <w:spacing w:val="-4"/>
        </w:rPr>
        <w:t>orders.customer_id</w:t>
      </w:r>
      <w:r>
        <w:rPr>
          <w:spacing w:val="9"/>
        </w:rPr>
        <w:t xml:space="preserve"> </w:t>
      </w:r>
      <w:r>
        <w:rPr>
          <w:spacing w:val="-4"/>
        </w:rPr>
        <w:t>=</w:t>
      </w:r>
      <w:r>
        <w:rPr>
          <w:spacing w:val="-6"/>
        </w:rPr>
        <w:t xml:space="preserve"> </w:t>
      </w:r>
      <w:r>
        <w:rPr>
          <w:spacing w:val="-4"/>
        </w:rPr>
        <w:t>customers.id</w:t>
      </w:r>
    </w:p>
    <w:p w14:paraId="129B5F82">
      <w:pPr>
        <w:pStyle w:val="6"/>
        <w:ind w:left="0"/>
      </w:pPr>
    </w:p>
    <w:p w14:paraId="5EF6B1C2">
      <w:pPr>
        <w:pStyle w:val="6"/>
        <w:spacing w:before="106"/>
        <w:ind w:left="0"/>
      </w:pPr>
    </w:p>
    <w:p w14:paraId="393CE4BC">
      <w:pPr>
        <w:pStyle w:val="6"/>
      </w:pPr>
      <w:r>
        <w:t>JOIN</w:t>
      </w:r>
      <w:r>
        <w:rPr>
          <w:spacing w:val="-7"/>
        </w:rPr>
        <w:t xml:space="preserve"> </w:t>
      </w:r>
      <w:r>
        <w:rPr>
          <w:spacing w:val="-2"/>
        </w:rPr>
        <w:t>products</w:t>
      </w:r>
    </w:p>
    <w:p w14:paraId="077CCF0C">
      <w:pPr>
        <w:pStyle w:val="6"/>
        <w:spacing w:before="216"/>
      </w:pPr>
      <w:r>
        <w:rPr>
          <w:spacing w:val="-4"/>
        </w:rPr>
        <w:t>ON</w:t>
      </w:r>
      <w:r>
        <w:rPr>
          <w:spacing w:val="1"/>
        </w:rPr>
        <w:t xml:space="preserve"> </w:t>
      </w:r>
      <w:r>
        <w:rPr>
          <w:spacing w:val="-4"/>
        </w:rPr>
        <w:t>orders.product_id</w:t>
      </w:r>
      <w:r>
        <w:rPr>
          <w:spacing w:val="-8"/>
        </w:rPr>
        <w:t xml:space="preserve"> </w:t>
      </w:r>
      <w:r>
        <w:rPr>
          <w:spacing w:val="-4"/>
        </w:rPr>
        <w:t>=</w:t>
      </w:r>
      <w:r>
        <w:t xml:space="preserve"> </w:t>
      </w:r>
      <w:r>
        <w:rPr>
          <w:spacing w:val="-4"/>
        </w:rPr>
        <w:t>products.id</w:t>
      </w:r>
    </w:p>
    <w:p w14:paraId="253ADAC8">
      <w:pPr>
        <w:pStyle w:val="6"/>
        <w:ind w:left="0"/>
      </w:pPr>
    </w:p>
    <w:p w14:paraId="00B8FB5D">
      <w:pPr>
        <w:pStyle w:val="6"/>
        <w:spacing w:before="105"/>
        <w:ind w:left="0"/>
      </w:pPr>
    </w:p>
    <w:p w14:paraId="382017FD">
      <w:pPr>
        <w:pStyle w:val="6"/>
      </w:pPr>
      <w:r>
        <w:rPr>
          <w:spacing w:val="-4"/>
        </w:rPr>
        <w:t>ORDER</w:t>
      </w:r>
      <w:r>
        <w:rPr>
          <w:spacing w:val="-5"/>
        </w:rPr>
        <w:t xml:space="preserve"> </w:t>
      </w:r>
      <w:r>
        <w:rPr>
          <w:spacing w:val="-4"/>
        </w:rPr>
        <w:t>BY</w:t>
      </w:r>
      <w:r>
        <w:rPr>
          <w:spacing w:val="-3"/>
        </w:rPr>
        <w:t xml:space="preserve"> </w:t>
      </w:r>
      <w:r>
        <w:rPr>
          <w:spacing w:val="-4"/>
        </w:rPr>
        <w:t>orders.order_date DESC</w:t>
      </w:r>
    </w:p>
    <w:p w14:paraId="58D3E749">
      <w:pPr>
        <w:pStyle w:val="6"/>
        <w:ind w:left="0"/>
      </w:pPr>
    </w:p>
    <w:p w14:paraId="4DAFA0C1">
      <w:pPr>
        <w:pStyle w:val="6"/>
        <w:spacing w:before="105"/>
        <w:ind w:left="0"/>
      </w:pPr>
    </w:p>
    <w:p w14:paraId="1AF5A8FF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`</w:t>
      </w:r>
    </w:p>
    <w:p w14:paraId="08913487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1262087F">
      <w:pPr>
        <w:pStyle w:val="6"/>
        <w:spacing w:before="33" w:line="669" w:lineRule="auto"/>
        <w:ind w:right="7368"/>
      </w:pPr>
      <w:r>
        <w:rPr>
          <w:spacing w:val="-4"/>
        </w:rPr>
        <w:t xml:space="preserve">db.query(sql,(err,result)=&gt;{ </w:t>
      </w:r>
      <w:r>
        <w:t>if(err) throw err</w:t>
      </w:r>
    </w:p>
    <w:p w14:paraId="57BE7479">
      <w:pPr>
        <w:pStyle w:val="6"/>
        <w:spacing w:before="166"/>
      </w:pPr>
      <w:r>
        <w:rPr>
          <w:spacing w:val="-2"/>
        </w:rPr>
        <w:t>res.json(result)</w:t>
      </w:r>
    </w:p>
    <w:p w14:paraId="1FC434BE">
      <w:pPr>
        <w:pStyle w:val="6"/>
        <w:ind w:left="0"/>
      </w:pPr>
    </w:p>
    <w:p w14:paraId="59393560">
      <w:pPr>
        <w:pStyle w:val="6"/>
        <w:ind w:left="0"/>
      </w:pPr>
    </w:p>
    <w:p w14:paraId="51D44BF2">
      <w:pPr>
        <w:pStyle w:val="6"/>
        <w:spacing w:before="9"/>
        <w:ind w:left="0"/>
      </w:pPr>
    </w:p>
    <w:p w14:paraId="7402E511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4A2F5775">
      <w:pPr>
        <w:pStyle w:val="6"/>
        <w:ind w:left="0"/>
      </w:pPr>
    </w:p>
    <w:p w14:paraId="1904F44E">
      <w:pPr>
        <w:pStyle w:val="6"/>
        <w:spacing w:before="105"/>
        <w:ind w:left="0"/>
      </w:pPr>
    </w:p>
    <w:p w14:paraId="25263DFF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075C6F27">
      <w:pPr>
        <w:pStyle w:val="6"/>
        <w:ind w:left="0"/>
      </w:pPr>
    </w:p>
    <w:p w14:paraId="6EA60E8D">
      <w:pPr>
        <w:pStyle w:val="6"/>
        <w:spacing w:before="125"/>
        <w:ind w:left="0"/>
      </w:pPr>
    </w:p>
    <w:p w14:paraId="5B04EB7B">
      <w:pPr>
        <w:pStyle w:val="6"/>
      </w:pPr>
      <w:r>
        <w:rPr>
          <w:spacing w:val="-4"/>
        </w:rPr>
        <w:t>//</w:t>
      </w:r>
      <w:r>
        <w:rPr>
          <w:spacing w:val="-11"/>
        </w:rPr>
        <w:t xml:space="preserve"> </w:t>
      </w:r>
      <w:r>
        <w:rPr>
          <w:spacing w:val="-4"/>
        </w:rPr>
        <w:t>HIGHEST</w:t>
      </w:r>
      <w:r>
        <w:rPr>
          <w:spacing w:val="4"/>
        </w:rPr>
        <w:t xml:space="preserve"> </w:t>
      </w:r>
      <w:r>
        <w:rPr>
          <w:spacing w:val="-4"/>
        </w:rPr>
        <w:t>VALUE</w:t>
      </w:r>
      <w:r>
        <w:rPr>
          <w:spacing w:val="-5"/>
        </w:rPr>
        <w:t xml:space="preserve"> </w:t>
      </w:r>
      <w:r>
        <w:rPr>
          <w:spacing w:val="-4"/>
        </w:rPr>
        <w:t>ORDER</w:t>
      </w:r>
      <w:r>
        <w:rPr>
          <w:spacing w:val="-2"/>
        </w:rPr>
        <w:t xml:space="preserve"> </w:t>
      </w:r>
      <w:r>
        <w:rPr>
          <w:spacing w:val="-4"/>
        </w:rPr>
        <w:t>(SUBQUERY)</w:t>
      </w:r>
    </w:p>
    <w:p w14:paraId="1009237B">
      <w:pPr>
        <w:pStyle w:val="6"/>
        <w:spacing w:before="287"/>
        <w:ind w:left="0"/>
      </w:pPr>
    </w:p>
    <w:p w14:paraId="560D73F5">
      <w:pPr>
        <w:pStyle w:val="6"/>
      </w:pPr>
      <w:r>
        <w:rPr>
          <w:spacing w:val="-11"/>
        </w:rPr>
        <w:t>app.get("/highest-</w:t>
      </w:r>
      <w:r>
        <w:rPr>
          <w:spacing w:val="-2"/>
        </w:rPr>
        <w:t>order",(req,res)=&gt;{</w:t>
      </w:r>
    </w:p>
    <w:p w14:paraId="20DCFFDD">
      <w:pPr>
        <w:pStyle w:val="6"/>
        <w:ind w:left="0"/>
      </w:pPr>
    </w:p>
    <w:p w14:paraId="49AAAA79">
      <w:pPr>
        <w:pStyle w:val="6"/>
        <w:spacing w:before="122"/>
        <w:ind w:left="0"/>
      </w:pPr>
    </w:p>
    <w:p w14:paraId="05F7319F">
      <w:pPr>
        <w:pStyle w:val="6"/>
      </w:pPr>
      <w:r>
        <w:rPr>
          <w:spacing w:val="-4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sql=`</w:t>
      </w:r>
    </w:p>
    <w:p w14:paraId="18842649">
      <w:pPr>
        <w:pStyle w:val="6"/>
        <w:ind w:left="0"/>
      </w:pPr>
    </w:p>
    <w:p w14:paraId="07A0D2AC">
      <w:pPr>
        <w:pStyle w:val="6"/>
        <w:spacing w:before="227"/>
        <w:ind w:left="0"/>
      </w:pPr>
    </w:p>
    <w:p w14:paraId="19BB32EC">
      <w:pPr>
        <w:pStyle w:val="6"/>
      </w:pPr>
      <w:r>
        <w:rPr>
          <w:spacing w:val="-4"/>
        </w:rPr>
        <w:t>SELECT</w:t>
      </w:r>
      <w:r>
        <w:rPr>
          <w:spacing w:val="-3"/>
        </w:rPr>
        <w:t xml:space="preserve"> </w:t>
      </w:r>
      <w:r>
        <w:rPr>
          <w:spacing w:val="-2"/>
        </w:rPr>
        <w:t>customers.name,</w:t>
      </w:r>
    </w:p>
    <w:p w14:paraId="043BB6B7">
      <w:pPr>
        <w:pStyle w:val="6"/>
        <w:spacing w:before="194"/>
      </w:pPr>
      <w:r>
        <w:rPr>
          <w:spacing w:val="-4"/>
        </w:rPr>
        <w:t>(products.price *</w:t>
      </w:r>
      <w:r>
        <w:rPr>
          <w:spacing w:val="-3"/>
        </w:rPr>
        <w:t xml:space="preserve"> </w:t>
      </w:r>
      <w:r>
        <w:rPr>
          <w:spacing w:val="-4"/>
        </w:rPr>
        <w:t>orders.quantity)</w:t>
      </w:r>
      <w:r>
        <w:rPr>
          <w:spacing w:val="-10"/>
        </w:rPr>
        <w:t xml:space="preserve"> </w:t>
      </w:r>
      <w:r>
        <w:rPr>
          <w:spacing w:val="-4"/>
        </w:rPr>
        <w:t>AS</w:t>
      </w:r>
      <w:r>
        <w:rPr>
          <w:spacing w:val="7"/>
        </w:rPr>
        <w:t xml:space="preserve"> </w:t>
      </w:r>
      <w:r>
        <w:rPr>
          <w:spacing w:val="-4"/>
        </w:rPr>
        <w:t>total</w:t>
      </w:r>
    </w:p>
    <w:p w14:paraId="36046960">
      <w:pPr>
        <w:pStyle w:val="6"/>
        <w:ind w:left="0"/>
      </w:pPr>
    </w:p>
    <w:p w14:paraId="785942A7">
      <w:pPr>
        <w:pStyle w:val="6"/>
        <w:spacing w:before="105"/>
        <w:ind w:left="0"/>
      </w:pPr>
    </w:p>
    <w:p w14:paraId="6E7556DE">
      <w:pPr>
        <w:pStyle w:val="6"/>
      </w:pP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orders</w:t>
      </w:r>
    </w:p>
    <w:p w14:paraId="7ED3932F">
      <w:pPr>
        <w:pStyle w:val="6"/>
        <w:ind w:left="0"/>
      </w:pPr>
    </w:p>
    <w:p w14:paraId="169E4764">
      <w:pPr>
        <w:pStyle w:val="6"/>
        <w:spacing w:before="106"/>
        <w:ind w:left="0"/>
      </w:pPr>
    </w:p>
    <w:p w14:paraId="1E82D0E7">
      <w:pPr>
        <w:pStyle w:val="6"/>
      </w:pPr>
      <w:r>
        <w:t>JOIN</w:t>
      </w:r>
      <w:r>
        <w:rPr>
          <w:spacing w:val="-7"/>
        </w:rPr>
        <w:t xml:space="preserve"> </w:t>
      </w:r>
      <w:r>
        <w:rPr>
          <w:spacing w:val="-2"/>
        </w:rPr>
        <w:t>customers</w:t>
      </w:r>
    </w:p>
    <w:p w14:paraId="0FC5FAF3">
      <w:pPr>
        <w:pStyle w:val="6"/>
        <w:spacing w:before="216"/>
      </w:pPr>
      <w:r>
        <w:rPr>
          <w:spacing w:val="-4"/>
        </w:rPr>
        <w:t>ON</w:t>
      </w:r>
      <w:r>
        <w:rPr>
          <w:spacing w:val="-9"/>
        </w:rPr>
        <w:t xml:space="preserve"> </w:t>
      </w:r>
      <w:r>
        <w:rPr>
          <w:spacing w:val="-4"/>
        </w:rPr>
        <w:t>orders.customer_id</w:t>
      </w:r>
      <w:r>
        <w:rPr>
          <w:spacing w:val="9"/>
        </w:rPr>
        <w:t xml:space="preserve"> </w:t>
      </w:r>
      <w:r>
        <w:rPr>
          <w:spacing w:val="-4"/>
        </w:rPr>
        <w:t>=</w:t>
      </w:r>
      <w:r>
        <w:rPr>
          <w:spacing w:val="-6"/>
        </w:rPr>
        <w:t xml:space="preserve"> </w:t>
      </w:r>
      <w:r>
        <w:rPr>
          <w:spacing w:val="-4"/>
        </w:rPr>
        <w:t>customers.id</w:t>
      </w:r>
    </w:p>
    <w:p w14:paraId="2CAB6670">
      <w:pPr>
        <w:pStyle w:val="6"/>
        <w:ind w:left="0"/>
      </w:pPr>
    </w:p>
    <w:p w14:paraId="121F0381">
      <w:pPr>
        <w:pStyle w:val="6"/>
        <w:spacing w:before="105"/>
        <w:ind w:left="0"/>
      </w:pPr>
    </w:p>
    <w:p w14:paraId="40B0165B">
      <w:pPr>
        <w:pStyle w:val="6"/>
      </w:pPr>
      <w:r>
        <w:t>JOIN</w:t>
      </w:r>
      <w:r>
        <w:rPr>
          <w:spacing w:val="-7"/>
        </w:rPr>
        <w:t xml:space="preserve"> </w:t>
      </w:r>
      <w:r>
        <w:rPr>
          <w:spacing w:val="-2"/>
        </w:rPr>
        <w:t>products</w:t>
      </w:r>
    </w:p>
    <w:p w14:paraId="7A57E4F8">
      <w:pPr>
        <w:pStyle w:val="6"/>
        <w:spacing w:before="194"/>
      </w:pPr>
      <w:r>
        <w:rPr>
          <w:spacing w:val="-4"/>
        </w:rPr>
        <w:t>ON</w:t>
      </w:r>
      <w:r>
        <w:rPr>
          <w:spacing w:val="1"/>
        </w:rPr>
        <w:t xml:space="preserve"> </w:t>
      </w:r>
      <w:r>
        <w:rPr>
          <w:spacing w:val="-4"/>
        </w:rPr>
        <w:t>orders.product_id</w:t>
      </w:r>
      <w:r>
        <w:rPr>
          <w:spacing w:val="-8"/>
        </w:rPr>
        <w:t xml:space="preserve"> </w:t>
      </w:r>
      <w:r>
        <w:rPr>
          <w:spacing w:val="-4"/>
        </w:rPr>
        <w:t>=</w:t>
      </w:r>
      <w:r>
        <w:t xml:space="preserve"> </w:t>
      </w:r>
      <w:r>
        <w:rPr>
          <w:spacing w:val="-4"/>
        </w:rPr>
        <w:t>products.id</w:t>
      </w:r>
    </w:p>
    <w:p w14:paraId="4F624824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16C5FC5">
      <w:pPr>
        <w:pStyle w:val="6"/>
        <w:spacing w:before="91"/>
      </w:pPr>
      <w:r>
        <w:rPr>
          <w:spacing w:val="-4"/>
        </w:rPr>
        <w:t>WHERE</w:t>
      </w:r>
      <w:r>
        <w:rPr>
          <w:spacing w:val="-8"/>
        </w:rPr>
        <w:t xml:space="preserve"> </w:t>
      </w:r>
      <w:r>
        <w:rPr>
          <w:spacing w:val="-4"/>
        </w:rPr>
        <w:t>(products.price</w:t>
      </w:r>
      <w:r>
        <w:rPr>
          <w:spacing w:val="-5"/>
        </w:rPr>
        <w:t xml:space="preserve"> </w:t>
      </w:r>
      <w:r>
        <w:rPr>
          <w:spacing w:val="-4"/>
        </w:rPr>
        <w:t>*</w:t>
      </w:r>
      <w:r>
        <w:rPr>
          <w:spacing w:val="8"/>
        </w:rPr>
        <w:t xml:space="preserve"> </w:t>
      </w:r>
      <w:r>
        <w:rPr>
          <w:spacing w:val="-4"/>
        </w:rPr>
        <w:t>orders.quantity)</w:t>
      </w:r>
      <w:r>
        <w:rPr>
          <w:spacing w:val="-15"/>
        </w:rPr>
        <w:t xml:space="preserve"> </w:t>
      </w:r>
      <w:r>
        <w:rPr>
          <w:spacing w:val="-10"/>
        </w:rPr>
        <w:t>=</w:t>
      </w:r>
    </w:p>
    <w:p w14:paraId="69DA3F02">
      <w:pPr>
        <w:pStyle w:val="6"/>
        <w:ind w:left="0"/>
      </w:pPr>
    </w:p>
    <w:p w14:paraId="3BB33D50">
      <w:pPr>
        <w:pStyle w:val="6"/>
        <w:spacing w:before="105"/>
        <w:ind w:left="0"/>
      </w:pPr>
    </w:p>
    <w:p w14:paraId="7FB4B949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(</w:t>
      </w:r>
    </w:p>
    <w:p w14:paraId="1FB24C0D">
      <w:pPr>
        <w:pStyle w:val="6"/>
        <w:spacing w:before="166" w:line="408" w:lineRule="auto"/>
        <w:ind w:right="5431"/>
      </w:pPr>
      <w:r>
        <w:rPr>
          <w:spacing w:val="-4"/>
        </w:rPr>
        <w:t>SELECT</w:t>
      </w:r>
      <w:r>
        <w:rPr>
          <w:spacing w:val="-9"/>
        </w:rPr>
        <w:t xml:space="preserve"> </w:t>
      </w:r>
      <w:r>
        <w:rPr>
          <w:spacing w:val="-4"/>
        </w:rPr>
        <w:t>MAX(products.price *</w:t>
      </w:r>
      <w:r>
        <w:rPr>
          <w:spacing w:val="-6"/>
        </w:rPr>
        <w:t xml:space="preserve"> </w:t>
      </w:r>
      <w:r>
        <w:rPr>
          <w:spacing w:val="-4"/>
        </w:rPr>
        <w:t xml:space="preserve">orders.quantity) </w:t>
      </w:r>
      <w:r>
        <w:t>FROM</w:t>
      </w:r>
      <w:r>
        <w:rPr>
          <w:spacing w:val="-12"/>
        </w:rPr>
        <w:t xml:space="preserve"> </w:t>
      </w:r>
      <w:r>
        <w:t>orders</w:t>
      </w:r>
    </w:p>
    <w:p w14:paraId="565465C4">
      <w:pPr>
        <w:pStyle w:val="6"/>
        <w:spacing w:before="33"/>
      </w:pPr>
      <w:r>
        <w:t>JOIN</w:t>
      </w:r>
      <w:r>
        <w:rPr>
          <w:spacing w:val="-10"/>
        </w:rPr>
        <w:t xml:space="preserve"> </w:t>
      </w:r>
      <w:r>
        <w:rPr>
          <w:spacing w:val="-2"/>
        </w:rPr>
        <w:t>products</w:t>
      </w:r>
    </w:p>
    <w:p w14:paraId="73934440">
      <w:pPr>
        <w:pStyle w:val="6"/>
        <w:spacing w:before="195"/>
      </w:pPr>
      <w:r>
        <w:rPr>
          <w:spacing w:val="-4"/>
        </w:rPr>
        <w:t>ON</w:t>
      </w:r>
      <w:r>
        <w:rPr>
          <w:spacing w:val="1"/>
        </w:rPr>
        <w:t xml:space="preserve"> </w:t>
      </w:r>
      <w:r>
        <w:rPr>
          <w:spacing w:val="-4"/>
        </w:rPr>
        <w:t>orders.product_id</w:t>
      </w:r>
      <w:r>
        <w:rPr>
          <w:spacing w:val="-8"/>
        </w:rPr>
        <w:t xml:space="preserve"> </w:t>
      </w:r>
      <w:r>
        <w:rPr>
          <w:spacing w:val="-4"/>
        </w:rPr>
        <w:t>=</w:t>
      </w:r>
      <w:r>
        <w:t xml:space="preserve"> </w:t>
      </w:r>
      <w:r>
        <w:rPr>
          <w:spacing w:val="-4"/>
        </w:rPr>
        <w:t>products.id</w:t>
      </w:r>
    </w:p>
    <w:p w14:paraId="6003CCAE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 w14:paraId="43E97696">
      <w:pPr>
        <w:pStyle w:val="6"/>
        <w:spacing w:before="208"/>
        <w:ind w:left="0"/>
      </w:pPr>
    </w:p>
    <w:p w14:paraId="6C1B7163">
      <w:pPr>
        <w:pStyle w:val="6"/>
        <w:spacing w:line="664" w:lineRule="auto"/>
        <w:ind w:right="7485"/>
      </w:pPr>
      <w:r>
        <w:rPr>
          <w:spacing w:val="-10"/>
        </w:rPr>
        <w:t xml:space="preserve">` </w:t>
      </w:r>
      <w:r>
        <w:rPr>
          <w:spacing w:val="-4"/>
        </w:rPr>
        <w:t>db.query(sql,(err,result)=&gt;{</w:t>
      </w:r>
    </w:p>
    <w:p w14:paraId="02A661DA">
      <w:pPr>
        <w:pStyle w:val="6"/>
        <w:spacing w:before="185"/>
      </w:pPr>
      <w:r>
        <w:rPr>
          <w:spacing w:val="-4"/>
        </w:rPr>
        <w:t>if(err)</w:t>
      </w:r>
      <w:r>
        <w:rPr>
          <w:spacing w:val="-5"/>
        </w:rPr>
        <w:t xml:space="preserve"> </w:t>
      </w:r>
      <w:r>
        <w:rPr>
          <w:spacing w:val="-4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0CA531DF">
      <w:pPr>
        <w:pStyle w:val="6"/>
        <w:ind w:left="0"/>
      </w:pPr>
    </w:p>
    <w:p w14:paraId="3D8C70FF">
      <w:pPr>
        <w:pStyle w:val="6"/>
        <w:spacing w:before="119"/>
        <w:ind w:left="0"/>
      </w:pPr>
    </w:p>
    <w:p w14:paraId="59E25642">
      <w:pPr>
        <w:pStyle w:val="6"/>
      </w:pPr>
      <w:r>
        <w:rPr>
          <w:spacing w:val="-2"/>
        </w:rPr>
        <w:t>res.json(result)</w:t>
      </w:r>
    </w:p>
    <w:p w14:paraId="44231E1D">
      <w:pPr>
        <w:pStyle w:val="6"/>
        <w:ind w:left="0"/>
      </w:pPr>
    </w:p>
    <w:p w14:paraId="7EEEAAEC">
      <w:pPr>
        <w:pStyle w:val="6"/>
        <w:ind w:left="0"/>
      </w:pPr>
    </w:p>
    <w:p w14:paraId="19E99C76">
      <w:pPr>
        <w:pStyle w:val="6"/>
        <w:spacing w:before="197"/>
        <w:ind w:left="0"/>
      </w:pPr>
    </w:p>
    <w:p w14:paraId="2389AE26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4B6531D7">
      <w:pPr>
        <w:pStyle w:val="6"/>
        <w:ind w:left="0"/>
      </w:pPr>
    </w:p>
    <w:p w14:paraId="6FE6EA81">
      <w:pPr>
        <w:pStyle w:val="6"/>
        <w:spacing w:before="106"/>
        <w:ind w:left="0"/>
      </w:pPr>
    </w:p>
    <w:p w14:paraId="28D6AE5B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7C7F59B3">
      <w:pPr>
        <w:pStyle w:val="6"/>
        <w:ind w:left="0"/>
      </w:pPr>
    </w:p>
    <w:p w14:paraId="0C4B58B4">
      <w:pPr>
        <w:pStyle w:val="6"/>
        <w:ind w:left="0"/>
      </w:pPr>
    </w:p>
    <w:p w14:paraId="2850362C">
      <w:pPr>
        <w:pStyle w:val="6"/>
        <w:spacing w:before="243"/>
        <w:ind w:left="0"/>
      </w:pPr>
    </w:p>
    <w:p w14:paraId="7D5262D0">
      <w:pPr>
        <w:pStyle w:val="6"/>
        <w:spacing w:before="1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2"/>
        </w:rPr>
        <w:t>ACTIVE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59B3DD6D">
      <w:pPr>
        <w:pStyle w:val="6"/>
        <w:ind w:left="0"/>
      </w:pPr>
    </w:p>
    <w:p w14:paraId="240411F5">
      <w:pPr>
        <w:pStyle w:val="6"/>
        <w:spacing w:before="104"/>
        <w:ind w:left="0"/>
      </w:pPr>
    </w:p>
    <w:p w14:paraId="5A6230D5">
      <w:pPr>
        <w:pStyle w:val="6"/>
        <w:spacing w:before="1"/>
      </w:pPr>
      <w:r>
        <w:rPr>
          <w:spacing w:val="-11"/>
        </w:rPr>
        <w:t>app.get("/active-</w:t>
      </w:r>
      <w:r>
        <w:rPr>
          <w:spacing w:val="-2"/>
        </w:rPr>
        <w:t>customer",(req,res)=&gt;{</w:t>
      </w:r>
    </w:p>
    <w:p w14:paraId="18EB197B">
      <w:pPr>
        <w:pStyle w:val="6"/>
        <w:spacing w:after="0"/>
        <w:sectPr>
          <w:pgSz w:w="12240" w:h="15840"/>
          <w:pgMar w:top="1820" w:right="720" w:bottom="280" w:left="720" w:header="720" w:footer="720" w:gutter="0"/>
          <w:cols w:space="720" w:num="1"/>
        </w:sectPr>
      </w:pPr>
    </w:p>
    <w:p w14:paraId="19730964">
      <w:pPr>
        <w:pStyle w:val="6"/>
        <w:spacing w:before="91"/>
      </w:pPr>
      <w:r>
        <w:rPr>
          <w:spacing w:val="-4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sql=`</w:t>
      </w:r>
    </w:p>
    <w:p w14:paraId="68BBB6C2">
      <w:pPr>
        <w:pStyle w:val="6"/>
        <w:ind w:left="0"/>
      </w:pPr>
    </w:p>
    <w:p w14:paraId="76ECC4DD">
      <w:pPr>
        <w:pStyle w:val="6"/>
        <w:spacing w:before="4"/>
        <w:ind w:left="0"/>
      </w:pPr>
    </w:p>
    <w:p w14:paraId="64C8EEA9">
      <w:pPr>
        <w:pStyle w:val="6"/>
        <w:spacing w:line="408" w:lineRule="auto"/>
        <w:ind w:right="6767"/>
      </w:pPr>
      <w:r>
        <w:t xml:space="preserve">SELECT customers.name, </w:t>
      </w:r>
      <w:r>
        <w:rPr>
          <w:spacing w:val="-4"/>
        </w:rPr>
        <w:t>COUNT(orders.id)</w:t>
      </w:r>
      <w:r>
        <w:rPr>
          <w:spacing w:val="-10"/>
        </w:rPr>
        <w:t xml:space="preserve"> </w:t>
      </w:r>
      <w:r>
        <w:rPr>
          <w:spacing w:val="-4"/>
        </w:rPr>
        <w:t>AS</w:t>
      </w:r>
      <w:r>
        <w:rPr>
          <w:spacing w:val="-10"/>
        </w:rPr>
        <w:t xml:space="preserve"> </w:t>
      </w:r>
      <w:r>
        <w:rPr>
          <w:spacing w:val="-4"/>
        </w:rPr>
        <w:t>total_orders</w:t>
      </w:r>
    </w:p>
    <w:p w14:paraId="017B113A">
      <w:pPr>
        <w:pStyle w:val="6"/>
        <w:ind w:left="0"/>
      </w:pPr>
    </w:p>
    <w:p w14:paraId="1AE63B85">
      <w:pPr>
        <w:pStyle w:val="6"/>
        <w:spacing w:before="21"/>
        <w:ind w:left="0"/>
      </w:pPr>
    </w:p>
    <w:p w14:paraId="3DDBFCA3">
      <w:pPr>
        <w:pStyle w:val="6"/>
      </w:pP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customers</w:t>
      </w:r>
    </w:p>
    <w:p w14:paraId="3EC1287C">
      <w:pPr>
        <w:pStyle w:val="6"/>
        <w:ind w:left="0"/>
      </w:pPr>
    </w:p>
    <w:p w14:paraId="41F1A93E">
      <w:pPr>
        <w:pStyle w:val="6"/>
        <w:spacing w:before="106"/>
        <w:ind w:left="0"/>
      </w:pPr>
    </w:p>
    <w:p w14:paraId="3CE7A82B">
      <w:pPr>
        <w:pStyle w:val="6"/>
      </w:pPr>
      <w:r>
        <w:t>JOIN</w:t>
      </w:r>
      <w:r>
        <w:rPr>
          <w:spacing w:val="-9"/>
        </w:rPr>
        <w:t xml:space="preserve"> </w:t>
      </w:r>
      <w:r>
        <w:rPr>
          <w:spacing w:val="-2"/>
        </w:rPr>
        <w:t>orders</w:t>
      </w:r>
    </w:p>
    <w:p w14:paraId="18A73BAB">
      <w:pPr>
        <w:pStyle w:val="6"/>
        <w:spacing w:before="214" w:line="693" w:lineRule="auto"/>
        <w:ind w:right="6389"/>
      </w:pP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customers.id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orders.customer_id </w:t>
      </w:r>
      <w:r>
        <w:t>GROUP BY customers.id</w:t>
      </w:r>
    </w:p>
    <w:p w14:paraId="17D2AE5A">
      <w:pPr>
        <w:pStyle w:val="6"/>
        <w:spacing w:line="275" w:lineRule="exact"/>
      </w:pPr>
      <w:r>
        <w:rPr>
          <w:spacing w:val="-4"/>
        </w:rPr>
        <w:t>ORDER</w:t>
      </w:r>
      <w:r>
        <w:rPr>
          <w:spacing w:val="-5"/>
        </w:rPr>
        <w:t xml:space="preserve"> </w:t>
      </w:r>
      <w:r>
        <w:rPr>
          <w:spacing w:val="-4"/>
        </w:rPr>
        <w:t>BY</w:t>
      </w:r>
      <w:r>
        <w:rPr>
          <w:spacing w:val="-1"/>
        </w:rPr>
        <w:t xml:space="preserve"> </w:t>
      </w:r>
      <w:r>
        <w:rPr>
          <w:spacing w:val="-4"/>
        </w:rPr>
        <w:t>total_orders</w:t>
      </w:r>
      <w:r>
        <w:rPr>
          <w:spacing w:val="-3"/>
        </w:rPr>
        <w:t xml:space="preserve"> </w:t>
      </w:r>
      <w:r>
        <w:rPr>
          <w:spacing w:val="-4"/>
        </w:rPr>
        <w:t>DESC</w:t>
      </w:r>
    </w:p>
    <w:p w14:paraId="5EF48087">
      <w:pPr>
        <w:pStyle w:val="6"/>
        <w:ind w:left="0"/>
      </w:pPr>
    </w:p>
    <w:p w14:paraId="400935C3">
      <w:pPr>
        <w:pStyle w:val="6"/>
        <w:spacing w:before="249"/>
        <w:ind w:left="0"/>
      </w:pPr>
    </w:p>
    <w:p w14:paraId="4B995AC4">
      <w:pPr>
        <w:pStyle w:val="6"/>
      </w:pPr>
      <w:r>
        <w:rPr>
          <w:spacing w:val="-2"/>
        </w:rPr>
        <w:t>LIMIT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4C8A221E">
      <w:pPr>
        <w:pStyle w:val="6"/>
        <w:ind w:left="0"/>
      </w:pPr>
    </w:p>
    <w:p w14:paraId="284BB509">
      <w:pPr>
        <w:pStyle w:val="6"/>
        <w:spacing w:before="105"/>
        <w:ind w:left="0"/>
      </w:pPr>
    </w:p>
    <w:p w14:paraId="52B190D5">
      <w:pPr>
        <w:pStyle w:val="6"/>
        <w:spacing w:line="667" w:lineRule="auto"/>
        <w:ind w:right="7485"/>
      </w:pPr>
      <w:r>
        <w:rPr>
          <w:spacing w:val="-10"/>
        </w:rPr>
        <w:t xml:space="preserve">` </w:t>
      </w:r>
      <w:r>
        <w:rPr>
          <w:spacing w:val="-4"/>
        </w:rPr>
        <w:t>db.query(sql,(err,result)=&gt;{</w:t>
      </w:r>
    </w:p>
    <w:p w14:paraId="4C8A81DC">
      <w:pPr>
        <w:pStyle w:val="6"/>
        <w:spacing w:before="184"/>
      </w:pPr>
      <w:r>
        <w:rPr>
          <w:spacing w:val="-4"/>
        </w:rPr>
        <w:t>if(err)</w:t>
      </w:r>
      <w:r>
        <w:rPr>
          <w:spacing w:val="-5"/>
        </w:rPr>
        <w:t xml:space="preserve"> </w:t>
      </w:r>
      <w:r>
        <w:rPr>
          <w:spacing w:val="-4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67245A7E">
      <w:pPr>
        <w:pStyle w:val="6"/>
        <w:ind w:left="0"/>
      </w:pPr>
    </w:p>
    <w:p w14:paraId="779689CB">
      <w:pPr>
        <w:pStyle w:val="6"/>
        <w:spacing w:before="121"/>
        <w:ind w:left="0"/>
      </w:pPr>
    </w:p>
    <w:p w14:paraId="11ED7953">
      <w:pPr>
        <w:pStyle w:val="6"/>
        <w:spacing w:before="1"/>
      </w:pPr>
      <w:r>
        <w:rPr>
          <w:spacing w:val="-2"/>
        </w:rPr>
        <w:t>res.json(result)</w:t>
      </w:r>
    </w:p>
    <w:p w14:paraId="5FB85350">
      <w:pPr>
        <w:pStyle w:val="6"/>
        <w:ind w:left="0"/>
      </w:pPr>
    </w:p>
    <w:p w14:paraId="20F99C23">
      <w:pPr>
        <w:pStyle w:val="6"/>
        <w:ind w:left="0"/>
      </w:pPr>
    </w:p>
    <w:p w14:paraId="1DFF0098">
      <w:pPr>
        <w:pStyle w:val="6"/>
        <w:spacing w:before="204"/>
        <w:ind w:left="0"/>
      </w:pPr>
    </w:p>
    <w:p w14:paraId="30E08C77">
      <w:pPr>
        <w:spacing w:before="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525422DB">
      <w:pPr>
        <w:spacing w:after="0"/>
        <w:jc w:val="left"/>
        <w:rPr>
          <w:sz w:val="24"/>
        </w:rPr>
        <w:sectPr>
          <w:pgSz w:w="12240" w:h="15840"/>
          <w:pgMar w:top="1820" w:right="720" w:bottom="280" w:left="720" w:header="720" w:footer="720" w:gutter="0"/>
          <w:cols w:space="720" w:num="1"/>
        </w:sectPr>
      </w:pPr>
    </w:p>
    <w:p w14:paraId="7FB7C6E4">
      <w:pPr>
        <w:spacing w:before="91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3C6A3788">
      <w:pPr>
        <w:pStyle w:val="6"/>
        <w:ind w:left="0"/>
      </w:pPr>
    </w:p>
    <w:p w14:paraId="7FA6CDC2">
      <w:pPr>
        <w:pStyle w:val="6"/>
        <w:ind w:left="0"/>
      </w:pPr>
    </w:p>
    <w:p w14:paraId="45824993">
      <w:pPr>
        <w:pStyle w:val="6"/>
        <w:spacing w:before="170"/>
        <w:ind w:left="0"/>
      </w:pPr>
    </w:p>
    <w:p w14:paraId="7BF79EC1">
      <w:pPr>
        <w:pStyle w:val="6"/>
      </w:pPr>
      <w:r>
        <w:rPr>
          <w:spacing w:val="-4"/>
        </w:rPr>
        <w:t>//</w:t>
      </w:r>
      <w:r>
        <w:rPr>
          <w:spacing w:val="-15"/>
        </w:rPr>
        <w:t xml:space="preserve"> </w:t>
      </w:r>
      <w:r>
        <w:rPr>
          <w:spacing w:val="-4"/>
        </w:rPr>
        <w:t>START</w:t>
      </w:r>
      <w:r>
        <w:rPr>
          <w:spacing w:val="-5"/>
        </w:rPr>
        <w:t xml:space="preserve"> </w:t>
      </w:r>
      <w:r>
        <w:rPr>
          <w:spacing w:val="-4"/>
        </w:rPr>
        <w:t>SERVER</w:t>
      </w:r>
    </w:p>
    <w:p w14:paraId="1EFD2BA7">
      <w:pPr>
        <w:pStyle w:val="6"/>
        <w:ind w:left="0"/>
      </w:pPr>
    </w:p>
    <w:p w14:paraId="1D6D89F1">
      <w:pPr>
        <w:pStyle w:val="6"/>
        <w:spacing w:before="105"/>
        <w:ind w:left="0"/>
      </w:pPr>
    </w:p>
    <w:p w14:paraId="3C535664">
      <w:pPr>
        <w:pStyle w:val="6"/>
      </w:pPr>
      <w:r>
        <w:rPr>
          <w:spacing w:val="-2"/>
        </w:rPr>
        <w:t>app.listen(3000,()=&gt;{</w:t>
      </w:r>
    </w:p>
    <w:p w14:paraId="515167FF">
      <w:pPr>
        <w:pStyle w:val="6"/>
        <w:ind w:left="0"/>
      </w:pPr>
    </w:p>
    <w:p w14:paraId="004989FD">
      <w:pPr>
        <w:pStyle w:val="6"/>
        <w:spacing w:before="105"/>
        <w:ind w:left="0"/>
      </w:pPr>
    </w:p>
    <w:p w14:paraId="62338C6A">
      <w:pPr>
        <w:pStyle w:val="6"/>
      </w:pPr>
      <w:r>
        <w:rPr>
          <w:spacing w:val="-4"/>
        </w:rPr>
        <w:t>console.log("Server</w:t>
      </w:r>
      <w:r>
        <w:rPr>
          <w:spacing w:val="21"/>
        </w:rPr>
        <w:t xml:space="preserve"> </w:t>
      </w:r>
      <w:r>
        <w:rPr>
          <w:spacing w:val="-4"/>
        </w:rPr>
        <w:t>running</w:t>
      </w:r>
      <w:r>
        <w:rPr>
          <w:spacing w:val="-12"/>
        </w:rPr>
        <w:t xml:space="preserve"> </w:t>
      </w:r>
      <w:r>
        <w:rPr>
          <w:spacing w:val="-4"/>
        </w:rPr>
        <w:t>at</w:t>
      </w:r>
      <w:r>
        <w:rPr>
          <w:spacing w:val="8"/>
        </w:rPr>
        <w:t xml:space="preserve"> 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http://localhost:3000</w:t>
      </w:r>
      <w:r>
        <w:rPr>
          <w:color w:val="0000FF"/>
          <w:spacing w:val="-4"/>
          <w:u w:val="single" w:color="0000FF"/>
        </w:rPr>
        <w:fldChar w:fldCharType="end"/>
      </w:r>
      <w:r>
        <w:rPr>
          <w:spacing w:val="-4"/>
        </w:rPr>
        <w:t>")</w:t>
      </w:r>
    </w:p>
    <w:p w14:paraId="443DE7FD">
      <w:pPr>
        <w:pStyle w:val="6"/>
        <w:ind w:left="0"/>
      </w:pPr>
    </w:p>
    <w:p w14:paraId="413D0E28">
      <w:pPr>
        <w:pStyle w:val="6"/>
        <w:spacing w:before="105"/>
        <w:ind w:left="0"/>
      </w:pPr>
    </w:p>
    <w:p w14:paraId="3745FFF5">
      <w:pPr>
        <w:spacing w:before="1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7BB10E95">
      <w:pPr>
        <w:pStyle w:val="6"/>
        <w:ind w:left="0"/>
      </w:pPr>
    </w:p>
    <w:p w14:paraId="57F97C33">
      <w:pPr>
        <w:pStyle w:val="6"/>
        <w:spacing w:before="104"/>
        <w:ind w:left="0"/>
      </w:pPr>
    </w:p>
    <w:p w14:paraId="0427E4AF">
      <w:pPr>
        <w:pStyle w:val="2"/>
        <w:spacing w:before="1"/>
      </w:pPr>
      <w:r>
        <w:rPr>
          <w:spacing w:val="-2"/>
        </w:rPr>
        <w:t>OUTPUTS:</w:t>
      </w:r>
    </w:p>
    <w:p w14:paraId="2B337D8E">
      <w:pPr>
        <w:pStyle w:val="6"/>
        <w:spacing w:before="18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181610</wp:posOffset>
            </wp:positionV>
            <wp:extent cx="5930900" cy="3562350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16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99B21">
      <w:pPr>
        <w:pStyle w:val="6"/>
        <w:spacing w:after="0"/>
        <w:rPr>
          <w:b/>
          <w:sz w:val="20"/>
        </w:rPr>
        <w:sectPr>
          <w:pgSz w:w="12240" w:h="15840"/>
          <w:pgMar w:top="1820" w:right="720" w:bottom="280" w:left="720" w:header="720" w:footer="720" w:gutter="0"/>
          <w:cols w:space="720" w:num="1"/>
        </w:sectPr>
      </w:pPr>
    </w:p>
    <w:p w14:paraId="18621571">
      <w:pPr>
        <w:pStyle w:val="6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930265" cy="360045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77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BC52">
      <w:pPr>
        <w:pStyle w:val="6"/>
        <w:ind w:left="0"/>
        <w:rPr>
          <w:b/>
        </w:rPr>
      </w:pPr>
    </w:p>
    <w:p w14:paraId="7D095ECB">
      <w:pPr>
        <w:pStyle w:val="6"/>
        <w:spacing w:before="66"/>
        <w:ind w:left="0"/>
        <w:rPr>
          <w:b/>
        </w:rPr>
      </w:pPr>
    </w:p>
    <w:p w14:paraId="2E5838AF">
      <w:pPr>
        <w:pStyle w:val="6"/>
        <w:spacing w:line="278" w:lineRule="auto"/>
        <w:ind w:right="1033"/>
      </w:pPr>
      <w:r>
        <w:rPr>
          <w:b/>
          <w:spacing w:val="-2"/>
        </w:rPr>
        <w:t xml:space="preserve">RESULT: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system successfully</w:t>
      </w:r>
      <w:r>
        <w:t xml:space="preserve"> </w:t>
      </w:r>
      <w:r>
        <w:rPr>
          <w:spacing w:val="-2"/>
        </w:rPr>
        <w:t>retrieves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analyzes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3"/>
        </w:rPr>
        <w:t xml:space="preserve"> </w:t>
      </w:r>
      <w:r>
        <w:rPr>
          <w:spacing w:val="-2"/>
        </w:rPr>
        <w:t>order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joins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rPr>
          <w:spacing w:val="-4"/>
        </w:rPr>
        <w:t>subqueries,</w:t>
      </w:r>
      <w:r>
        <w:rPr>
          <w:spacing w:val="-11"/>
        </w:rPr>
        <w:t xml:space="preserve"> </w:t>
      </w:r>
      <w:r>
        <w:rPr>
          <w:spacing w:val="-4"/>
        </w:rPr>
        <w:t>displaying</w:t>
      </w:r>
      <w:r>
        <w:rPr>
          <w:spacing w:val="-10"/>
        </w:rPr>
        <w:t xml:space="preserve"> </w:t>
      </w:r>
      <w:r>
        <w:rPr>
          <w:spacing w:val="-4"/>
        </w:rPr>
        <w:t>meaningful</w:t>
      </w:r>
      <w:r>
        <w:rPr>
          <w:spacing w:val="-18"/>
        </w:rPr>
        <w:t xml:space="preserve"> </w:t>
      </w:r>
      <w:r>
        <w:rPr>
          <w:spacing w:val="-4"/>
        </w:rPr>
        <w:t>insights</w:t>
      </w:r>
      <w:r>
        <w:rPr>
          <w:spacing w:val="-5"/>
        </w:rPr>
        <w:t xml:space="preserve"> </w:t>
      </w:r>
      <w:r>
        <w:rPr>
          <w:spacing w:val="-4"/>
        </w:rPr>
        <w:t>like</w:t>
      </w:r>
      <w:r>
        <w:rPr>
          <w:spacing w:val="8"/>
        </w:rPr>
        <w:t xml:space="preserve"> </w:t>
      </w:r>
      <w:r>
        <w:rPr>
          <w:spacing w:val="-4"/>
        </w:rPr>
        <w:t>highest order</w:t>
      </w:r>
      <w:r>
        <w:rPr>
          <w:spacing w:val="-10"/>
        </w:rPr>
        <w:t xml:space="preserve"> </w:t>
      </w:r>
      <w:r>
        <w:rPr>
          <w:spacing w:val="-4"/>
        </w:rPr>
        <w:t>value</w:t>
      </w:r>
      <w:r>
        <w:rPr>
          <w:spacing w:val="-1"/>
        </w:rPr>
        <w:t xml:space="preserve"> </w:t>
      </w:r>
      <w:r>
        <w:rPr>
          <w:spacing w:val="-4"/>
        </w:rPr>
        <w:t>and most</w:t>
      </w:r>
      <w:r>
        <w:rPr>
          <w:spacing w:val="3"/>
        </w:rPr>
        <w:t xml:space="preserve"> </w:t>
      </w:r>
      <w:r>
        <w:rPr>
          <w:spacing w:val="-4"/>
        </w:rPr>
        <w:t>active</w:t>
      </w:r>
      <w:r>
        <w:rPr>
          <w:spacing w:val="4"/>
        </w:rPr>
        <w:t xml:space="preserve"> </w:t>
      </w:r>
      <w:r>
        <w:rPr>
          <w:spacing w:val="-4"/>
        </w:rPr>
        <w:t>customer.</w:t>
      </w:r>
    </w:p>
    <w:p w14:paraId="4E5DEF2F">
      <w:pPr>
        <w:pStyle w:val="6"/>
        <w:spacing w:after="0" w:line="278" w:lineRule="auto"/>
        <w:sectPr>
          <w:pgSz w:w="12240" w:h="15840"/>
          <w:pgMar w:top="1440" w:right="720" w:bottom="280" w:left="720" w:header="720" w:footer="720" w:gutter="0"/>
          <w:cols w:space="720" w:num="1"/>
        </w:sectPr>
      </w:pPr>
    </w:p>
    <w:p w14:paraId="5E16C715">
      <w:pPr>
        <w:pStyle w:val="3"/>
      </w:pPr>
      <w:r>
        <w:rPr>
          <w:spacing w:val="-6"/>
        </w:rPr>
        <w:t>TASK5:</w:t>
      </w:r>
      <w:r>
        <w:rPr>
          <w:spacing w:val="8"/>
        </w:rPr>
        <w:t xml:space="preserve"> </w:t>
      </w:r>
      <w:r>
        <w:rPr>
          <w:spacing w:val="-6"/>
        </w:rPr>
        <w:t>Transaction-Based</w:t>
      </w:r>
      <w:r>
        <w:rPr>
          <w:spacing w:val="12"/>
        </w:rPr>
        <w:t xml:space="preserve"> </w:t>
      </w:r>
      <w:r>
        <w:rPr>
          <w:spacing w:val="-6"/>
        </w:rPr>
        <w:t>Payment</w:t>
      </w:r>
      <w:r>
        <w:rPr>
          <w:spacing w:val="7"/>
        </w:rPr>
        <w:t xml:space="preserve"> </w:t>
      </w:r>
      <w:r>
        <w:rPr>
          <w:spacing w:val="-6"/>
        </w:rPr>
        <w:t>Simulation</w:t>
      </w:r>
    </w:p>
    <w:p w14:paraId="6DA191DD">
      <w:pPr>
        <w:pStyle w:val="6"/>
        <w:ind w:left="0"/>
        <w:rPr>
          <w:b/>
        </w:rPr>
      </w:pPr>
    </w:p>
    <w:p w14:paraId="5AB0B878">
      <w:pPr>
        <w:pStyle w:val="6"/>
        <w:spacing w:before="55"/>
        <w:ind w:left="0"/>
        <w:rPr>
          <w:b/>
        </w:rPr>
      </w:pPr>
    </w:p>
    <w:p w14:paraId="183FAE4F">
      <w:pPr>
        <w:pStyle w:val="6"/>
        <w:spacing w:line="278" w:lineRule="auto"/>
        <w:ind w:right="1033"/>
      </w:pPr>
      <w:r>
        <w:rPr>
          <w:b/>
          <w:spacing w:val="-4"/>
        </w:rPr>
        <w:t>AIM</w:t>
      </w:r>
      <w:r>
        <w:rPr>
          <w:spacing w:val="-4"/>
        </w:rPr>
        <w:t>: To simulate an</w:t>
      </w:r>
      <w:r>
        <w:rPr>
          <w:spacing w:val="-5"/>
        </w:rPr>
        <w:t xml:space="preserve"> </w:t>
      </w:r>
      <w:r>
        <w:rPr>
          <w:spacing w:val="-4"/>
        </w:rPr>
        <w:t>online payment</w:t>
      </w:r>
      <w:r>
        <w:rPr>
          <w:spacing w:val="-7"/>
        </w:rPr>
        <w:t xml:space="preserve"> </w:t>
      </w:r>
      <w:r>
        <w:rPr>
          <w:spacing w:val="-4"/>
        </w:rPr>
        <w:t>system</w:t>
      </w:r>
      <w:r>
        <w:rPr>
          <w:spacing w:val="12"/>
        </w:rPr>
        <w:t xml:space="preserve"> </w:t>
      </w:r>
      <w:r>
        <w:rPr>
          <w:spacing w:val="-4"/>
        </w:rPr>
        <w:t>using</w:t>
      </w:r>
      <w:r>
        <w:rPr>
          <w:spacing w:val="-9"/>
        </w:rPr>
        <w:t xml:space="preserve"> </w:t>
      </w:r>
      <w:r>
        <w:rPr>
          <w:spacing w:val="-4"/>
        </w:rPr>
        <w:t>database</w:t>
      </w:r>
      <w:r>
        <w:rPr>
          <w:spacing w:val="-19"/>
        </w:rPr>
        <w:t xml:space="preserve"> </w:t>
      </w:r>
      <w:r>
        <w:rPr>
          <w:spacing w:val="-4"/>
        </w:rPr>
        <w:t>transactions that</w:t>
      </w:r>
      <w:r>
        <w:rPr>
          <w:spacing w:val="-11"/>
        </w:rPr>
        <w:t xml:space="preserve"> </w:t>
      </w:r>
      <w:r>
        <w:rPr>
          <w:spacing w:val="-4"/>
        </w:rPr>
        <w:t>ensures safe</w:t>
      </w:r>
      <w:r>
        <w:rPr>
          <w:spacing w:val="-6"/>
        </w:rPr>
        <w:t xml:space="preserve"> </w:t>
      </w:r>
      <w:r>
        <w:rPr>
          <w:spacing w:val="-4"/>
        </w:rPr>
        <w:t xml:space="preserve">and </w:t>
      </w:r>
      <w:r>
        <w:t>reliable</w:t>
      </w:r>
      <w:r>
        <w:rPr>
          <w:spacing w:val="-5"/>
        </w:rPr>
        <w:t xml:space="preserve"> </w:t>
      </w:r>
      <w:r>
        <w:t>fund</w:t>
      </w:r>
      <w:r>
        <w:rPr>
          <w:spacing w:val="-9"/>
        </w:rPr>
        <w:t xml:space="preserve"> </w:t>
      </w:r>
      <w:r>
        <w:t>transfer</w:t>
      </w:r>
      <w:r>
        <w:rPr>
          <w:spacing w:val="-15"/>
        </w:rPr>
        <w:t xml:space="preserve"> </w:t>
      </w:r>
      <w:r>
        <w:t>between user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merchant</w:t>
      </w:r>
      <w:r>
        <w:rPr>
          <w:spacing w:val="-5"/>
        </w:rPr>
        <w:t xml:space="preserve"> </w:t>
      </w:r>
      <w:r>
        <w:t>accounts using</w:t>
      </w:r>
      <w:r>
        <w:rPr>
          <w:spacing w:val="-6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ROLLBACK </w:t>
      </w:r>
      <w:r>
        <w:rPr>
          <w:spacing w:val="-2"/>
        </w:rPr>
        <w:t>operations.</w:t>
      </w:r>
    </w:p>
    <w:p w14:paraId="5E93A0E9">
      <w:pPr>
        <w:pStyle w:val="6"/>
        <w:ind w:left="0"/>
      </w:pPr>
    </w:p>
    <w:p w14:paraId="3B41BA11">
      <w:pPr>
        <w:pStyle w:val="6"/>
        <w:spacing w:before="99"/>
        <w:ind w:left="0"/>
      </w:pPr>
    </w:p>
    <w:p w14:paraId="6ED5CFC9">
      <w:pPr>
        <w:pStyle w:val="2"/>
      </w:pPr>
      <w:r>
        <w:rPr>
          <w:spacing w:val="-2"/>
        </w:rPr>
        <w:t>ALGORITHM:</w:t>
      </w:r>
    </w:p>
    <w:p w14:paraId="1A8349B5">
      <w:pPr>
        <w:pStyle w:val="9"/>
        <w:numPr>
          <w:ilvl w:val="0"/>
          <w:numId w:val="5"/>
        </w:numPr>
        <w:tabs>
          <w:tab w:val="left" w:pos="1443"/>
        </w:tabs>
        <w:spacing w:before="197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249286AB">
      <w:pPr>
        <w:pStyle w:val="9"/>
        <w:numPr>
          <w:ilvl w:val="0"/>
          <w:numId w:val="5"/>
        </w:numPr>
        <w:tabs>
          <w:tab w:val="left" w:pos="1442"/>
        </w:tabs>
        <w:spacing w:before="213" w:after="0" w:line="240" w:lineRule="auto"/>
        <w:ind w:left="1442" w:right="0" w:hanging="363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z w:val="24"/>
        </w:rPr>
        <w:t xml:space="preserve"> </w:t>
      </w:r>
      <w:r>
        <w:rPr>
          <w:spacing w:val="-4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tables:</w:t>
      </w:r>
    </w:p>
    <w:p w14:paraId="23C3F1A9">
      <w:pPr>
        <w:pStyle w:val="9"/>
        <w:numPr>
          <w:ilvl w:val="1"/>
          <w:numId w:val="5"/>
        </w:numPr>
        <w:tabs>
          <w:tab w:val="left" w:pos="2158"/>
        </w:tabs>
        <w:spacing w:before="216" w:after="0" w:line="240" w:lineRule="auto"/>
        <w:ind w:left="2158" w:right="0" w:hanging="359"/>
        <w:jc w:val="left"/>
        <w:rPr>
          <w:sz w:val="24"/>
        </w:rPr>
      </w:pPr>
      <w:r>
        <w:rPr>
          <w:spacing w:val="-2"/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(UserID,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4E795776">
      <w:pPr>
        <w:pStyle w:val="9"/>
        <w:numPr>
          <w:ilvl w:val="1"/>
          <w:numId w:val="5"/>
        </w:numPr>
        <w:tabs>
          <w:tab w:val="left" w:pos="2158"/>
        </w:tabs>
        <w:spacing w:before="195" w:after="0" w:line="240" w:lineRule="auto"/>
        <w:ind w:left="2158" w:right="0" w:hanging="359"/>
        <w:jc w:val="left"/>
        <w:rPr>
          <w:sz w:val="24"/>
        </w:rPr>
      </w:pPr>
      <w:r>
        <w:rPr>
          <w:spacing w:val="-4"/>
          <w:sz w:val="24"/>
        </w:rPr>
        <w:t>Merchant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Account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(MerchantID, Balance)</w:t>
      </w:r>
    </w:p>
    <w:p w14:paraId="3206C9D4">
      <w:pPr>
        <w:pStyle w:val="9"/>
        <w:numPr>
          <w:ilvl w:val="0"/>
          <w:numId w:val="5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initial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balance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09D52DBD">
      <w:pPr>
        <w:pStyle w:val="6"/>
        <w:spacing w:before="207"/>
      </w:pPr>
      <w:r>
        <w:rPr>
          <w:rFonts w:ascii="Segoe UI Symbol" w:hAnsi="Segoe UI Symbol"/>
          <w:spacing w:val="-6"/>
        </w:rPr>
        <w:t>➤</w:t>
      </w:r>
      <w:r>
        <w:rPr>
          <w:rFonts w:ascii="Segoe UI Symbol" w:hAnsi="Segoe UI Symbol"/>
          <w:spacing w:val="-7"/>
        </w:rPr>
        <w:t xml:space="preserve"> </w:t>
      </w:r>
      <w:r>
        <w:rPr>
          <w:spacing w:val="-6"/>
        </w:rPr>
        <w:t>Transaction</w:t>
      </w:r>
      <w:r>
        <w:rPr>
          <w:spacing w:val="1"/>
        </w:rPr>
        <w:t xml:space="preserve"> </w:t>
      </w:r>
      <w:r>
        <w:rPr>
          <w:spacing w:val="-6"/>
        </w:rPr>
        <w:t>Process:</w:t>
      </w:r>
    </w:p>
    <w:p w14:paraId="4E9659BD">
      <w:pPr>
        <w:pStyle w:val="9"/>
        <w:numPr>
          <w:ilvl w:val="0"/>
          <w:numId w:val="5"/>
        </w:numPr>
        <w:tabs>
          <w:tab w:val="left" w:pos="1443"/>
        </w:tabs>
        <w:spacing w:before="214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Begin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(START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TRANSACTION)</w:t>
      </w:r>
    </w:p>
    <w:p w14:paraId="20703515">
      <w:pPr>
        <w:pStyle w:val="9"/>
        <w:numPr>
          <w:ilvl w:val="0"/>
          <w:numId w:val="5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Deduct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amount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58744936">
      <w:pPr>
        <w:pStyle w:val="9"/>
        <w:numPr>
          <w:ilvl w:val="0"/>
          <w:numId w:val="5"/>
        </w:numPr>
        <w:tabs>
          <w:tab w:val="left" w:pos="1443"/>
        </w:tabs>
        <w:spacing w:before="217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amount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merchant</w:t>
      </w:r>
      <w:r>
        <w:rPr>
          <w:sz w:val="24"/>
        </w:rPr>
        <w:t xml:space="preserve"> </w:t>
      </w:r>
      <w:r>
        <w:rPr>
          <w:spacing w:val="-4"/>
          <w:sz w:val="24"/>
        </w:rPr>
        <w:t>account</w:t>
      </w:r>
    </w:p>
    <w:p w14:paraId="735EE9CA">
      <w:pPr>
        <w:pStyle w:val="6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3"/>
        </w:rPr>
        <w:t xml:space="preserve"> </w:t>
      </w:r>
      <w:r>
        <w:rPr>
          <w:spacing w:val="-2"/>
        </w:rPr>
        <w:t>Validation:</w:t>
      </w:r>
    </w:p>
    <w:p w14:paraId="48015B2A">
      <w:pPr>
        <w:pStyle w:val="9"/>
        <w:numPr>
          <w:ilvl w:val="0"/>
          <w:numId w:val="5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sufficient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072DBAB8">
      <w:pPr>
        <w:pStyle w:val="9"/>
        <w:numPr>
          <w:ilvl w:val="1"/>
          <w:numId w:val="5"/>
        </w:numPr>
        <w:tabs>
          <w:tab w:val="left" w:pos="2158"/>
        </w:tabs>
        <w:spacing w:before="213" w:after="0" w:line="240" w:lineRule="auto"/>
        <w:ind w:left="2158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yes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549837E5">
      <w:pPr>
        <w:pStyle w:val="9"/>
        <w:numPr>
          <w:ilvl w:val="1"/>
          <w:numId w:val="5"/>
        </w:numPr>
        <w:tabs>
          <w:tab w:val="left" w:pos="2158"/>
        </w:tabs>
        <w:spacing w:before="216" w:after="0" w:line="240" w:lineRule="auto"/>
        <w:ind w:left="2158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go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rollback</w:t>
      </w:r>
    </w:p>
    <w:p w14:paraId="4B27915E">
      <w:pPr>
        <w:pStyle w:val="6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Commit</w:t>
      </w:r>
      <w:r>
        <w:rPr>
          <w:spacing w:val="-8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Rollback:</w:t>
      </w:r>
    </w:p>
    <w:p w14:paraId="4ACDD722">
      <w:pPr>
        <w:pStyle w:val="9"/>
        <w:numPr>
          <w:ilvl w:val="0"/>
          <w:numId w:val="5"/>
        </w:numPr>
        <w:tabs>
          <w:tab w:val="left" w:pos="1443"/>
        </w:tabs>
        <w:spacing w:before="214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operations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successful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→ COMMIT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45CFB278">
      <w:pPr>
        <w:pStyle w:val="9"/>
        <w:numPr>
          <w:ilvl w:val="0"/>
          <w:numId w:val="5"/>
        </w:numPr>
        <w:tabs>
          <w:tab w:val="left" w:pos="1443"/>
        </w:tabs>
        <w:spacing w:before="214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occurs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ROLLBACK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19260E6F">
      <w:pPr>
        <w:pStyle w:val="9"/>
        <w:numPr>
          <w:ilvl w:val="0"/>
          <w:numId w:val="5"/>
        </w:numPr>
        <w:tabs>
          <w:tab w:val="left" w:pos="1434"/>
        </w:tabs>
        <w:spacing w:before="215" w:after="0" w:line="240" w:lineRule="auto"/>
        <w:ind w:left="1434" w:right="0" w:hanging="355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(Success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4EA3E3F1">
      <w:pPr>
        <w:pStyle w:val="9"/>
        <w:numPr>
          <w:ilvl w:val="0"/>
          <w:numId w:val="5"/>
        </w:numPr>
        <w:tabs>
          <w:tab w:val="left" w:pos="1432"/>
        </w:tabs>
        <w:spacing w:before="216" w:after="0" w:line="240" w:lineRule="auto"/>
        <w:ind w:left="1432" w:right="0" w:hanging="353"/>
        <w:jc w:val="left"/>
        <w:rPr>
          <w:sz w:val="24"/>
        </w:rPr>
      </w:pPr>
      <w:r>
        <w:rPr>
          <w:spacing w:val="-4"/>
          <w:sz w:val="24"/>
        </w:rPr>
        <w:t>Stop</w:t>
      </w:r>
    </w:p>
    <w:p w14:paraId="776EEF8B">
      <w:pPr>
        <w:pStyle w:val="9"/>
        <w:spacing w:after="0" w:line="240" w:lineRule="auto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ED40BCC">
      <w:pPr>
        <w:pStyle w:val="2"/>
        <w:spacing w:before="33"/>
      </w:pPr>
      <w:r>
        <w:rPr>
          <w:spacing w:val="-2"/>
        </w:rPr>
        <w:t>PROGRAM:</w:t>
      </w:r>
    </w:p>
    <w:p w14:paraId="090274AF">
      <w:pPr>
        <w:spacing w:before="195"/>
        <w:ind w:left="7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B70D382">
      <w:pPr>
        <w:pStyle w:val="6"/>
        <w:spacing w:before="216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543666B4">
      <w:pPr>
        <w:pStyle w:val="6"/>
        <w:spacing w:before="194"/>
      </w:pPr>
      <w:r>
        <w:rPr>
          <w:spacing w:val="-2"/>
        </w:rPr>
        <w:t>&lt;html&gt;</w:t>
      </w:r>
    </w:p>
    <w:p w14:paraId="6949A6C9">
      <w:pPr>
        <w:pStyle w:val="6"/>
        <w:spacing w:before="216"/>
      </w:pPr>
      <w:r>
        <w:rPr>
          <w:spacing w:val="-2"/>
        </w:rPr>
        <w:t>&lt;head&gt;</w:t>
      </w:r>
    </w:p>
    <w:p w14:paraId="28C6B69D">
      <w:pPr>
        <w:pStyle w:val="6"/>
        <w:spacing w:before="194"/>
      </w:pPr>
      <w:r>
        <w:rPr>
          <w:spacing w:val="-5"/>
        </w:rPr>
        <w:t>&lt;title&gt;Payment</w:t>
      </w:r>
      <w:r>
        <w:rPr>
          <w:spacing w:val="12"/>
        </w:rPr>
        <w:t xml:space="preserve"> </w:t>
      </w:r>
      <w:r>
        <w:rPr>
          <w:spacing w:val="-2"/>
        </w:rPr>
        <w:t>Simulation&lt;/title&gt;</w:t>
      </w:r>
    </w:p>
    <w:p w14:paraId="650F890A">
      <w:pPr>
        <w:pStyle w:val="6"/>
        <w:spacing w:before="216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r>
        <w:rPr>
          <w:spacing w:val="-4"/>
        </w:rPr>
        <w:t>rel="stylesheet"</w:t>
      </w:r>
      <w:r>
        <w:rPr>
          <w:spacing w:val="5"/>
        </w:rPr>
        <w:t xml:space="preserve"> </w:t>
      </w:r>
      <w:r>
        <w:rPr>
          <w:spacing w:val="-4"/>
        </w:rPr>
        <w:t>href="style.css"&gt;</w:t>
      </w:r>
    </w:p>
    <w:p w14:paraId="61CABFC8">
      <w:pPr>
        <w:pStyle w:val="6"/>
        <w:spacing w:before="213"/>
      </w:pPr>
      <w:r>
        <w:rPr>
          <w:spacing w:val="-2"/>
        </w:rPr>
        <w:t>&lt;/head&gt;</w:t>
      </w:r>
    </w:p>
    <w:p w14:paraId="3EB5E4C8">
      <w:pPr>
        <w:pStyle w:val="6"/>
        <w:spacing w:before="197"/>
      </w:pPr>
      <w:r>
        <w:rPr>
          <w:spacing w:val="-2"/>
        </w:rPr>
        <w:t>&lt;body&gt;</w:t>
      </w:r>
    </w:p>
    <w:p w14:paraId="7A799583">
      <w:pPr>
        <w:pStyle w:val="6"/>
        <w:spacing w:before="214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15C008F2">
      <w:pPr>
        <w:pStyle w:val="6"/>
        <w:spacing w:before="216"/>
      </w:pPr>
      <w:r>
        <w:rPr>
          <w:spacing w:val="-4"/>
        </w:rPr>
        <w:t>&lt;h2&gt;Online</w:t>
      </w:r>
      <w:r>
        <w:rPr>
          <w:spacing w:val="-2"/>
        </w:rPr>
        <w:t xml:space="preserve"> Payment&lt;/h2&gt;</w:t>
      </w:r>
    </w:p>
    <w:p w14:paraId="2CCA8B4D">
      <w:pPr>
        <w:pStyle w:val="6"/>
        <w:spacing w:before="216"/>
      </w:pPr>
      <w:r>
        <w:rPr>
          <w:spacing w:val="-2"/>
        </w:rPr>
        <w:t>&lt;select</w:t>
      </w:r>
      <w:r>
        <w:rPr>
          <w:spacing w:val="-7"/>
        </w:rPr>
        <w:t xml:space="preserve"> </w:t>
      </w:r>
      <w:r>
        <w:rPr>
          <w:spacing w:val="-2"/>
        </w:rPr>
        <w:t>id="user"</w:t>
      </w:r>
      <w:r>
        <w:rPr>
          <w:spacing w:val="-12"/>
        </w:rPr>
        <w:t xml:space="preserve"> </w:t>
      </w:r>
      <w:r>
        <w:rPr>
          <w:spacing w:val="-2"/>
        </w:rPr>
        <w:t>onchange="updateBalances()"&gt;&lt;/select&gt;</w:t>
      </w:r>
    </w:p>
    <w:p w14:paraId="745365A5">
      <w:pPr>
        <w:pStyle w:val="6"/>
        <w:spacing w:before="213"/>
      </w:pPr>
      <w:r>
        <w:rPr>
          <w:spacing w:val="-4"/>
        </w:rPr>
        <w:t>&lt;select</w:t>
      </w:r>
      <w:r>
        <w:rPr>
          <w:spacing w:val="10"/>
        </w:rPr>
        <w:t xml:space="preserve"> </w:t>
      </w:r>
      <w:r>
        <w:rPr>
          <w:spacing w:val="-4"/>
        </w:rPr>
        <w:t>id="merchant"</w:t>
      </w:r>
      <w:r>
        <w:rPr>
          <w:spacing w:val="-6"/>
        </w:rPr>
        <w:t xml:space="preserve"> </w:t>
      </w:r>
      <w:r>
        <w:rPr>
          <w:spacing w:val="-4"/>
        </w:rPr>
        <w:t>onchange="updateBalances()"&gt;&lt;/select&gt;</w:t>
      </w:r>
    </w:p>
    <w:p w14:paraId="2C7F90FE">
      <w:pPr>
        <w:pStyle w:val="6"/>
        <w:spacing w:before="197"/>
      </w:pPr>
      <w:r>
        <w:rPr>
          <w:spacing w:val="-4"/>
        </w:rPr>
        <w:t>&lt;input</w:t>
      </w:r>
      <w:r>
        <w:rPr>
          <w:spacing w:val="-2"/>
        </w:rPr>
        <w:t xml:space="preserve"> </w:t>
      </w:r>
      <w:r>
        <w:rPr>
          <w:spacing w:val="-4"/>
        </w:rPr>
        <w:t>type="number" id="amount"</w:t>
      </w:r>
      <w:r>
        <w:rPr>
          <w:spacing w:val="-1"/>
        </w:rPr>
        <w:t xml:space="preserve"> </w:t>
      </w:r>
      <w:r>
        <w:rPr>
          <w:spacing w:val="-4"/>
        </w:rPr>
        <w:t>placeholder="Enter</w:t>
      </w:r>
      <w:r>
        <w:rPr>
          <w:spacing w:val="7"/>
        </w:rPr>
        <w:t xml:space="preserve"> </w:t>
      </w:r>
      <w:r>
        <w:rPr>
          <w:spacing w:val="-4"/>
        </w:rPr>
        <w:t>amount"&gt;</w:t>
      </w:r>
    </w:p>
    <w:p w14:paraId="7D1B78AE">
      <w:pPr>
        <w:pStyle w:val="6"/>
        <w:spacing w:before="213"/>
      </w:pPr>
      <w:r>
        <w:rPr>
          <w:spacing w:val="-2"/>
        </w:rPr>
        <w:t>&lt;button</w:t>
      </w:r>
      <w:r>
        <w:rPr>
          <w:spacing w:val="-17"/>
        </w:rPr>
        <w:t xml:space="preserve"> </w:t>
      </w:r>
      <w:r>
        <w:rPr>
          <w:spacing w:val="-2"/>
        </w:rPr>
        <w:t>onclick="pay()"&gt;Pay&lt;/button&gt;</w:t>
      </w:r>
    </w:p>
    <w:p w14:paraId="302F6066">
      <w:pPr>
        <w:pStyle w:val="6"/>
        <w:spacing w:before="216"/>
      </w:pPr>
      <w:r>
        <w:t>&lt;h3</w:t>
      </w:r>
      <w:r>
        <w:rPr>
          <w:spacing w:val="-10"/>
        </w:rPr>
        <w:t xml:space="preserve"> </w:t>
      </w:r>
      <w:r>
        <w:rPr>
          <w:spacing w:val="-2"/>
        </w:rPr>
        <w:t>id="userBalance"&gt;&lt;/h3&gt;</w:t>
      </w:r>
    </w:p>
    <w:p w14:paraId="6858B42F">
      <w:pPr>
        <w:pStyle w:val="6"/>
        <w:spacing w:before="195"/>
      </w:pPr>
      <w:r>
        <w:t>&lt;h3</w:t>
      </w:r>
      <w:r>
        <w:rPr>
          <w:spacing w:val="-10"/>
        </w:rPr>
        <w:t xml:space="preserve"> </w:t>
      </w:r>
      <w:r>
        <w:rPr>
          <w:spacing w:val="-2"/>
        </w:rPr>
        <w:t>id="merchantBalance"&gt;&lt;/h3&gt;</w:t>
      </w:r>
    </w:p>
    <w:p w14:paraId="2BCD76F2">
      <w:pPr>
        <w:pStyle w:val="6"/>
        <w:spacing w:before="216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id="result"&gt;&lt;/p&gt;</w:t>
      </w:r>
    </w:p>
    <w:p w14:paraId="40E90851">
      <w:pPr>
        <w:pStyle w:val="6"/>
        <w:spacing w:before="215"/>
      </w:pPr>
      <w:r>
        <w:rPr>
          <w:spacing w:val="-2"/>
        </w:rPr>
        <w:t>&lt;/div&gt;</w:t>
      </w:r>
    </w:p>
    <w:p w14:paraId="3C7BA387">
      <w:pPr>
        <w:pStyle w:val="6"/>
        <w:spacing w:before="214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r>
        <w:rPr>
          <w:spacing w:val="-2"/>
        </w:rPr>
        <w:t>src="script.js"&gt;&lt;/script&gt;</w:t>
      </w:r>
    </w:p>
    <w:p w14:paraId="158FCC81">
      <w:pPr>
        <w:pStyle w:val="6"/>
        <w:spacing w:before="196"/>
      </w:pPr>
      <w:r>
        <w:rPr>
          <w:spacing w:val="-2"/>
        </w:rPr>
        <w:t>&lt;/body&gt;</w:t>
      </w:r>
    </w:p>
    <w:p w14:paraId="19C06928">
      <w:pPr>
        <w:pStyle w:val="6"/>
        <w:spacing w:before="214"/>
      </w:pPr>
      <w:r>
        <w:rPr>
          <w:spacing w:val="-2"/>
        </w:rPr>
        <w:t>&lt;/html&gt;</w:t>
      </w:r>
    </w:p>
    <w:p w14:paraId="002EDEB0">
      <w:pPr>
        <w:pStyle w:val="6"/>
        <w:ind w:left="0"/>
      </w:pPr>
    </w:p>
    <w:p w14:paraId="46DC44F5">
      <w:pPr>
        <w:pStyle w:val="6"/>
        <w:spacing w:before="105"/>
        <w:ind w:left="0"/>
      </w:pPr>
    </w:p>
    <w:p w14:paraId="745B88E2">
      <w:pPr>
        <w:pStyle w:val="2"/>
      </w:pPr>
      <w:r>
        <w:rPr>
          <w:spacing w:val="-2"/>
        </w:rPr>
        <w:t>STYLE.CSS:</w:t>
      </w:r>
    </w:p>
    <w:p w14:paraId="19BF2EB2">
      <w:pPr>
        <w:pStyle w:val="6"/>
        <w:spacing w:before="216"/>
      </w:pPr>
      <w:r>
        <w:rPr>
          <w:spacing w:val="-2"/>
        </w:rPr>
        <w:t>body{</w:t>
      </w:r>
    </w:p>
    <w:p w14:paraId="50992709">
      <w:pPr>
        <w:pStyle w:val="6"/>
        <w:spacing w:before="194"/>
      </w:pPr>
      <w:r>
        <w:rPr>
          <w:spacing w:val="-6"/>
        </w:rPr>
        <w:t>font-family:</w:t>
      </w:r>
      <w:r>
        <w:rPr>
          <w:spacing w:val="14"/>
        </w:rPr>
        <w:t xml:space="preserve"> </w:t>
      </w:r>
      <w:r>
        <w:rPr>
          <w:spacing w:val="-6"/>
        </w:rPr>
        <w:t>Arial;</w:t>
      </w:r>
    </w:p>
    <w:p w14:paraId="38D2F932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A5C2D53">
      <w:pPr>
        <w:pStyle w:val="6"/>
        <w:spacing w:before="33" w:line="400" w:lineRule="auto"/>
        <w:ind w:right="5083"/>
      </w:pPr>
      <w:r>
        <w:rPr>
          <w:spacing w:val="-4"/>
        </w:rPr>
        <w:t xml:space="preserve">background: linear-gradient(135deg,#dfe9f3,#ffffff); </w:t>
      </w:r>
      <w:r>
        <w:rPr>
          <w:spacing w:val="-2"/>
        </w:rPr>
        <w:t>display:flex;</w:t>
      </w:r>
    </w:p>
    <w:p w14:paraId="5688A4A8">
      <w:pPr>
        <w:pStyle w:val="6"/>
        <w:spacing w:line="229" w:lineRule="exact"/>
      </w:pPr>
      <w:r>
        <w:rPr>
          <w:spacing w:val="-11"/>
        </w:rPr>
        <w:t>justify-</w:t>
      </w:r>
      <w:r>
        <w:rPr>
          <w:spacing w:val="-2"/>
        </w:rPr>
        <w:t>content:center;</w:t>
      </w:r>
    </w:p>
    <w:p w14:paraId="6910F1EE">
      <w:pPr>
        <w:pStyle w:val="6"/>
        <w:spacing w:before="144" w:line="408" w:lineRule="auto"/>
        <w:ind w:right="7988"/>
      </w:pPr>
      <w:r>
        <w:rPr>
          <w:spacing w:val="-6"/>
        </w:rPr>
        <w:t xml:space="preserve">align-items:center; </w:t>
      </w:r>
      <w:r>
        <w:rPr>
          <w:spacing w:val="-2"/>
        </w:rPr>
        <w:t>height:100vh;</w:t>
      </w:r>
    </w:p>
    <w:p w14:paraId="441218EA">
      <w:pPr>
        <w:spacing w:before="13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C88DF94">
      <w:pPr>
        <w:pStyle w:val="6"/>
        <w:spacing w:before="280"/>
        <w:ind w:left="0"/>
      </w:pPr>
    </w:p>
    <w:p w14:paraId="04222101">
      <w:pPr>
        <w:pStyle w:val="6"/>
        <w:spacing w:line="408" w:lineRule="auto"/>
        <w:ind w:right="8276"/>
      </w:pPr>
      <w:r>
        <w:rPr>
          <w:spacing w:val="-2"/>
        </w:rPr>
        <w:t xml:space="preserve">.container{ </w:t>
      </w:r>
      <w:r>
        <w:rPr>
          <w:spacing w:val="-4"/>
        </w:rPr>
        <w:t xml:space="preserve">background:white; </w:t>
      </w:r>
      <w:r>
        <w:rPr>
          <w:spacing w:val="-2"/>
        </w:rPr>
        <w:t xml:space="preserve">padding:30px; </w:t>
      </w:r>
      <w:r>
        <w:rPr>
          <w:spacing w:val="-8"/>
        </w:rPr>
        <w:t>border-radius:15px;</w:t>
      </w:r>
    </w:p>
    <w:p w14:paraId="5BB41DF6">
      <w:pPr>
        <w:pStyle w:val="6"/>
        <w:spacing w:before="61" w:line="410" w:lineRule="auto"/>
        <w:ind w:right="6226"/>
      </w:pPr>
      <w:r>
        <w:rPr>
          <w:spacing w:val="-4"/>
        </w:rPr>
        <w:t>box-shadow:0</w:t>
      </w:r>
      <w:r>
        <w:rPr>
          <w:spacing w:val="-5"/>
        </w:rPr>
        <w:t xml:space="preserve"> </w:t>
      </w:r>
      <w:r>
        <w:rPr>
          <w:spacing w:val="-4"/>
        </w:rPr>
        <w:t>10px</w:t>
      </w:r>
      <w:r>
        <w:rPr>
          <w:spacing w:val="-8"/>
        </w:rPr>
        <w:t xml:space="preserve"> </w:t>
      </w:r>
      <w:r>
        <w:rPr>
          <w:spacing w:val="-4"/>
        </w:rPr>
        <w:t>25px</w:t>
      </w:r>
      <w:r>
        <w:rPr>
          <w:spacing w:val="-9"/>
        </w:rPr>
        <w:t xml:space="preserve"> </w:t>
      </w:r>
      <w:r>
        <w:rPr>
          <w:spacing w:val="-4"/>
        </w:rPr>
        <w:t xml:space="preserve">rgba(0,0,0,0.2); </w:t>
      </w:r>
      <w:r>
        <w:rPr>
          <w:spacing w:val="-2"/>
        </w:rPr>
        <w:t>text-align:center;</w:t>
      </w:r>
    </w:p>
    <w:p w14:paraId="2B755F7F">
      <w:pPr>
        <w:pStyle w:val="6"/>
        <w:spacing w:before="68"/>
      </w:pPr>
      <w:r>
        <w:rPr>
          <w:spacing w:val="-2"/>
        </w:rPr>
        <w:t>width:400px;</w:t>
      </w:r>
    </w:p>
    <w:p w14:paraId="26FCC982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FB750B4">
      <w:pPr>
        <w:pStyle w:val="6"/>
        <w:ind w:left="0"/>
      </w:pPr>
    </w:p>
    <w:p w14:paraId="37E9D390">
      <w:pPr>
        <w:pStyle w:val="6"/>
        <w:spacing w:before="7"/>
        <w:ind w:left="0"/>
      </w:pPr>
    </w:p>
    <w:p w14:paraId="631DD6DA">
      <w:pPr>
        <w:pStyle w:val="6"/>
        <w:spacing w:before="1" w:line="408" w:lineRule="auto"/>
        <w:ind w:right="8379"/>
      </w:pPr>
      <w:r>
        <w:t>select,</w:t>
      </w:r>
      <w:r>
        <w:rPr>
          <w:spacing w:val="-4"/>
        </w:rPr>
        <w:t xml:space="preserve"> </w:t>
      </w:r>
      <w:r>
        <w:t xml:space="preserve">input{ </w:t>
      </w:r>
      <w:r>
        <w:rPr>
          <w:spacing w:val="-2"/>
        </w:rPr>
        <w:t xml:space="preserve">padding:10px; margin:10px; width:90%; </w:t>
      </w:r>
      <w:r>
        <w:rPr>
          <w:spacing w:val="-8"/>
        </w:rPr>
        <w:t>border-radius:5px;</w:t>
      </w:r>
    </w:p>
    <w:p w14:paraId="0C543E6D">
      <w:pPr>
        <w:pStyle w:val="6"/>
        <w:spacing w:before="133"/>
      </w:pPr>
      <w:r>
        <w:rPr>
          <w:spacing w:val="-4"/>
        </w:rPr>
        <w:t>border:1px</w:t>
      </w:r>
      <w:r>
        <w:rPr>
          <w:spacing w:val="-13"/>
        </w:rPr>
        <w:t xml:space="preserve"> </w:t>
      </w:r>
      <w:r>
        <w:rPr>
          <w:spacing w:val="-4"/>
        </w:rPr>
        <w:t>solid</w:t>
      </w:r>
      <w:r>
        <w:rPr>
          <w:spacing w:val="7"/>
        </w:rPr>
        <w:t xml:space="preserve"> </w:t>
      </w:r>
      <w:r>
        <w:rPr>
          <w:spacing w:val="-4"/>
        </w:rPr>
        <w:t>#ccc;</w:t>
      </w:r>
    </w:p>
    <w:p w14:paraId="246329B3">
      <w:pPr>
        <w:spacing w:before="2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342E310">
      <w:pPr>
        <w:pStyle w:val="6"/>
        <w:ind w:left="0"/>
      </w:pPr>
    </w:p>
    <w:p w14:paraId="3F716A65">
      <w:pPr>
        <w:pStyle w:val="6"/>
        <w:spacing w:before="7"/>
        <w:ind w:left="0"/>
      </w:pPr>
    </w:p>
    <w:p w14:paraId="7E43415A">
      <w:pPr>
        <w:pStyle w:val="6"/>
        <w:spacing w:line="408" w:lineRule="auto"/>
        <w:ind w:right="8775"/>
      </w:pPr>
      <w:r>
        <w:rPr>
          <w:spacing w:val="-2"/>
        </w:rPr>
        <w:t xml:space="preserve">button{ </w:t>
      </w:r>
      <w:r>
        <w:rPr>
          <w:spacing w:val="-8"/>
        </w:rPr>
        <w:t>padding:10px;</w:t>
      </w:r>
    </w:p>
    <w:p w14:paraId="2548019A">
      <w:pPr>
        <w:pStyle w:val="6"/>
        <w:spacing w:after="0" w:line="40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1FA62F0A">
      <w:pPr>
        <w:pStyle w:val="6"/>
        <w:spacing w:before="33" w:line="374" w:lineRule="auto"/>
        <w:ind w:right="7988"/>
      </w:pPr>
      <w:r>
        <w:rPr>
          <w:spacing w:val="-2"/>
        </w:rPr>
        <w:t xml:space="preserve">width:95%; </w:t>
      </w:r>
      <w:r>
        <w:rPr>
          <w:spacing w:val="-6"/>
        </w:rPr>
        <w:t xml:space="preserve">background:green; </w:t>
      </w:r>
      <w:r>
        <w:rPr>
          <w:spacing w:val="-2"/>
        </w:rPr>
        <w:t>color:white; border:none;</w:t>
      </w:r>
    </w:p>
    <w:p w14:paraId="15E2772D">
      <w:pPr>
        <w:pStyle w:val="6"/>
        <w:spacing w:before="42" w:line="408" w:lineRule="auto"/>
        <w:ind w:right="8324"/>
      </w:pPr>
      <w:r>
        <w:rPr>
          <w:spacing w:val="-4"/>
        </w:rPr>
        <w:t xml:space="preserve">border-radius:5px; </w:t>
      </w:r>
      <w:r>
        <w:rPr>
          <w:spacing w:val="-2"/>
        </w:rPr>
        <w:t>cursor:pointer; font-size:16px;</w:t>
      </w:r>
    </w:p>
    <w:p w14:paraId="3C968255">
      <w:pPr>
        <w:spacing w:before="13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4CE1DB8">
      <w:pPr>
        <w:pStyle w:val="6"/>
        <w:spacing w:before="281"/>
        <w:ind w:left="0"/>
      </w:pPr>
    </w:p>
    <w:p w14:paraId="3712BB5F">
      <w:pPr>
        <w:pStyle w:val="6"/>
        <w:spacing w:line="408" w:lineRule="auto"/>
        <w:ind w:right="6767"/>
      </w:pPr>
      <w:r>
        <w:rPr>
          <w:spacing w:val="-2"/>
        </w:rPr>
        <w:t xml:space="preserve">button:hover{ </w:t>
      </w:r>
      <w:r>
        <w:rPr>
          <w:spacing w:val="-8"/>
        </w:rPr>
        <w:t>background:darkgreen;</w:t>
      </w:r>
    </w:p>
    <w:p w14:paraId="509D9F9C">
      <w:pPr>
        <w:spacing w:before="13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1A3B38D">
      <w:pPr>
        <w:pStyle w:val="6"/>
        <w:spacing w:before="278"/>
        <w:ind w:left="0"/>
      </w:pPr>
    </w:p>
    <w:p w14:paraId="2E14F2B1">
      <w:pPr>
        <w:pStyle w:val="6"/>
        <w:spacing w:line="408" w:lineRule="auto"/>
        <w:ind w:right="8984"/>
      </w:pPr>
      <w:r>
        <w:rPr>
          <w:spacing w:val="-4"/>
        </w:rPr>
        <w:t xml:space="preserve">h3{ </w:t>
      </w:r>
      <w:r>
        <w:rPr>
          <w:spacing w:val="-8"/>
        </w:rPr>
        <w:t xml:space="preserve">margin:5px; </w:t>
      </w:r>
      <w:r>
        <w:rPr>
          <w:spacing w:val="-4"/>
        </w:rPr>
        <w:t>color:#333;</w:t>
      </w:r>
    </w:p>
    <w:p w14:paraId="5DDFDD4F">
      <w:pPr>
        <w:spacing w:before="13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A07898C">
      <w:pPr>
        <w:pStyle w:val="6"/>
        <w:ind w:left="0"/>
      </w:pPr>
    </w:p>
    <w:p w14:paraId="3B875387">
      <w:pPr>
        <w:pStyle w:val="6"/>
        <w:spacing w:before="127"/>
        <w:ind w:left="0"/>
      </w:pPr>
    </w:p>
    <w:p w14:paraId="66750E0A">
      <w:pPr>
        <w:pStyle w:val="2"/>
      </w:pPr>
      <w:r>
        <w:rPr>
          <w:spacing w:val="-2"/>
        </w:rPr>
        <w:t>SCRIPT.JS:</w:t>
      </w:r>
    </w:p>
    <w:p w14:paraId="6A2EAC43">
      <w:pPr>
        <w:pStyle w:val="6"/>
        <w:spacing w:before="194"/>
      </w:pPr>
      <w:r>
        <w:rPr>
          <w:spacing w:val="-2"/>
        </w:rPr>
        <w:t>let</w:t>
      </w:r>
      <w:r>
        <w:rPr>
          <w:spacing w:val="-13"/>
        </w:rPr>
        <w:t xml:space="preserve"> </w:t>
      </w:r>
      <w:r>
        <w:rPr>
          <w:spacing w:val="-2"/>
        </w:rPr>
        <w:t>usersData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5"/>
        </w:rPr>
        <w:t>[]</w:t>
      </w:r>
    </w:p>
    <w:p w14:paraId="6C1925DD">
      <w:pPr>
        <w:pStyle w:val="6"/>
        <w:spacing w:before="134"/>
      </w:pPr>
      <w:r>
        <w:rPr>
          <w:spacing w:val="-6"/>
        </w:rPr>
        <w:t>let</w:t>
      </w:r>
      <w:r>
        <w:rPr>
          <w:spacing w:val="-4"/>
        </w:rPr>
        <w:t xml:space="preserve"> </w:t>
      </w:r>
      <w:r>
        <w:rPr>
          <w:spacing w:val="-6"/>
        </w:rPr>
        <w:t>merchantsData</w:t>
      </w:r>
      <w:r>
        <w:rPr>
          <w:spacing w:val="-5"/>
        </w:rPr>
        <w:t xml:space="preserve"> </w:t>
      </w:r>
      <w:r>
        <w:rPr>
          <w:spacing w:val="-6"/>
        </w:rPr>
        <w:t>=</w:t>
      </w:r>
      <w:r>
        <w:rPr>
          <w:spacing w:val="-3"/>
        </w:rPr>
        <w:t xml:space="preserve"> </w:t>
      </w:r>
      <w:r>
        <w:rPr>
          <w:spacing w:val="-6"/>
        </w:rPr>
        <w:t>[]</w:t>
      </w:r>
    </w:p>
    <w:p w14:paraId="18BB2232">
      <w:pPr>
        <w:pStyle w:val="6"/>
        <w:spacing w:before="144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r>
        <w:rPr>
          <w:spacing w:val="-2"/>
        </w:rPr>
        <w:t>loadData(){</w:t>
      </w:r>
    </w:p>
    <w:p w14:paraId="4893CCF8">
      <w:pPr>
        <w:pStyle w:val="6"/>
        <w:spacing w:before="207"/>
      </w:pPr>
      <w:r>
        <w:rPr>
          <w:spacing w:val="-2"/>
        </w:rPr>
        <w:t>fetch("/balances")</w:t>
      </w:r>
    </w:p>
    <w:p w14:paraId="18944439">
      <w:pPr>
        <w:pStyle w:val="6"/>
        <w:spacing w:before="42"/>
        <w:ind w:left="0"/>
      </w:pPr>
    </w:p>
    <w:p w14:paraId="732FE5FC">
      <w:pPr>
        <w:pStyle w:val="6"/>
      </w:pPr>
      <w:r>
        <w:rPr>
          <w:spacing w:val="-2"/>
        </w:rPr>
        <w:t>.then(res=&gt;res.json())</w:t>
      </w:r>
    </w:p>
    <w:p w14:paraId="10C5A773">
      <w:pPr>
        <w:pStyle w:val="6"/>
        <w:spacing w:before="137" w:line="398" w:lineRule="auto"/>
        <w:ind w:right="7905"/>
      </w:pPr>
      <w:r>
        <w:rPr>
          <w:spacing w:val="-2"/>
        </w:rPr>
        <w:t xml:space="preserve">.then(data=&gt;{ </w:t>
      </w:r>
      <w:r>
        <w:rPr>
          <w:spacing w:val="-4"/>
        </w:rPr>
        <w:t>usersData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r>
        <w:rPr>
          <w:spacing w:val="-4"/>
        </w:rPr>
        <w:t>data.users</w:t>
      </w:r>
    </w:p>
    <w:p w14:paraId="6401A82F">
      <w:pPr>
        <w:pStyle w:val="6"/>
        <w:spacing w:after="0" w:line="39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A6224DB">
      <w:pPr>
        <w:pStyle w:val="6"/>
        <w:spacing w:before="33"/>
      </w:pPr>
      <w:r>
        <w:rPr>
          <w:spacing w:val="-4"/>
        </w:rPr>
        <w:t>merchantsData</w:t>
      </w:r>
      <w:r>
        <w:rPr>
          <w:spacing w:val="-7"/>
        </w:rPr>
        <w:t xml:space="preserve"> </w:t>
      </w:r>
      <w:r>
        <w:rPr>
          <w:spacing w:val="-4"/>
        </w:rPr>
        <w:t>=</w:t>
      </w:r>
      <w:r>
        <w:rPr>
          <w:spacing w:val="-6"/>
        </w:rPr>
        <w:t xml:space="preserve"> </w:t>
      </w:r>
      <w:r>
        <w:rPr>
          <w:spacing w:val="-4"/>
        </w:rPr>
        <w:t>data.merchants</w:t>
      </w:r>
    </w:p>
    <w:p w14:paraId="14C3A28E">
      <w:pPr>
        <w:pStyle w:val="6"/>
        <w:spacing w:before="195"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userSelect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document.getElementById("user")</w:t>
      </w:r>
    </w:p>
    <w:p w14:paraId="37F3F03F">
      <w:pPr>
        <w:pStyle w:val="6"/>
        <w:spacing w:before="134" w:line="417" w:lineRule="auto"/>
        <w:ind w:right="3976"/>
      </w:pPr>
      <w:r>
        <w:rPr>
          <w:spacing w:val="-4"/>
        </w:rPr>
        <w:t>let merchantSelect</w:t>
      </w:r>
      <w:r>
        <w:t xml:space="preserve"> </w:t>
      </w:r>
      <w:r>
        <w:rPr>
          <w:spacing w:val="-4"/>
        </w:rPr>
        <w:t xml:space="preserve">= document.getElementById("merchant") </w:t>
      </w:r>
      <w:r>
        <w:rPr>
          <w:spacing w:val="-2"/>
        </w:rPr>
        <w:t>userSelect.innerHTML=""</w:t>
      </w:r>
    </w:p>
    <w:p w14:paraId="6718F208">
      <w:pPr>
        <w:pStyle w:val="6"/>
        <w:spacing w:before="58"/>
      </w:pPr>
      <w:r>
        <w:rPr>
          <w:spacing w:val="-2"/>
        </w:rPr>
        <w:t>merchantSelect.innerHTML=""</w:t>
      </w:r>
    </w:p>
    <w:p w14:paraId="6DA12CAF">
      <w:pPr>
        <w:pStyle w:val="6"/>
        <w:spacing w:before="135" w:line="398" w:lineRule="auto"/>
        <w:ind w:right="7368"/>
      </w:pPr>
      <w:r>
        <w:t xml:space="preserve">// fill users </w:t>
      </w:r>
      <w:r>
        <w:rPr>
          <w:spacing w:val="-4"/>
        </w:rPr>
        <w:t>usersData.forEach(u=&gt;{</w:t>
      </w:r>
    </w:p>
    <w:p w14:paraId="3061F01F">
      <w:pPr>
        <w:pStyle w:val="6"/>
        <w:spacing w:before="83"/>
      </w:pPr>
      <w:r>
        <w:rPr>
          <w:spacing w:val="-4"/>
        </w:rPr>
        <w:t>userSelect.innerHTML</w:t>
      </w:r>
      <w:r>
        <w:rPr>
          <w:spacing w:val="-1"/>
        </w:rPr>
        <w:t xml:space="preserve"> </w:t>
      </w:r>
      <w:r>
        <w:rPr>
          <w:spacing w:val="-4"/>
        </w:rPr>
        <w:t>+=</w:t>
      </w:r>
      <w:r>
        <w:rPr>
          <w:spacing w:val="2"/>
        </w:rPr>
        <w:t xml:space="preserve"> </w:t>
      </w:r>
      <w:r>
        <w:rPr>
          <w:spacing w:val="-4"/>
        </w:rPr>
        <w:t>`&lt;option</w:t>
      </w:r>
      <w:r>
        <w:rPr>
          <w:spacing w:val="1"/>
        </w:rPr>
        <w:t xml:space="preserve"> </w:t>
      </w:r>
      <w:r>
        <w:rPr>
          <w:spacing w:val="-4"/>
        </w:rPr>
        <w:t>value="${u.id}"&gt;${u.name}&lt;/option&gt;`</w:t>
      </w:r>
    </w:p>
    <w:p w14:paraId="69C93AE5">
      <w:pPr>
        <w:spacing w:before="19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4EC5FC2F">
      <w:pPr>
        <w:pStyle w:val="6"/>
        <w:spacing w:before="215"/>
      </w:pPr>
      <w:r>
        <w:rPr>
          <w:spacing w:val="-4"/>
        </w:rPr>
        <w:t>window.onload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4"/>
        </w:rPr>
        <w:t xml:space="preserve"> </w:t>
      </w:r>
      <w:r>
        <w:rPr>
          <w:spacing w:val="-4"/>
        </w:rPr>
        <w:t>loadData</w:t>
      </w:r>
    </w:p>
    <w:p w14:paraId="286F0F03">
      <w:pPr>
        <w:pStyle w:val="6"/>
        <w:spacing w:before="135" w:line="400" w:lineRule="auto"/>
        <w:ind w:right="6767"/>
      </w:pPr>
      <w:r>
        <w:t xml:space="preserve">// fill merchants </w:t>
      </w:r>
      <w:r>
        <w:rPr>
          <w:spacing w:val="-4"/>
        </w:rPr>
        <w:t>merchantsData.forEach(m=&gt;{</w:t>
      </w:r>
    </w:p>
    <w:p w14:paraId="161AD8E5">
      <w:pPr>
        <w:pStyle w:val="6"/>
        <w:spacing w:before="77"/>
      </w:pPr>
      <w:r>
        <w:rPr>
          <w:spacing w:val="-4"/>
        </w:rPr>
        <w:t>merchantSelect.innerHTML</w:t>
      </w:r>
      <w:r>
        <w:rPr>
          <w:spacing w:val="9"/>
        </w:rPr>
        <w:t xml:space="preserve"> </w:t>
      </w:r>
      <w:r>
        <w:rPr>
          <w:spacing w:val="-4"/>
        </w:rPr>
        <w:t>+=</w:t>
      </w:r>
      <w:r>
        <w:rPr>
          <w:spacing w:val="-2"/>
        </w:rPr>
        <w:t xml:space="preserve"> </w:t>
      </w:r>
      <w:r>
        <w:rPr>
          <w:spacing w:val="-4"/>
        </w:rPr>
        <w:t>`&lt;option</w:t>
      </w:r>
      <w:r>
        <w:rPr>
          <w:spacing w:val="-3"/>
        </w:rPr>
        <w:t xml:space="preserve"> </w:t>
      </w:r>
      <w:r>
        <w:rPr>
          <w:spacing w:val="-4"/>
        </w:rPr>
        <w:t>value="${m.id}"&gt;${m.name}&lt;/option&gt;`</w:t>
      </w:r>
    </w:p>
    <w:p w14:paraId="6FDE738A">
      <w:pPr>
        <w:spacing w:before="197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6C97A003">
      <w:pPr>
        <w:pStyle w:val="6"/>
        <w:spacing w:before="134" w:line="400" w:lineRule="auto"/>
        <w:ind w:right="6767"/>
      </w:pPr>
      <w:r>
        <w:rPr>
          <w:spacing w:val="-4"/>
        </w:rPr>
        <w:t>//</w:t>
      </w:r>
      <w:r>
        <w:rPr>
          <w:spacing w:val="-18"/>
        </w:rPr>
        <w:t xml:space="preserve"> </w:t>
      </w:r>
      <w:r>
        <w:rPr>
          <w:spacing w:val="-4"/>
        </w:rPr>
        <w:t>show</w:t>
      </w:r>
      <w:r>
        <w:rPr>
          <w:spacing w:val="-10"/>
        </w:rPr>
        <w:t xml:space="preserve"> </w:t>
      </w:r>
      <w:r>
        <w:rPr>
          <w:spacing w:val="-4"/>
        </w:rPr>
        <w:t>initial</w:t>
      </w:r>
      <w:r>
        <w:rPr>
          <w:spacing w:val="-14"/>
        </w:rPr>
        <w:t xml:space="preserve"> </w:t>
      </w:r>
      <w:r>
        <w:rPr>
          <w:spacing w:val="-4"/>
        </w:rPr>
        <w:t xml:space="preserve">balances </w:t>
      </w:r>
      <w:r>
        <w:rPr>
          <w:spacing w:val="-2"/>
        </w:rPr>
        <w:t>updateBalances()</w:t>
      </w:r>
    </w:p>
    <w:p w14:paraId="59A790CE">
      <w:pPr>
        <w:spacing w:before="78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7BCC25D6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7920DDB">
      <w:pPr>
        <w:pStyle w:val="6"/>
        <w:spacing w:before="216"/>
      </w:pPr>
      <w:r>
        <w:rPr>
          <w:spacing w:val="-4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updateBalances(){</w:t>
      </w:r>
    </w:p>
    <w:p w14:paraId="4C8A6BDB">
      <w:pPr>
        <w:pStyle w:val="6"/>
        <w:spacing w:before="216"/>
      </w:pPr>
      <w:r>
        <w:t>let</w:t>
      </w:r>
      <w:r>
        <w:rPr>
          <w:spacing w:val="-14"/>
        </w:rPr>
        <w:t xml:space="preserve"> </w:t>
      </w:r>
      <w:r>
        <w:t>userId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document.getElementById("user").value</w:t>
      </w:r>
    </w:p>
    <w:p w14:paraId="465AD5DF">
      <w:pPr>
        <w:pStyle w:val="6"/>
        <w:spacing w:before="144"/>
      </w:pPr>
      <w:r>
        <w:rPr>
          <w:spacing w:val="-4"/>
        </w:rPr>
        <w:t>let</w:t>
      </w:r>
      <w:r>
        <w:rPr>
          <w:spacing w:val="-3"/>
        </w:rPr>
        <w:t xml:space="preserve"> </w:t>
      </w:r>
      <w:r>
        <w:rPr>
          <w:spacing w:val="-4"/>
        </w:rPr>
        <w:t>merchantId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1"/>
        </w:rPr>
        <w:t xml:space="preserve"> </w:t>
      </w:r>
      <w:r>
        <w:rPr>
          <w:spacing w:val="-4"/>
        </w:rPr>
        <w:t>document.getElementById("merchant").value</w:t>
      </w:r>
    </w:p>
    <w:p w14:paraId="670B214B">
      <w:pPr>
        <w:pStyle w:val="6"/>
        <w:spacing w:before="204"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user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usersData.find(u=&gt;u.id</w:t>
      </w:r>
      <w:r>
        <w:rPr>
          <w:spacing w:val="-10"/>
        </w:rPr>
        <w:t xml:space="preserve"> </w:t>
      </w:r>
      <w:r>
        <w:rPr>
          <w:spacing w:val="-2"/>
        </w:rPr>
        <w:t>==</w:t>
      </w:r>
      <w:r>
        <w:rPr>
          <w:spacing w:val="-4"/>
        </w:rPr>
        <w:t xml:space="preserve"> </w:t>
      </w:r>
      <w:r>
        <w:rPr>
          <w:spacing w:val="-2"/>
        </w:rPr>
        <w:t>userId)</w:t>
      </w:r>
    </w:p>
    <w:p w14:paraId="0F3A0859">
      <w:pPr>
        <w:pStyle w:val="6"/>
        <w:spacing w:before="209" w:line="410" w:lineRule="auto"/>
        <w:ind w:right="4297"/>
      </w:pPr>
      <w:r>
        <w:rPr>
          <w:spacing w:val="-4"/>
        </w:rPr>
        <w:t>let</w:t>
      </w:r>
      <w:r>
        <w:rPr>
          <w:spacing w:val="-10"/>
        </w:rPr>
        <w:t xml:space="preserve"> </w:t>
      </w:r>
      <w:r>
        <w:rPr>
          <w:spacing w:val="-4"/>
        </w:rPr>
        <w:t>merchant</w:t>
      </w:r>
      <w:r>
        <w:rPr>
          <w:spacing w:val="-13"/>
        </w:rPr>
        <w:t xml:space="preserve"> </w:t>
      </w:r>
      <w:r>
        <w:rPr>
          <w:spacing w:val="-4"/>
        </w:rPr>
        <w:t>= merchantsData.find(m=&gt;m.id</w:t>
      </w:r>
      <w:r>
        <w:rPr>
          <w:spacing w:val="-8"/>
        </w:rPr>
        <w:t xml:space="preserve"> </w:t>
      </w:r>
      <w:r>
        <w:rPr>
          <w:spacing w:val="-4"/>
        </w:rPr>
        <w:t xml:space="preserve">== merchantId) </w:t>
      </w:r>
      <w:r>
        <w:t>document.getElementById("userBalance").innerText</w:t>
      </w:r>
      <w:r>
        <w:rPr>
          <w:spacing w:val="43"/>
        </w:rPr>
        <w:t xml:space="preserve"> </w:t>
      </w:r>
      <w:r>
        <w:t xml:space="preserve">= "User Balance: ₹" + user.balance </w:t>
      </w:r>
      <w:r>
        <w:rPr>
          <w:spacing w:val="-4"/>
        </w:rPr>
        <w:t>document.getElementById("merchantBalance").innerText</w:t>
      </w:r>
      <w:r>
        <w:rPr>
          <w:spacing w:val="66"/>
        </w:rPr>
        <w:t xml:space="preserve"> </w:t>
      </w:r>
      <w:r>
        <w:rPr>
          <w:spacing w:val="-4"/>
        </w:rPr>
        <w:t>=</w:t>
      </w:r>
    </w:p>
    <w:p w14:paraId="40CCA7E7">
      <w:pPr>
        <w:pStyle w:val="6"/>
        <w:spacing w:after="0" w:line="410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6D4F890">
      <w:pPr>
        <w:pStyle w:val="6"/>
        <w:spacing w:before="33"/>
      </w:pPr>
      <w:r>
        <w:rPr>
          <w:spacing w:val="-2"/>
        </w:rPr>
        <w:t>"Shop</w:t>
      </w:r>
      <w:r>
        <w:rPr>
          <w:spacing w:val="-11"/>
        </w:rPr>
        <w:t xml:space="preserve"> </w:t>
      </w:r>
      <w:r>
        <w:rPr>
          <w:spacing w:val="-2"/>
        </w:rPr>
        <w:t>Balance:</w:t>
      </w:r>
      <w:r>
        <w:rPr>
          <w:spacing w:val="-5"/>
        </w:rPr>
        <w:t xml:space="preserve"> </w:t>
      </w:r>
      <w:r>
        <w:rPr>
          <w:spacing w:val="-2"/>
        </w:rPr>
        <w:t>₹"</w:t>
      </w:r>
      <w:r>
        <w:rPr>
          <w:spacing w:val="-9"/>
        </w:rPr>
        <w:t xml:space="preserve"> </w:t>
      </w:r>
      <w:r>
        <w:rPr>
          <w:spacing w:val="-2"/>
        </w:rPr>
        <w:t>+ merchant.balance</w:t>
      </w:r>
    </w:p>
    <w:p w14:paraId="3146B121"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490C299">
      <w:pPr>
        <w:pStyle w:val="6"/>
        <w:spacing w:before="216"/>
      </w:pPr>
      <w:r>
        <w:rPr>
          <w:spacing w:val="-4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pay(){</w:t>
      </w:r>
    </w:p>
    <w:p w14:paraId="5EED94E5">
      <w:pPr>
        <w:pStyle w:val="6"/>
        <w:spacing w:before="194"/>
      </w:pPr>
      <w:r>
        <w:t>let</w:t>
      </w:r>
      <w:r>
        <w:rPr>
          <w:spacing w:val="-14"/>
        </w:rPr>
        <w:t xml:space="preserve"> </w:t>
      </w:r>
      <w:r>
        <w:t>userId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document.getElementById("user").value</w:t>
      </w:r>
    </w:p>
    <w:p w14:paraId="7B21C6D2">
      <w:pPr>
        <w:pStyle w:val="6"/>
        <w:spacing w:before="134" w:line="357" w:lineRule="auto"/>
        <w:ind w:right="3976"/>
      </w:pPr>
      <w:r>
        <w:rPr>
          <w:spacing w:val="-4"/>
        </w:rPr>
        <w:t xml:space="preserve">let merchantId = document.getElementById("merchant").value </w:t>
      </w:r>
      <w:r>
        <w:t>let amount = document.getElementById("amount").value</w:t>
      </w:r>
    </w:p>
    <w:p w14:paraId="34A0928D">
      <w:pPr>
        <w:pStyle w:val="6"/>
        <w:spacing w:before="63" w:line="408" w:lineRule="auto"/>
        <w:ind w:right="7988"/>
      </w:pPr>
      <w:r>
        <w:rPr>
          <w:spacing w:val="-2"/>
        </w:rPr>
        <w:t xml:space="preserve">fetch("/pay",{ </w:t>
      </w:r>
      <w:r>
        <w:rPr>
          <w:spacing w:val="-8"/>
        </w:rPr>
        <w:t xml:space="preserve">method:"POST", </w:t>
      </w:r>
      <w:r>
        <w:rPr>
          <w:spacing w:val="-2"/>
        </w:rPr>
        <w:t>headers:{</w:t>
      </w:r>
    </w:p>
    <w:p w14:paraId="30271C73">
      <w:pPr>
        <w:pStyle w:val="6"/>
        <w:spacing w:before="131"/>
      </w:pPr>
      <w:r>
        <w:rPr>
          <w:spacing w:val="-11"/>
        </w:rPr>
        <w:t>"Content-</w:t>
      </w:r>
      <w:r>
        <w:rPr>
          <w:spacing w:val="-2"/>
        </w:rPr>
        <w:t>Type":"application/json"</w:t>
      </w:r>
    </w:p>
    <w:p w14:paraId="2E8B2946">
      <w:pPr>
        <w:spacing w:before="197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 w14:paraId="2C0E35F2">
      <w:pPr>
        <w:pStyle w:val="6"/>
        <w:spacing w:before="134" w:line="415" w:lineRule="auto"/>
        <w:ind w:right="7368"/>
      </w:pPr>
      <w:r>
        <w:rPr>
          <w:spacing w:val="-2"/>
        </w:rPr>
        <w:t xml:space="preserve">body:JSON.stringify({ userId:userId, </w:t>
      </w:r>
      <w:r>
        <w:rPr>
          <w:spacing w:val="-4"/>
        </w:rPr>
        <w:t xml:space="preserve">merchantId:merchantId, </w:t>
      </w:r>
      <w:r>
        <w:rPr>
          <w:spacing w:val="-2"/>
        </w:rPr>
        <w:t>amount:amount</w:t>
      </w:r>
    </w:p>
    <w:p w14:paraId="46909B06">
      <w:pPr>
        <w:spacing w:before="6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55110C9E">
      <w:pPr>
        <w:spacing w:before="19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1360E1F6">
      <w:pPr>
        <w:pStyle w:val="6"/>
        <w:spacing w:before="216"/>
      </w:pPr>
      <w:r>
        <w:rPr>
          <w:spacing w:val="-2"/>
        </w:rPr>
        <w:t>.then(res=&gt;res.json())</w:t>
      </w:r>
    </w:p>
    <w:p w14:paraId="45561F0B">
      <w:pPr>
        <w:pStyle w:val="6"/>
        <w:spacing w:before="214"/>
      </w:pPr>
      <w:r>
        <w:rPr>
          <w:spacing w:val="-2"/>
        </w:rPr>
        <w:t>.then(data=&gt;{</w:t>
      </w:r>
    </w:p>
    <w:p w14:paraId="6A44C6C7">
      <w:pPr>
        <w:pStyle w:val="6"/>
        <w:spacing w:before="165" w:line="410" w:lineRule="auto"/>
        <w:ind w:right="3976"/>
      </w:pPr>
      <w:r>
        <w:rPr>
          <w:spacing w:val="-6"/>
        </w:rPr>
        <w:t>document.getElementById("result").innerText</w:t>
      </w:r>
      <w:r>
        <w:rPr>
          <w:spacing w:val="40"/>
        </w:rPr>
        <w:t xml:space="preserve"> </w:t>
      </w:r>
      <w:r>
        <w:rPr>
          <w:spacing w:val="-6"/>
        </w:rPr>
        <w:t>=</w:t>
      </w:r>
      <w:r>
        <w:t xml:space="preserve"> </w:t>
      </w:r>
      <w:r>
        <w:rPr>
          <w:spacing w:val="-6"/>
        </w:rPr>
        <w:t xml:space="preserve">data.message </w:t>
      </w:r>
      <w:r>
        <w:rPr>
          <w:spacing w:val="-2"/>
        </w:rPr>
        <w:t>loadData()</w:t>
      </w:r>
    </w:p>
    <w:p w14:paraId="0556F8A9">
      <w:pPr>
        <w:spacing w:before="9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2876B20E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087EF89">
      <w:pPr>
        <w:pStyle w:val="6"/>
        <w:spacing w:before="216"/>
      </w:pPr>
      <w:r>
        <w:rPr>
          <w:spacing w:val="-4"/>
        </w:rPr>
        <w:t>window.onload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4"/>
        </w:rPr>
        <w:t xml:space="preserve"> </w:t>
      </w:r>
      <w:r>
        <w:rPr>
          <w:spacing w:val="-4"/>
        </w:rPr>
        <w:t>loadData</w:t>
      </w:r>
    </w:p>
    <w:p w14:paraId="01DEF23E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D60F540">
      <w:pPr>
        <w:pStyle w:val="2"/>
        <w:spacing w:before="33"/>
      </w:pPr>
      <w:r>
        <w:rPr>
          <w:spacing w:val="-2"/>
        </w:rPr>
        <w:t>SERVER.JS:</w:t>
      </w:r>
    </w:p>
    <w:p w14:paraId="680F2A12">
      <w:pPr>
        <w:pStyle w:val="6"/>
        <w:spacing w:before="134" w:line="398" w:lineRule="auto"/>
        <w:ind w:right="6767"/>
      </w:pPr>
      <w:r>
        <w:rPr>
          <w:spacing w:val="-4"/>
        </w:rPr>
        <w:t>const</w:t>
      </w:r>
      <w:r>
        <w:rPr>
          <w:spacing w:val="-5"/>
        </w:rPr>
        <w:t xml:space="preserve"> </w:t>
      </w:r>
      <w:r>
        <w:rPr>
          <w:spacing w:val="-4"/>
        </w:rPr>
        <w:t>express =</w:t>
      </w:r>
      <w:r>
        <w:rPr>
          <w:spacing w:val="-7"/>
        </w:rPr>
        <w:t xml:space="preserve"> </w:t>
      </w:r>
      <w:r>
        <w:rPr>
          <w:spacing w:val="-4"/>
        </w:rPr>
        <w:t xml:space="preserve">require("express") </w:t>
      </w:r>
      <w:r>
        <w:t>const db = require("./db")</w:t>
      </w:r>
    </w:p>
    <w:p w14:paraId="60A8341D">
      <w:pPr>
        <w:pStyle w:val="6"/>
        <w:spacing w:line="244" w:lineRule="exact"/>
      </w:pPr>
      <w:r>
        <w:t>const</w:t>
      </w:r>
      <w:r>
        <w:rPr>
          <w:spacing w:val="-4"/>
        </w:rPr>
        <w:t xml:space="preserve"> </w:t>
      </w:r>
      <w:r>
        <w:t>app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express()</w:t>
      </w:r>
    </w:p>
    <w:p w14:paraId="5B68DCAC">
      <w:pPr>
        <w:pStyle w:val="6"/>
        <w:spacing w:before="206" w:line="408" w:lineRule="auto"/>
        <w:ind w:right="6767"/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2336165</wp:posOffset>
                </wp:positionH>
                <wp:positionV relativeFrom="paragraph">
                  <wp:posOffset>720725</wp:posOffset>
                </wp:positionV>
                <wp:extent cx="83820" cy="10795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19" y="0"/>
                              </a:moveTo>
                              <a:lnTo>
                                <a:pt x="0" y="0"/>
                              </a:lnTo>
                              <a:lnTo>
                                <a:pt x="0" y="10543"/>
                              </a:lnTo>
                              <a:lnTo>
                                <a:pt x="83819" y="10543"/>
                              </a:lnTo>
                              <a:lnTo>
                                <a:pt x="83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183.95pt;margin-top:56.75pt;height:0.85pt;width:6.6pt;mso-position-horizontal-relative:page;z-index:-251645952;mso-width-relative:page;mso-height-relative:page;" fillcolor="#000000" filled="t" stroked="f" coordsize="83820,10795" o:gfxdata="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Rd&#10;fw7ZAAAACwEAAA8AAAAAAAAAAQAgAAAAIgAAAGRycy9kb3ducmV2LnhtbFBLAQIUABQAAAAIAIdO&#10;4kDbNNfjIgIAANgEAAAOAAAAAAAAAAEAIAAAACgBAABkcnMvZTJvRG9jLnhtbFBLBQYAAAAABgAG&#10;AFkBAAC8BQAAAAA=&#10;" path="m83819,0l0,0,0,10543,83819,10543,8381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 xml:space="preserve">app.use(express.json()) </w:t>
      </w:r>
      <w:r>
        <w:t>app.use(express.static(</w:t>
      </w:r>
      <w:r>
        <w:rPr>
          <w:spacing w:val="1"/>
        </w:rPr>
        <w:t xml:space="preserve"> </w:t>
      </w:r>
      <w:r>
        <w:t>dirname)) app.get("/",</w:t>
      </w:r>
      <w:r>
        <w:rPr>
          <w:spacing w:val="-2"/>
        </w:rPr>
        <w:t xml:space="preserve"> </w:t>
      </w:r>
      <w:r>
        <w:t>(req, res) =&gt; {</w:t>
      </w:r>
    </w:p>
    <w:p w14:paraId="7398BDBE">
      <w:pPr>
        <w:pStyle w:val="6"/>
        <w:spacing w:before="131"/>
        <w:ind w:left="935"/>
      </w:pPr>
      <w:r>
        <w:t>res.sendFile(</w:t>
      </w:r>
      <w:r>
        <w:rPr>
          <w:spacing w:val="31"/>
          <w:u w:val="single"/>
        </w:rPr>
        <w:t xml:space="preserve">  </w:t>
      </w:r>
      <w:r>
        <w:t>dirname</w:t>
      </w:r>
      <w:r>
        <w:rPr>
          <w:spacing w:val="-15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rPr>
          <w:spacing w:val="-2"/>
        </w:rPr>
        <w:t>"/index.html")</w:t>
      </w:r>
    </w:p>
    <w:p w14:paraId="156E43CE"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787C6B63">
      <w:pPr>
        <w:pStyle w:val="6"/>
        <w:spacing w:before="216"/>
      </w:pPr>
      <w:r>
        <w:rPr>
          <w:spacing w:val="-4"/>
        </w:rPr>
        <w:t>app.post("/pay",</w:t>
      </w:r>
      <w:r>
        <w:rPr>
          <w:spacing w:val="-11"/>
        </w:rPr>
        <w:t xml:space="preserve"> </w:t>
      </w:r>
      <w:r>
        <w:rPr>
          <w:spacing w:val="-4"/>
        </w:rPr>
        <w:t>(req,</w:t>
      </w:r>
      <w:r>
        <w:rPr>
          <w:spacing w:val="-3"/>
        </w:rPr>
        <w:t xml:space="preserve"> </w:t>
      </w:r>
      <w:r>
        <w:rPr>
          <w:spacing w:val="-4"/>
        </w:rPr>
        <w:t>res)</w:t>
      </w:r>
      <w:r>
        <w:t xml:space="preserve"> </w:t>
      </w:r>
      <w:r>
        <w:rPr>
          <w:spacing w:val="-4"/>
        </w:rPr>
        <w:t>=&gt;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48DC8EC7">
      <w:pPr>
        <w:pStyle w:val="6"/>
        <w:spacing w:before="134" w:line="398" w:lineRule="auto"/>
        <w:ind w:left="935" w:right="5083"/>
      </w:pPr>
      <w:r>
        <w:rPr>
          <w:spacing w:val="-4"/>
        </w:rPr>
        <w:t>const</w:t>
      </w:r>
      <w:r>
        <w:rPr>
          <w:spacing w:val="-5"/>
        </w:rPr>
        <w:t xml:space="preserve"> </w:t>
      </w:r>
      <w:r>
        <w:rPr>
          <w:spacing w:val="-4"/>
        </w:rPr>
        <w:t>{</w:t>
      </w:r>
      <w:r>
        <w:rPr>
          <w:spacing w:val="-5"/>
        </w:rPr>
        <w:t xml:space="preserve"> </w:t>
      </w:r>
      <w:r>
        <w:rPr>
          <w:spacing w:val="-4"/>
        </w:rPr>
        <w:t>userId,</w:t>
      </w:r>
      <w:r>
        <w:rPr>
          <w:spacing w:val="-11"/>
        </w:rPr>
        <w:t xml:space="preserve"> </w:t>
      </w:r>
      <w:r>
        <w:rPr>
          <w:spacing w:val="-4"/>
        </w:rPr>
        <w:t>merchantId,</w:t>
      </w:r>
      <w:r>
        <w:rPr>
          <w:spacing w:val="-11"/>
        </w:rPr>
        <w:t xml:space="preserve"> </w:t>
      </w:r>
      <w:r>
        <w:rPr>
          <w:spacing w:val="-4"/>
        </w:rPr>
        <w:t>amount</w:t>
      </w:r>
      <w:r>
        <w:rPr>
          <w:spacing w:val="-10"/>
        </w:rPr>
        <w:t xml:space="preserve"> </w:t>
      </w:r>
      <w:r>
        <w:rPr>
          <w:spacing w:val="-4"/>
        </w:rPr>
        <w:t>}</w:t>
      </w:r>
      <w:r>
        <w:rPr>
          <w:spacing w:val="-5"/>
        </w:rPr>
        <w:t xml:space="preserve"> </w:t>
      </w:r>
      <w:r>
        <w:rPr>
          <w:spacing w:val="-4"/>
        </w:rPr>
        <w:t xml:space="preserve">= req.body </w:t>
      </w:r>
      <w:r>
        <w:t>const amt = parseInt(amount)</w:t>
      </w:r>
    </w:p>
    <w:p w14:paraId="5AFC0394">
      <w:pPr>
        <w:pStyle w:val="6"/>
        <w:spacing w:before="84"/>
        <w:ind w:left="935"/>
      </w:pPr>
      <w:r>
        <w:t>if</w:t>
      </w:r>
      <w:r>
        <w:rPr>
          <w:spacing w:val="-9"/>
        </w:rPr>
        <w:t xml:space="preserve"> </w:t>
      </w:r>
      <w:r>
        <w:t>(!amt</w:t>
      </w:r>
      <w:r>
        <w:rPr>
          <w:spacing w:val="-9"/>
        </w:rPr>
        <w:t xml:space="preserve"> </w:t>
      </w:r>
      <w:r>
        <w:t>||</w:t>
      </w:r>
      <w:r>
        <w:rPr>
          <w:spacing w:val="-12"/>
        </w:rPr>
        <w:t xml:space="preserve"> </w:t>
      </w:r>
      <w:r>
        <w:t>amt</w:t>
      </w:r>
      <w:r>
        <w:rPr>
          <w:spacing w:val="-9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0)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37417C31">
      <w:pPr>
        <w:pStyle w:val="6"/>
        <w:spacing w:before="216"/>
        <w:ind w:left="1151"/>
      </w:pPr>
      <w:r>
        <w:rPr>
          <w:spacing w:val="-4"/>
        </w:rPr>
        <w:t>return</w:t>
      </w:r>
      <w:r>
        <w:rPr>
          <w:spacing w:val="-18"/>
        </w:rPr>
        <w:t xml:space="preserve"> </w:t>
      </w:r>
      <w:r>
        <w:rPr>
          <w:spacing w:val="-4"/>
        </w:rPr>
        <w:t>res.json({</w:t>
      </w:r>
      <w:r>
        <w:rPr>
          <w:spacing w:val="4"/>
        </w:rPr>
        <w:t xml:space="preserve"> </w:t>
      </w:r>
      <w:r>
        <w:rPr>
          <w:spacing w:val="-4"/>
        </w:rPr>
        <w:t>message:</w:t>
      </w:r>
      <w:r>
        <w:rPr>
          <w:spacing w:val="23"/>
        </w:rPr>
        <w:t xml:space="preserve"> </w:t>
      </w:r>
      <w:r>
        <w:rPr>
          <w:spacing w:val="-4"/>
        </w:rPr>
        <w:t>"Enter</w:t>
      </w:r>
      <w:r>
        <w:rPr>
          <w:spacing w:val="-11"/>
        </w:rPr>
        <w:t xml:space="preserve"> </w:t>
      </w:r>
      <w:r>
        <w:rPr>
          <w:spacing w:val="-4"/>
        </w:rPr>
        <w:t>valid amount"</w:t>
      </w:r>
      <w:r>
        <w:rPr>
          <w:spacing w:val="-2"/>
        </w:rPr>
        <w:t xml:space="preserve"> </w:t>
      </w:r>
      <w:r>
        <w:rPr>
          <w:spacing w:val="-5"/>
        </w:rPr>
        <w:t>})</w:t>
      </w:r>
    </w:p>
    <w:p w14:paraId="53611CE8">
      <w:pPr>
        <w:spacing w:before="213"/>
        <w:ind w:left="93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CD120AB">
      <w:pPr>
        <w:pStyle w:val="6"/>
        <w:spacing w:before="216"/>
        <w:ind w:left="935"/>
      </w:pPr>
      <w:r>
        <w:rPr>
          <w:spacing w:val="-4"/>
        </w:rPr>
        <w:t>db.beginTransaction(err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16874D88">
      <w:pPr>
        <w:pStyle w:val="6"/>
        <w:spacing w:before="194"/>
        <w:ind w:left="1156"/>
      </w:pPr>
      <w:r>
        <w:rPr>
          <w:spacing w:val="-4"/>
        </w:rPr>
        <w:t>if</w:t>
      </w:r>
      <w:r>
        <w:rPr>
          <w:spacing w:val="-10"/>
        </w:rPr>
        <w:t xml:space="preserve"> </w:t>
      </w:r>
      <w:r>
        <w:rPr>
          <w:spacing w:val="-4"/>
        </w:rPr>
        <w:t>(err)</w:t>
      </w:r>
      <w:r>
        <w:rPr>
          <w:spacing w:val="-10"/>
        </w:rPr>
        <w:t xml:space="preserve"> </w:t>
      </w:r>
      <w:r>
        <w:rPr>
          <w:spacing w:val="-4"/>
        </w:rPr>
        <w:t>return</w:t>
      </w:r>
      <w:r>
        <w:rPr>
          <w:spacing w:val="-9"/>
        </w:rPr>
        <w:t xml:space="preserve"> </w:t>
      </w:r>
      <w:r>
        <w:rPr>
          <w:spacing w:val="-4"/>
        </w:rPr>
        <w:t>res.status(500).send("Transaction</w:t>
      </w:r>
      <w:r>
        <w:rPr>
          <w:spacing w:val="1"/>
        </w:rPr>
        <w:t xml:space="preserve"> </w:t>
      </w:r>
      <w:r>
        <w:rPr>
          <w:spacing w:val="-4"/>
        </w:rPr>
        <w:t>error")</w:t>
      </w:r>
    </w:p>
    <w:p w14:paraId="5B6F9105">
      <w:pPr>
        <w:pStyle w:val="6"/>
        <w:spacing w:before="216"/>
        <w:ind w:left="1151"/>
      </w:pPr>
      <w:r>
        <w:t>//</w:t>
      </w:r>
      <w:r>
        <w:rPr>
          <w:spacing w:val="-11"/>
        </w:rPr>
        <w:t xml:space="preserve"> </w:t>
      </w:r>
      <w:r>
        <w:t>1.</w:t>
      </w:r>
      <w:r>
        <w:rPr>
          <w:spacing w:val="-10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balance</w:t>
      </w:r>
    </w:p>
    <w:p w14:paraId="122CE528">
      <w:pPr>
        <w:pStyle w:val="6"/>
        <w:spacing w:before="135" w:line="400" w:lineRule="auto"/>
        <w:ind w:left="1372" w:right="2233" w:hanging="224"/>
      </w:pPr>
      <w:r>
        <w:rPr>
          <w:spacing w:val="-4"/>
        </w:rPr>
        <w:t>db.query("SELECT</w:t>
      </w:r>
      <w:r>
        <w:rPr>
          <w:spacing w:val="-10"/>
        </w:rPr>
        <w:t xml:space="preserve"> </w:t>
      </w:r>
      <w:r>
        <w:rPr>
          <w:spacing w:val="-4"/>
        </w:rPr>
        <w:t>balance FROM</w:t>
      </w:r>
      <w:r>
        <w:t xml:space="preserve"> </w:t>
      </w:r>
      <w:r>
        <w:rPr>
          <w:spacing w:val="-4"/>
        </w:rPr>
        <w:t>users WHERE id=?",</w:t>
      </w:r>
      <w:r>
        <w:rPr>
          <w:spacing w:val="-8"/>
        </w:rPr>
        <w:t xml:space="preserve"> </w:t>
      </w:r>
      <w:r>
        <w:rPr>
          <w:spacing w:val="-4"/>
        </w:rPr>
        <w:t>[userId],</w:t>
      </w:r>
      <w:r>
        <w:rPr>
          <w:spacing w:val="-12"/>
        </w:rPr>
        <w:t xml:space="preserve"> </w:t>
      </w:r>
      <w:r>
        <w:rPr>
          <w:spacing w:val="-4"/>
        </w:rPr>
        <w:t>(err,</w:t>
      </w:r>
      <w:r>
        <w:rPr>
          <w:spacing w:val="-5"/>
        </w:rPr>
        <w:t xml:space="preserve"> </w:t>
      </w:r>
      <w:r>
        <w:rPr>
          <w:spacing w:val="-4"/>
        </w:rPr>
        <w:t>result)</w:t>
      </w:r>
      <w:r>
        <w:rPr>
          <w:spacing w:val="-7"/>
        </w:rPr>
        <w:t xml:space="preserve"> </w:t>
      </w:r>
      <w:r>
        <w:rPr>
          <w:spacing w:val="-4"/>
        </w:rPr>
        <w:t xml:space="preserve">=&gt; { </w:t>
      </w:r>
      <w:r>
        <w:t>if (err || result.length === 0) {</w:t>
      </w:r>
    </w:p>
    <w:p w14:paraId="59A21F6B">
      <w:pPr>
        <w:pStyle w:val="6"/>
        <w:spacing w:before="77"/>
        <w:ind w:left="1588"/>
      </w:pPr>
      <w:r>
        <w:rPr>
          <w:spacing w:val="-4"/>
        </w:rPr>
        <w:t>return</w:t>
      </w:r>
      <w:r>
        <w:rPr>
          <w:spacing w:val="-17"/>
        </w:rPr>
        <w:t xml:space="preserve"> </w:t>
      </w:r>
      <w:r>
        <w:rPr>
          <w:spacing w:val="-4"/>
        </w:rPr>
        <w:t>db.rollback(()</w:t>
      </w:r>
      <w:r>
        <w:rPr>
          <w:spacing w:val="6"/>
        </w:rPr>
        <w:t xml:space="preserve"> </w:t>
      </w:r>
      <w:r>
        <w:rPr>
          <w:spacing w:val="-4"/>
        </w:rPr>
        <w:t>=&gt;</w:t>
      </w:r>
      <w:r>
        <w:rPr>
          <w:spacing w:val="2"/>
        </w:rPr>
        <w:t xml:space="preserve"> </w:t>
      </w:r>
      <w:r>
        <w:rPr>
          <w:spacing w:val="-4"/>
        </w:rPr>
        <w:t>res.send("User</w:t>
      </w:r>
      <w:r>
        <w:rPr>
          <w:spacing w:val="10"/>
        </w:rPr>
        <w:t xml:space="preserve"> </w:t>
      </w:r>
      <w:r>
        <w:rPr>
          <w:spacing w:val="-4"/>
        </w:rPr>
        <w:t>not</w:t>
      </w:r>
      <w:r>
        <w:t xml:space="preserve"> </w:t>
      </w:r>
      <w:r>
        <w:rPr>
          <w:spacing w:val="-4"/>
        </w:rPr>
        <w:t>found"))</w:t>
      </w:r>
    </w:p>
    <w:p w14:paraId="5DEF2621">
      <w:pPr>
        <w:spacing w:before="216"/>
        <w:ind w:left="137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6CBE159">
      <w:pPr>
        <w:pStyle w:val="6"/>
        <w:spacing w:before="134" w:line="400" w:lineRule="auto"/>
        <w:ind w:left="1372" w:right="6518"/>
      </w:pPr>
      <w:r>
        <w:rPr>
          <w:spacing w:val="-4"/>
        </w:rPr>
        <w:t>let</w:t>
      </w:r>
      <w:r>
        <w:rPr>
          <w:spacing w:val="-15"/>
        </w:rPr>
        <w:t xml:space="preserve"> </w:t>
      </w:r>
      <w:r>
        <w:rPr>
          <w:spacing w:val="-4"/>
        </w:rPr>
        <w:t>balance</w:t>
      </w:r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2"/>
        </w:rPr>
        <w:t xml:space="preserve"> </w:t>
      </w:r>
      <w:r>
        <w:rPr>
          <w:spacing w:val="-4"/>
        </w:rPr>
        <w:t xml:space="preserve">result[0].balance </w:t>
      </w:r>
      <w:r>
        <w:t>if (balance &lt; amt) {</w:t>
      </w:r>
    </w:p>
    <w:p w14:paraId="67097D75">
      <w:pPr>
        <w:pStyle w:val="6"/>
        <w:spacing w:before="78"/>
        <w:ind w:left="1588"/>
      </w:pPr>
      <w:r>
        <w:rPr>
          <w:spacing w:val="-4"/>
        </w:rPr>
        <w:t>return</w:t>
      </w:r>
      <w:r>
        <w:rPr>
          <w:spacing w:val="-18"/>
        </w:rPr>
        <w:t xml:space="preserve"> </w:t>
      </w:r>
      <w:r>
        <w:rPr>
          <w:spacing w:val="-4"/>
        </w:rPr>
        <w:t>db.rollback(()</w:t>
      </w:r>
      <w:r>
        <w:rPr>
          <w:spacing w:val="7"/>
        </w:rPr>
        <w:t xml:space="preserve"> </w:t>
      </w:r>
      <w:r>
        <w:rPr>
          <w:spacing w:val="-4"/>
        </w:rPr>
        <w:t>=&gt;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6D670900">
      <w:pPr>
        <w:pStyle w:val="6"/>
        <w:spacing w:before="216"/>
        <w:ind w:left="1804"/>
      </w:pPr>
      <w:r>
        <w:rPr>
          <w:spacing w:val="-4"/>
        </w:rPr>
        <w:t>res.json({</w:t>
      </w:r>
      <w:r>
        <w:rPr>
          <w:spacing w:val="-6"/>
        </w:rPr>
        <w:t xml:space="preserve"> </w:t>
      </w:r>
      <w:r>
        <w:rPr>
          <w:spacing w:val="-4"/>
        </w:rPr>
        <w:t>message:</w:t>
      </w:r>
      <w:r>
        <w:rPr>
          <w:spacing w:val="5"/>
        </w:rPr>
        <w:t xml:space="preserve"> </w:t>
      </w:r>
      <w:r>
        <w:rPr>
          <w:spacing w:val="-4"/>
        </w:rPr>
        <w:t>"Insufficient</w:t>
      </w:r>
      <w:r>
        <w:rPr>
          <w:spacing w:val="-9"/>
        </w:rPr>
        <w:t xml:space="preserve"> </w:t>
      </w:r>
      <w:r>
        <w:rPr>
          <w:spacing w:val="-4"/>
        </w:rPr>
        <w:t>Balance"</w:t>
      </w:r>
      <w:r>
        <w:rPr>
          <w:spacing w:val="1"/>
        </w:rPr>
        <w:t xml:space="preserve"> </w:t>
      </w:r>
      <w:r>
        <w:rPr>
          <w:spacing w:val="-5"/>
        </w:rPr>
        <w:t>})</w:t>
      </w:r>
    </w:p>
    <w:p w14:paraId="7962416B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44CBAE4">
      <w:pPr>
        <w:spacing w:before="33"/>
        <w:ind w:left="1588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4390F74D">
      <w:pPr>
        <w:spacing w:before="195"/>
        <w:ind w:left="137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FC14522">
      <w:pPr>
        <w:pStyle w:val="6"/>
        <w:ind w:left="0"/>
      </w:pPr>
    </w:p>
    <w:p w14:paraId="2D62E96E">
      <w:pPr>
        <w:pStyle w:val="6"/>
        <w:spacing w:before="7"/>
        <w:ind w:left="0"/>
      </w:pPr>
    </w:p>
    <w:p w14:paraId="21F227D0">
      <w:pPr>
        <w:pStyle w:val="6"/>
        <w:spacing w:line="408" w:lineRule="auto"/>
        <w:ind w:left="1372" w:right="7350"/>
      </w:pPr>
      <w:r>
        <w:rPr>
          <w:spacing w:val="-4"/>
        </w:rPr>
        <w:t>//</w:t>
      </w:r>
      <w:r>
        <w:rPr>
          <w:spacing w:val="-13"/>
        </w:rPr>
        <w:t xml:space="preserve"> </w:t>
      </w:r>
      <w:r>
        <w:rPr>
          <w:spacing w:val="-4"/>
        </w:rPr>
        <w:t>2.</w:t>
      </w:r>
      <w:r>
        <w:rPr>
          <w:spacing w:val="-14"/>
        </w:rPr>
        <w:t xml:space="preserve"> </w:t>
      </w:r>
      <w:r>
        <w:rPr>
          <w:spacing w:val="-4"/>
        </w:rPr>
        <w:t>Deduct</w:t>
      </w:r>
      <w:r>
        <w:rPr>
          <w:spacing w:val="-17"/>
        </w:rPr>
        <w:t xml:space="preserve"> </w:t>
      </w:r>
      <w:r>
        <w:rPr>
          <w:spacing w:val="-4"/>
        </w:rPr>
        <w:t>from</w:t>
      </w:r>
      <w:r>
        <w:rPr>
          <w:spacing w:val="-11"/>
        </w:rPr>
        <w:t xml:space="preserve"> </w:t>
      </w:r>
      <w:r>
        <w:rPr>
          <w:spacing w:val="-4"/>
        </w:rPr>
        <w:t xml:space="preserve">user </w:t>
      </w:r>
      <w:r>
        <w:rPr>
          <w:spacing w:val="-2"/>
        </w:rPr>
        <w:t>db.query(</w:t>
      </w:r>
    </w:p>
    <w:p w14:paraId="723C36D0">
      <w:pPr>
        <w:pStyle w:val="6"/>
        <w:spacing w:before="40" w:line="408" w:lineRule="auto"/>
        <w:ind w:left="1588" w:right="3976"/>
      </w:pPr>
      <w:r>
        <w:rPr>
          <w:spacing w:val="-4"/>
        </w:rPr>
        <w:t>"UPDATE users</w:t>
      </w:r>
      <w:r>
        <w:rPr>
          <w:spacing w:val="-12"/>
        </w:rPr>
        <w:t xml:space="preserve"> </w:t>
      </w:r>
      <w:r>
        <w:rPr>
          <w:spacing w:val="-4"/>
        </w:rPr>
        <w:t>SET</w:t>
      </w:r>
      <w:r>
        <w:rPr>
          <w:spacing w:val="-11"/>
        </w:rPr>
        <w:t xml:space="preserve"> </w:t>
      </w:r>
      <w:r>
        <w:rPr>
          <w:spacing w:val="-4"/>
        </w:rPr>
        <w:t>balance</w:t>
      </w:r>
      <w:r>
        <w:rPr>
          <w:spacing w:val="-9"/>
        </w:rPr>
        <w:t xml:space="preserve"> </w:t>
      </w:r>
      <w:r>
        <w:rPr>
          <w:spacing w:val="-4"/>
        </w:rPr>
        <w:t>=</w:t>
      </w:r>
      <w:r>
        <w:t xml:space="preserve"> </w:t>
      </w:r>
      <w:r>
        <w:rPr>
          <w:spacing w:val="-4"/>
        </w:rPr>
        <w:t>balance</w:t>
      </w:r>
      <w:r>
        <w:rPr>
          <w:spacing w:val="-8"/>
        </w:rPr>
        <w:t xml:space="preserve"> </w:t>
      </w:r>
      <w:r>
        <w:rPr>
          <w:spacing w:val="-4"/>
        </w:rPr>
        <w:t>- ?</w:t>
      </w:r>
      <w:r>
        <w:rPr>
          <w:spacing w:val="-8"/>
        </w:rPr>
        <w:t xml:space="preserve"> </w:t>
      </w:r>
      <w:r>
        <w:rPr>
          <w:spacing w:val="-4"/>
        </w:rPr>
        <w:t>WHERE</w:t>
      </w:r>
      <w:r>
        <w:rPr>
          <w:spacing w:val="-6"/>
        </w:rPr>
        <w:t xml:space="preserve"> </w:t>
      </w:r>
      <w:r>
        <w:rPr>
          <w:spacing w:val="-4"/>
        </w:rPr>
        <w:t xml:space="preserve">id=?", </w:t>
      </w:r>
      <w:r>
        <w:t>[amt,</w:t>
      </w:r>
      <w:r>
        <w:rPr>
          <w:spacing w:val="-12"/>
        </w:rPr>
        <w:t xml:space="preserve"> </w:t>
      </w:r>
      <w:r>
        <w:t>userId],</w:t>
      </w:r>
    </w:p>
    <w:p w14:paraId="68DF2AD9">
      <w:pPr>
        <w:pStyle w:val="6"/>
        <w:spacing w:before="70"/>
        <w:ind w:left="1588"/>
      </w:pPr>
      <w:r>
        <w:t>(err)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57C03629">
      <w:pPr>
        <w:pStyle w:val="6"/>
        <w:ind w:left="0"/>
      </w:pPr>
    </w:p>
    <w:p w14:paraId="49FCAB37">
      <w:pPr>
        <w:pStyle w:val="6"/>
        <w:spacing w:before="105"/>
        <w:ind w:left="0"/>
      </w:pPr>
    </w:p>
    <w:p w14:paraId="79C2C1CC">
      <w:pPr>
        <w:pStyle w:val="6"/>
        <w:ind w:left="1804"/>
      </w:pPr>
      <w:r>
        <w:t>if</w:t>
      </w:r>
      <w:r>
        <w:rPr>
          <w:spacing w:val="-11"/>
        </w:rPr>
        <w:t xml:space="preserve"> </w:t>
      </w:r>
      <w:r>
        <w:t>(err)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0BFC6F46">
      <w:pPr>
        <w:pStyle w:val="6"/>
        <w:spacing w:before="216"/>
        <w:ind w:left="2020"/>
      </w:pPr>
      <w:r>
        <w:rPr>
          <w:spacing w:val="-4"/>
        </w:rPr>
        <w:t>return</w:t>
      </w:r>
      <w:r>
        <w:rPr>
          <w:spacing w:val="-17"/>
        </w:rPr>
        <w:t xml:space="preserve"> </w:t>
      </w:r>
      <w:r>
        <w:rPr>
          <w:spacing w:val="-4"/>
        </w:rPr>
        <w:t>db.rollback(()</w:t>
      </w:r>
      <w:r>
        <w:rPr>
          <w:spacing w:val="-1"/>
        </w:rPr>
        <w:t xml:space="preserve"> </w:t>
      </w:r>
      <w:r>
        <w:rPr>
          <w:spacing w:val="-4"/>
        </w:rPr>
        <w:t>=&gt;</w:t>
      </w:r>
      <w:r>
        <w:rPr>
          <w:spacing w:val="7"/>
        </w:rPr>
        <w:t xml:space="preserve"> </w:t>
      </w:r>
      <w:r>
        <w:rPr>
          <w:spacing w:val="-4"/>
        </w:rPr>
        <w:t>res.send("Deduction</w:t>
      </w:r>
      <w:r>
        <w:rPr>
          <w:spacing w:val="8"/>
        </w:rPr>
        <w:t xml:space="preserve"> </w:t>
      </w:r>
      <w:r>
        <w:rPr>
          <w:spacing w:val="-4"/>
        </w:rPr>
        <w:t>failed"))</w:t>
      </w:r>
    </w:p>
    <w:p w14:paraId="16AAE82E">
      <w:pPr>
        <w:spacing w:before="216"/>
        <w:ind w:left="180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369730A">
      <w:pPr>
        <w:pStyle w:val="6"/>
        <w:ind w:left="0"/>
      </w:pPr>
    </w:p>
    <w:p w14:paraId="08D9E9F1">
      <w:pPr>
        <w:pStyle w:val="6"/>
        <w:spacing w:before="45"/>
        <w:ind w:left="0"/>
      </w:pPr>
    </w:p>
    <w:p w14:paraId="56AD6618">
      <w:pPr>
        <w:pStyle w:val="6"/>
        <w:spacing w:line="415" w:lineRule="auto"/>
        <w:ind w:left="1804" w:right="6767"/>
      </w:pPr>
      <w:r>
        <w:rPr>
          <w:spacing w:val="-4"/>
        </w:rPr>
        <w:t>//</w:t>
      </w:r>
      <w:r>
        <w:rPr>
          <w:spacing w:val="-13"/>
        </w:rPr>
        <w:t xml:space="preserve"> </w:t>
      </w:r>
      <w:r>
        <w:rPr>
          <w:spacing w:val="-4"/>
        </w:rPr>
        <w:t>3.</w:t>
      </w:r>
      <w:r>
        <w:rPr>
          <w:spacing w:val="-16"/>
        </w:rPr>
        <w:t xml:space="preserve"> </w:t>
      </w:r>
      <w:r>
        <w:rPr>
          <w:spacing w:val="-4"/>
        </w:rPr>
        <w:t>Add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 xml:space="preserve">merchant </w:t>
      </w:r>
      <w:r>
        <w:rPr>
          <w:spacing w:val="-2"/>
        </w:rPr>
        <w:t>db.query(</w:t>
      </w:r>
    </w:p>
    <w:p w14:paraId="1A79E1F5">
      <w:pPr>
        <w:pStyle w:val="6"/>
        <w:spacing w:line="223" w:lineRule="exact"/>
        <w:ind w:left="2022"/>
      </w:pPr>
      <w:r>
        <w:rPr>
          <w:spacing w:val="-4"/>
        </w:rPr>
        <w:t>"UPDATE</w:t>
      </w:r>
      <w:r>
        <w:rPr>
          <w:spacing w:val="-5"/>
        </w:rPr>
        <w:t xml:space="preserve"> </w:t>
      </w:r>
      <w:r>
        <w:rPr>
          <w:spacing w:val="-4"/>
        </w:rPr>
        <w:t>merchants</w:t>
      </w:r>
      <w:r>
        <w:rPr>
          <w:spacing w:val="-11"/>
        </w:rPr>
        <w:t xml:space="preserve"> </w:t>
      </w:r>
      <w:r>
        <w:rPr>
          <w:spacing w:val="-4"/>
        </w:rPr>
        <w:t>SET</w:t>
      </w:r>
      <w:r>
        <w:rPr>
          <w:spacing w:val="-11"/>
        </w:rPr>
        <w:t xml:space="preserve"> </w:t>
      </w:r>
      <w:r>
        <w:rPr>
          <w:spacing w:val="-4"/>
        </w:rPr>
        <w:t>balance = balance</w:t>
      </w:r>
      <w:r>
        <w:rPr>
          <w:spacing w:val="-6"/>
        </w:rPr>
        <w:t xml:space="preserve"> </w:t>
      </w:r>
      <w:r>
        <w:rPr>
          <w:spacing w:val="-4"/>
        </w:rPr>
        <w:t>+</w:t>
      </w:r>
      <w:r>
        <w:rPr>
          <w:spacing w:val="-2"/>
        </w:rPr>
        <w:t xml:space="preserve"> </w:t>
      </w:r>
      <w:r>
        <w:rPr>
          <w:spacing w:val="-4"/>
        </w:rPr>
        <w:t>?</w:t>
      </w:r>
      <w:r>
        <w:rPr>
          <w:spacing w:val="-5"/>
        </w:rPr>
        <w:t xml:space="preserve"> </w:t>
      </w:r>
      <w:r>
        <w:rPr>
          <w:spacing w:val="-4"/>
        </w:rPr>
        <w:t>WHERE</w:t>
      </w:r>
      <w:r>
        <w:rPr>
          <w:spacing w:val="-9"/>
        </w:rPr>
        <w:t xml:space="preserve"> </w:t>
      </w:r>
      <w:r>
        <w:rPr>
          <w:spacing w:val="-4"/>
        </w:rPr>
        <w:t>id=?",</w:t>
      </w:r>
    </w:p>
    <w:p w14:paraId="6542F6A2">
      <w:pPr>
        <w:pStyle w:val="6"/>
        <w:spacing w:before="206" w:line="516" w:lineRule="auto"/>
        <w:ind w:left="2025" w:right="6968" w:hanging="5"/>
      </w:pPr>
      <w:r>
        <w:rPr>
          <w:spacing w:val="-2"/>
        </w:rPr>
        <w:t>[amt,</w:t>
      </w:r>
      <w:r>
        <w:rPr>
          <w:spacing w:val="-13"/>
        </w:rPr>
        <w:t xml:space="preserve"> </w:t>
      </w:r>
      <w:r>
        <w:rPr>
          <w:spacing w:val="-2"/>
        </w:rPr>
        <w:t xml:space="preserve">merchantId], </w:t>
      </w:r>
      <w:r>
        <w:t>(err) =&gt; {</w:t>
      </w:r>
    </w:p>
    <w:p w14:paraId="100C70D6">
      <w:pPr>
        <w:pStyle w:val="6"/>
        <w:spacing w:before="41"/>
        <w:ind w:left="0"/>
      </w:pPr>
    </w:p>
    <w:p w14:paraId="2799D8F2">
      <w:pPr>
        <w:pStyle w:val="6"/>
        <w:ind w:left="2241"/>
      </w:pPr>
      <w:r>
        <w:t>if</w:t>
      </w:r>
      <w:r>
        <w:rPr>
          <w:spacing w:val="-12"/>
        </w:rPr>
        <w:t xml:space="preserve"> </w:t>
      </w:r>
      <w:r>
        <w:t>(err)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57323390">
      <w:pPr>
        <w:pStyle w:val="6"/>
        <w:spacing w:before="195"/>
        <w:ind w:left="2457"/>
      </w:pPr>
      <w:r>
        <w:rPr>
          <w:spacing w:val="-4"/>
        </w:rPr>
        <w:t>return</w:t>
      </w:r>
      <w:r>
        <w:rPr>
          <w:spacing w:val="-15"/>
        </w:rPr>
        <w:t xml:space="preserve"> </w:t>
      </w:r>
      <w:r>
        <w:rPr>
          <w:spacing w:val="-4"/>
        </w:rPr>
        <w:t>db.rollback(()</w:t>
      </w:r>
      <w:r>
        <w:rPr>
          <w:spacing w:val="9"/>
        </w:rPr>
        <w:t xml:space="preserve"> </w:t>
      </w:r>
      <w:r>
        <w:rPr>
          <w:spacing w:val="-4"/>
        </w:rPr>
        <w:t>=&gt;</w:t>
      </w:r>
      <w:r>
        <w:rPr>
          <w:spacing w:val="15"/>
        </w:rPr>
        <w:t xml:space="preserve"> </w:t>
      </w:r>
      <w:r>
        <w:rPr>
          <w:spacing w:val="-4"/>
        </w:rPr>
        <w:t>res.send("Merchant</w:t>
      </w:r>
      <w:r>
        <w:rPr>
          <w:spacing w:val="-7"/>
        </w:rPr>
        <w:t xml:space="preserve"> </w:t>
      </w:r>
      <w:r>
        <w:rPr>
          <w:spacing w:val="-4"/>
        </w:rPr>
        <w:t>update</w:t>
      </w:r>
      <w:r>
        <w:rPr>
          <w:spacing w:val="-6"/>
        </w:rPr>
        <w:t xml:space="preserve"> </w:t>
      </w:r>
      <w:r>
        <w:rPr>
          <w:spacing w:val="-4"/>
        </w:rPr>
        <w:t>failed"))</w:t>
      </w:r>
    </w:p>
    <w:p w14:paraId="7BD31D61">
      <w:pPr>
        <w:spacing w:before="215"/>
        <w:ind w:left="2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9B2F551">
      <w:pPr>
        <w:pStyle w:val="6"/>
        <w:spacing w:before="135" w:line="417" w:lineRule="auto"/>
        <w:ind w:left="2241" w:right="6767"/>
      </w:pPr>
      <w:r>
        <w:t xml:space="preserve">// 4. Commit </w:t>
      </w:r>
      <w:r>
        <w:rPr>
          <w:spacing w:val="-4"/>
        </w:rPr>
        <w:t>db.commit(err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rPr>
          <w:spacing w:val="-10"/>
        </w:rPr>
        <w:t xml:space="preserve"> </w:t>
      </w:r>
      <w:r>
        <w:rPr>
          <w:spacing w:val="-4"/>
        </w:rPr>
        <w:t>{</w:t>
      </w:r>
    </w:p>
    <w:p w14:paraId="190CF23C">
      <w:pPr>
        <w:pStyle w:val="6"/>
        <w:spacing w:before="268"/>
        <w:ind w:left="0"/>
      </w:pPr>
    </w:p>
    <w:p w14:paraId="3FDFA432">
      <w:pPr>
        <w:pStyle w:val="6"/>
        <w:ind w:left="2457"/>
      </w:pPr>
      <w:r>
        <w:t>if</w:t>
      </w:r>
      <w:r>
        <w:rPr>
          <w:spacing w:val="-14"/>
        </w:rPr>
        <w:t xml:space="preserve"> </w:t>
      </w:r>
      <w:r>
        <w:t>(err)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2DB76BD8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AB83219">
      <w:pPr>
        <w:pStyle w:val="6"/>
        <w:spacing w:before="33"/>
        <w:ind w:left="2673"/>
      </w:pPr>
      <w:r>
        <w:rPr>
          <w:spacing w:val="-4"/>
        </w:rPr>
        <w:t>return</w:t>
      </w:r>
      <w:r>
        <w:rPr>
          <w:spacing w:val="-18"/>
        </w:rPr>
        <w:t xml:space="preserve"> </w:t>
      </w:r>
      <w:r>
        <w:rPr>
          <w:spacing w:val="-4"/>
        </w:rPr>
        <w:t>db.rollback(()</w:t>
      </w:r>
      <w:r>
        <w:rPr>
          <w:spacing w:val="9"/>
        </w:rPr>
        <w:t xml:space="preserve"> </w:t>
      </w:r>
      <w:r>
        <w:rPr>
          <w:spacing w:val="-4"/>
        </w:rPr>
        <w:t>=&gt;</w:t>
      </w:r>
      <w:r>
        <w:rPr>
          <w:spacing w:val="4"/>
        </w:rPr>
        <w:t xml:space="preserve"> </w:t>
      </w:r>
      <w:r>
        <w:rPr>
          <w:spacing w:val="-4"/>
        </w:rPr>
        <w:t>res.send("Commit</w:t>
      </w:r>
      <w:r>
        <w:rPr>
          <w:spacing w:val="13"/>
        </w:rPr>
        <w:t xml:space="preserve"> </w:t>
      </w:r>
      <w:r>
        <w:rPr>
          <w:spacing w:val="-4"/>
        </w:rPr>
        <w:t>failed"))</w:t>
      </w:r>
    </w:p>
    <w:p w14:paraId="567F19C2">
      <w:pPr>
        <w:spacing w:before="195"/>
        <w:ind w:left="24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6EC000F">
      <w:pPr>
        <w:pStyle w:val="6"/>
        <w:ind w:left="0"/>
      </w:pPr>
    </w:p>
    <w:p w14:paraId="0DB478AB">
      <w:pPr>
        <w:pStyle w:val="6"/>
        <w:spacing w:before="161"/>
        <w:ind w:left="0"/>
      </w:pPr>
    </w:p>
    <w:p w14:paraId="29A85F92">
      <w:pPr>
        <w:pStyle w:val="6"/>
        <w:tabs>
          <w:tab w:val="left" w:pos="6756"/>
        </w:tabs>
        <w:ind w:left="2460"/>
      </w:pPr>
      <w:r>
        <w:rPr>
          <w:spacing w:val="-2"/>
        </w:rPr>
        <w:t>res.json({</w:t>
      </w:r>
      <w:r>
        <w:rPr>
          <w:spacing w:val="-9"/>
        </w:rPr>
        <w:t xml:space="preserve"> </w:t>
      </w:r>
      <w:r>
        <w:rPr>
          <w:spacing w:val="-2"/>
        </w:rPr>
        <w:t>message:</w:t>
      </w:r>
      <w:r>
        <w:rPr>
          <w:spacing w:val="-4"/>
        </w:rPr>
        <w:t xml:space="preserve"> </w:t>
      </w:r>
      <w:r>
        <w:rPr>
          <w:spacing w:val="-2"/>
        </w:rPr>
        <w:t>"Payment</w:t>
      </w:r>
      <w:r>
        <w:rPr>
          <w:spacing w:val="-11"/>
        </w:rPr>
        <w:t xml:space="preserve"> </w:t>
      </w:r>
      <w:r>
        <w:rPr>
          <w:spacing w:val="-2"/>
        </w:rPr>
        <w:t>Successful</w:t>
      </w:r>
      <w:r>
        <w:tab/>
      </w:r>
      <w:r>
        <w:t>"</w:t>
      </w:r>
      <w:r>
        <w:rPr>
          <w:spacing w:val="-2"/>
        </w:rPr>
        <w:t xml:space="preserve"> </w:t>
      </w:r>
      <w:r>
        <w:rPr>
          <w:spacing w:val="-5"/>
        </w:rPr>
        <w:t>})</w:t>
      </w:r>
    </w:p>
    <w:p w14:paraId="20040C88">
      <w:pPr>
        <w:spacing w:before="213"/>
        <w:ind w:left="2243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2DCAF37F">
      <w:pPr>
        <w:spacing w:before="197"/>
        <w:ind w:left="20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9E08EB3">
      <w:pPr>
        <w:spacing w:before="195"/>
        <w:ind w:left="1804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 w14:paraId="363CA58D">
      <w:pPr>
        <w:spacing w:before="215"/>
        <w:ind w:left="15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9435599">
      <w:pPr>
        <w:spacing w:before="214"/>
        <w:ind w:left="1372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 w14:paraId="167BBBEF">
      <w:pPr>
        <w:spacing w:before="216"/>
        <w:ind w:left="1156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1433C6BD">
      <w:pPr>
        <w:spacing w:before="216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50695B16">
      <w:pPr>
        <w:spacing w:before="21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1FFCC9A6">
      <w:pPr>
        <w:pStyle w:val="6"/>
        <w:spacing w:before="216"/>
      </w:pPr>
      <w:r>
        <w:rPr>
          <w:spacing w:val="-4"/>
        </w:rPr>
        <w:t>app.get("/balances",</w:t>
      </w:r>
      <w:r>
        <w:rPr>
          <w:spacing w:val="-2"/>
        </w:rPr>
        <w:t xml:space="preserve"> </w:t>
      </w:r>
      <w:r>
        <w:rPr>
          <w:spacing w:val="-4"/>
        </w:rPr>
        <w:t>(req,</w:t>
      </w:r>
      <w:r>
        <w:rPr>
          <w:spacing w:val="7"/>
        </w:rPr>
        <w:t xml:space="preserve"> </w:t>
      </w:r>
      <w:r>
        <w:rPr>
          <w:spacing w:val="-4"/>
        </w:rPr>
        <w:t>res)</w:t>
      </w:r>
      <w:r>
        <w:rPr>
          <w:spacing w:val="-6"/>
        </w:rPr>
        <w:t xml:space="preserve"> </w:t>
      </w:r>
      <w:r>
        <w:rPr>
          <w:spacing w:val="-4"/>
        </w:rPr>
        <w:t>=&gt;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0FC8B64B">
      <w:pPr>
        <w:pStyle w:val="6"/>
        <w:ind w:left="0"/>
      </w:pPr>
    </w:p>
    <w:p w14:paraId="53AAF296">
      <w:pPr>
        <w:pStyle w:val="6"/>
        <w:spacing w:before="86"/>
        <w:ind w:left="0"/>
      </w:pPr>
    </w:p>
    <w:p w14:paraId="62E695C0">
      <w:pPr>
        <w:pStyle w:val="6"/>
        <w:ind w:left="904" w:right="5077"/>
        <w:jc w:val="center"/>
      </w:pPr>
      <w:r>
        <w:rPr>
          <w:spacing w:val="-4"/>
        </w:rPr>
        <w:t>db.query("SELECT</w:t>
      </w:r>
      <w:r>
        <w:rPr>
          <w:spacing w:val="-15"/>
        </w:rPr>
        <w:t xml:space="preserve"> </w:t>
      </w:r>
      <w:r>
        <w:rPr>
          <w:spacing w:val="-4"/>
        </w:rPr>
        <w:t>*</w:t>
      </w:r>
      <w:r>
        <w:rPr>
          <w:spacing w:val="4"/>
        </w:rPr>
        <w:t xml:space="preserve"> </w:t>
      </w:r>
      <w:r>
        <w:rPr>
          <w:spacing w:val="-4"/>
        </w:rPr>
        <w:t>FROM</w:t>
      </w:r>
      <w:r>
        <w:rPr>
          <w:spacing w:val="8"/>
        </w:rPr>
        <w:t xml:space="preserve"> </w:t>
      </w:r>
      <w:r>
        <w:rPr>
          <w:spacing w:val="-4"/>
        </w:rPr>
        <w:t>users", (err,</w:t>
      </w:r>
      <w:r>
        <w:rPr>
          <w:spacing w:val="-9"/>
        </w:rPr>
        <w:t xml:space="preserve"> </w:t>
      </w:r>
      <w:r>
        <w:rPr>
          <w:spacing w:val="-4"/>
        </w:rPr>
        <w:t>users) =&gt;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45250838">
      <w:pPr>
        <w:pStyle w:val="6"/>
        <w:ind w:left="0"/>
      </w:pPr>
    </w:p>
    <w:p w14:paraId="42FFD7EE">
      <w:pPr>
        <w:pStyle w:val="6"/>
        <w:spacing w:before="93"/>
        <w:ind w:left="0"/>
      </w:pPr>
    </w:p>
    <w:p w14:paraId="64EDAA09">
      <w:pPr>
        <w:pStyle w:val="6"/>
        <w:ind w:left="904" w:right="5055"/>
        <w:jc w:val="center"/>
      </w:pPr>
      <w:r>
        <w:rPr>
          <w:spacing w:val="-4"/>
        </w:rPr>
        <w:t>if</w:t>
      </w:r>
      <w:r>
        <w:t xml:space="preserve"> </w:t>
      </w:r>
      <w:r>
        <w:rPr>
          <w:spacing w:val="-4"/>
        </w:rPr>
        <w:t>(err)</w:t>
      </w:r>
      <w:r>
        <w:rPr>
          <w:spacing w:val="-3"/>
        </w:rPr>
        <w:t xml:space="preserve"> </w:t>
      </w:r>
      <w:r>
        <w:rPr>
          <w:spacing w:val="-4"/>
        </w:rPr>
        <w:t>return</w:t>
      </w:r>
      <w:r>
        <w:rPr>
          <w:spacing w:val="-5"/>
        </w:rPr>
        <w:t xml:space="preserve"> </w:t>
      </w:r>
      <w:r>
        <w:rPr>
          <w:spacing w:val="-4"/>
        </w:rPr>
        <w:t>res.send("Error</w:t>
      </w:r>
      <w:r>
        <w:rPr>
          <w:spacing w:val="4"/>
        </w:rPr>
        <w:t xml:space="preserve"> </w:t>
      </w:r>
      <w:r>
        <w:rPr>
          <w:spacing w:val="-4"/>
        </w:rPr>
        <w:t>fetching</w:t>
      </w:r>
      <w:r>
        <w:rPr>
          <w:spacing w:val="-7"/>
        </w:rPr>
        <w:t xml:space="preserve"> </w:t>
      </w:r>
      <w:r>
        <w:rPr>
          <w:spacing w:val="-4"/>
        </w:rPr>
        <w:t>users")</w:t>
      </w:r>
    </w:p>
    <w:p w14:paraId="514184E2">
      <w:pPr>
        <w:pStyle w:val="6"/>
        <w:ind w:left="0"/>
      </w:pPr>
    </w:p>
    <w:p w14:paraId="6FFB483D">
      <w:pPr>
        <w:pStyle w:val="6"/>
        <w:spacing w:before="122"/>
        <w:ind w:left="0"/>
      </w:pPr>
    </w:p>
    <w:p w14:paraId="137F2A1D">
      <w:pPr>
        <w:pStyle w:val="6"/>
        <w:ind w:left="1151"/>
      </w:pPr>
      <w:r>
        <w:rPr>
          <w:spacing w:val="-4"/>
        </w:rPr>
        <w:t>db.query("SELECT</w:t>
      </w:r>
      <w:r>
        <w:rPr>
          <w:spacing w:val="-18"/>
        </w:rPr>
        <w:t xml:space="preserve"> </w:t>
      </w:r>
      <w:r>
        <w:rPr>
          <w:spacing w:val="-4"/>
        </w:rPr>
        <w:t>*</w:t>
      </w:r>
      <w:r>
        <w:rPr>
          <w:spacing w:val="-8"/>
        </w:rPr>
        <w:t xml:space="preserve"> </w:t>
      </w:r>
      <w:r>
        <w:rPr>
          <w:spacing w:val="-4"/>
        </w:rPr>
        <w:t>FROM</w:t>
      </w:r>
      <w:r>
        <w:rPr>
          <w:spacing w:val="13"/>
        </w:rPr>
        <w:t xml:space="preserve"> </w:t>
      </w:r>
      <w:r>
        <w:rPr>
          <w:spacing w:val="-4"/>
        </w:rPr>
        <w:t>merchants",</w:t>
      </w:r>
      <w:r>
        <w:rPr>
          <w:spacing w:val="-8"/>
        </w:rPr>
        <w:t xml:space="preserve"> </w:t>
      </w:r>
      <w:r>
        <w:rPr>
          <w:spacing w:val="-4"/>
        </w:rPr>
        <w:t>(err, merchants)</w:t>
      </w:r>
      <w:r>
        <w:rPr>
          <w:spacing w:val="1"/>
        </w:rPr>
        <w:t xml:space="preserve"> </w:t>
      </w:r>
      <w:r>
        <w:rPr>
          <w:spacing w:val="-4"/>
        </w:rPr>
        <w:t>=&gt;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28F59151">
      <w:pPr>
        <w:pStyle w:val="6"/>
        <w:ind w:left="0"/>
      </w:pPr>
    </w:p>
    <w:p w14:paraId="040ED5E4">
      <w:pPr>
        <w:pStyle w:val="6"/>
        <w:spacing w:before="144"/>
        <w:ind w:left="0"/>
      </w:pPr>
    </w:p>
    <w:p w14:paraId="76EF935F">
      <w:pPr>
        <w:pStyle w:val="6"/>
        <w:ind w:left="1372"/>
      </w:pPr>
      <w:r>
        <w:rPr>
          <w:spacing w:val="-4"/>
        </w:rPr>
        <w:t>if</w:t>
      </w:r>
      <w:r>
        <w:rPr>
          <w:spacing w:val="2"/>
        </w:rPr>
        <w:t xml:space="preserve"> </w:t>
      </w:r>
      <w:r>
        <w:rPr>
          <w:spacing w:val="-4"/>
        </w:rPr>
        <w:t>(err)</w:t>
      </w:r>
      <w:r>
        <w:rPr>
          <w:spacing w:val="-5"/>
        </w:rPr>
        <w:t xml:space="preserve"> </w:t>
      </w:r>
      <w:r>
        <w:rPr>
          <w:spacing w:val="-4"/>
        </w:rPr>
        <w:t>return</w:t>
      </w:r>
      <w:r>
        <w:rPr>
          <w:spacing w:val="-9"/>
        </w:rPr>
        <w:t xml:space="preserve"> </w:t>
      </w:r>
      <w:r>
        <w:rPr>
          <w:spacing w:val="-4"/>
        </w:rPr>
        <w:t>res.send("Error</w:t>
      </w:r>
      <w:r>
        <w:rPr>
          <w:spacing w:val="2"/>
        </w:rPr>
        <w:t xml:space="preserve"> </w:t>
      </w:r>
      <w:r>
        <w:rPr>
          <w:spacing w:val="-4"/>
        </w:rPr>
        <w:t>fetching</w:t>
      </w:r>
      <w:r>
        <w:rPr>
          <w:spacing w:val="3"/>
        </w:rPr>
        <w:t xml:space="preserve"> </w:t>
      </w:r>
      <w:r>
        <w:rPr>
          <w:spacing w:val="-4"/>
        </w:rPr>
        <w:t>merchants")</w:t>
      </w:r>
    </w:p>
    <w:p w14:paraId="408FB691">
      <w:pPr>
        <w:pStyle w:val="6"/>
        <w:ind w:left="0"/>
      </w:pPr>
    </w:p>
    <w:p w14:paraId="4E53C87B">
      <w:pPr>
        <w:pStyle w:val="6"/>
        <w:spacing w:before="26"/>
        <w:ind w:left="0"/>
      </w:pPr>
    </w:p>
    <w:p w14:paraId="36077617">
      <w:pPr>
        <w:pStyle w:val="6"/>
        <w:spacing w:line="408" w:lineRule="auto"/>
        <w:ind w:left="1588" w:right="8037" w:hanging="216"/>
      </w:pPr>
      <w:r>
        <w:rPr>
          <w:spacing w:val="-2"/>
        </w:rPr>
        <w:t xml:space="preserve">res.json({ </w:t>
      </w:r>
      <w:r>
        <w:rPr>
          <w:spacing w:val="-4"/>
        </w:rPr>
        <w:t>users:</w:t>
      </w:r>
      <w:r>
        <w:rPr>
          <w:spacing w:val="-10"/>
        </w:rPr>
        <w:t xml:space="preserve"> </w:t>
      </w:r>
      <w:r>
        <w:rPr>
          <w:spacing w:val="-4"/>
        </w:rPr>
        <w:t>users,</w:t>
      </w:r>
    </w:p>
    <w:p w14:paraId="4C768E04">
      <w:pPr>
        <w:pStyle w:val="6"/>
        <w:spacing w:before="110"/>
        <w:ind w:left="1588"/>
      </w:pPr>
      <w:r>
        <w:rPr>
          <w:spacing w:val="-6"/>
        </w:rPr>
        <w:t>merchants:</w:t>
      </w:r>
      <w:r>
        <w:rPr>
          <w:spacing w:val="5"/>
        </w:rPr>
        <w:t xml:space="preserve"> </w:t>
      </w:r>
      <w:r>
        <w:rPr>
          <w:spacing w:val="-2"/>
        </w:rPr>
        <w:t>merchants</w:t>
      </w:r>
    </w:p>
    <w:p w14:paraId="56D3E293">
      <w:pPr>
        <w:spacing w:before="216"/>
        <w:ind w:left="1372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5F8C7F6A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48A65CEB">
      <w:pPr>
        <w:spacing w:before="33"/>
        <w:ind w:left="1156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3A687C43">
      <w:pPr>
        <w:spacing w:before="195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5BAA2A56"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788A4BBF">
      <w:pPr>
        <w:pStyle w:val="6"/>
        <w:spacing w:before="194"/>
      </w:pPr>
      <w:r>
        <w:rPr>
          <w:spacing w:val="-4"/>
        </w:rPr>
        <w:t>app.listen(3000,</w:t>
      </w:r>
      <w:r>
        <w:rPr>
          <w:spacing w:val="2"/>
        </w:rPr>
        <w:t xml:space="preserve"> </w:t>
      </w:r>
      <w:r>
        <w:rPr>
          <w:spacing w:val="-4"/>
        </w:rPr>
        <w:t>()</w:t>
      </w:r>
      <w:r>
        <w:rPr>
          <w:spacing w:val="-3"/>
        </w:rPr>
        <w:t xml:space="preserve"> </w:t>
      </w:r>
      <w:r>
        <w:rPr>
          <w:spacing w:val="-4"/>
        </w:rPr>
        <w:t>=&gt;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100D436C">
      <w:pPr>
        <w:pStyle w:val="6"/>
        <w:spacing w:before="216"/>
        <w:ind w:left="935"/>
      </w:pPr>
      <w:r>
        <w:rPr>
          <w:spacing w:val="-4"/>
        </w:rPr>
        <w:t>console.log("Server</w:t>
      </w:r>
      <w:r>
        <w:rPr>
          <w:spacing w:val="21"/>
        </w:rPr>
        <w:t xml:space="preserve"> </w:t>
      </w:r>
      <w:r>
        <w:rPr>
          <w:spacing w:val="-4"/>
        </w:rPr>
        <w:t>running</w:t>
      </w:r>
      <w:r>
        <w:rPr>
          <w:spacing w:val="-11"/>
        </w:rPr>
        <w:t xml:space="preserve"> </w:t>
      </w:r>
      <w:r>
        <w:rPr>
          <w:spacing w:val="-4"/>
        </w:rPr>
        <w:t>on</w:t>
      </w:r>
      <w:r>
        <w:rPr>
          <w:spacing w:val="3"/>
        </w:rPr>
        <w:t xml:space="preserve"> 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http://localhost:3000")</w:t>
      </w:r>
      <w:r>
        <w:rPr>
          <w:color w:val="0000FF"/>
          <w:spacing w:val="-4"/>
          <w:u w:val="single" w:color="0000FF"/>
        </w:rPr>
        <w:fldChar w:fldCharType="end"/>
      </w:r>
    </w:p>
    <w:p w14:paraId="38F2AE68">
      <w:pPr>
        <w:spacing w:before="19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188F0357">
      <w:pPr>
        <w:pStyle w:val="2"/>
        <w:spacing w:before="216"/>
      </w:pPr>
      <w:r>
        <w:rPr>
          <w:spacing w:val="-2"/>
        </w:rPr>
        <w:t>OUTPUTS:</w:t>
      </w:r>
    </w:p>
    <w:p w14:paraId="4F9100CA">
      <w:pPr>
        <w:pStyle w:val="6"/>
        <w:spacing w:before="8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151765</wp:posOffset>
            </wp:positionV>
            <wp:extent cx="5929630" cy="3581400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46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E5F7F">
      <w:pPr>
        <w:pStyle w:val="6"/>
        <w:spacing w:before="155" w:line="278" w:lineRule="auto"/>
        <w:ind w:right="1033"/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system</w:t>
      </w:r>
      <w:r>
        <w:t xml:space="preserve"> </w:t>
      </w:r>
      <w:r>
        <w:rPr>
          <w:spacing w:val="-4"/>
        </w:rPr>
        <w:t>successfully</w:t>
      </w:r>
      <w:r>
        <w:t xml:space="preserve"> </w:t>
      </w:r>
      <w:r>
        <w:rPr>
          <w:spacing w:val="-4"/>
        </w:rPr>
        <w:t>performs</w:t>
      </w:r>
      <w:r>
        <w:rPr>
          <w:spacing w:val="-6"/>
        </w:rPr>
        <w:t xml:space="preserve"> </w:t>
      </w:r>
      <w:r>
        <w:rPr>
          <w:spacing w:val="-4"/>
        </w:rPr>
        <w:t>secure payment</w:t>
      </w:r>
      <w:r>
        <w:rPr>
          <w:spacing w:val="-9"/>
        </w:rPr>
        <w:t xml:space="preserve"> </w:t>
      </w:r>
      <w:r>
        <w:rPr>
          <w:spacing w:val="-4"/>
        </w:rPr>
        <w:t>transactions by</w:t>
      </w:r>
      <w:r>
        <w:rPr>
          <w:spacing w:val="-7"/>
        </w:rPr>
        <w:t xml:space="preserve"> </w:t>
      </w:r>
      <w:r>
        <w:rPr>
          <w:spacing w:val="-4"/>
        </w:rPr>
        <w:t>updating</w:t>
      </w:r>
      <w:r>
        <w:rPr>
          <w:spacing w:val="-20"/>
        </w:rPr>
        <w:t xml:space="preserve"> </w:t>
      </w:r>
      <w:r>
        <w:rPr>
          <w:spacing w:val="-4"/>
        </w:rPr>
        <w:t xml:space="preserve">balances </w:t>
      </w:r>
      <w:r>
        <w:t>accurately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COMMIT on success and</w:t>
      </w:r>
      <w:r>
        <w:rPr>
          <w:spacing w:val="-4"/>
        </w:rPr>
        <w:t xml:space="preserve"> </w:t>
      </w:r>
      <w:r>
        <w:t>ROLLBACK on failure.</w:t>
      </w:r>
    </w:p>
    <w:p w14:paraId="273B2F92">
      <w:pPr>
        <w:pStyle w:val="6"/>
        <w:spacing w:after="0" w:line="27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A2DF693">
      <w:pPr>
        <w:pStyle w:val="3"/>
        <w:jc w:val="both"/>
      </w:pPr>
      <w:r>
        <w:rPr>
          <w:spacing w:val="-4"/>
        </w:rPr>
        <w:t>TASK6:</w:t>
      </w:r>
      <w:r>
        <w:rPr>
          <w:spacing w:val="-10"/>
        </w:rPr>
        <w:t xml:space="preserve"> </w:t>
      </w:r>
      <w:r>
        <w:rPr>
          <w:spacing w:val="-4"/>
        </w:rPr>
        <w:t>Automated</w:t>
      </w:r>
      <w:r>
        <w:rPr>
          <w:spacing w:val="-7"/>
        </w:rPr>
        <w:t xml:space="preserve"> </w:t>
      </w:r>
      <w:r>
        <w:rPr>
          <w:spacing w:val="-4"/>
        </w:rPr>
        <w:t>Logging</w:t>
      </w:r>
      <w:r>
        <w:rPr>
          <w:spacing w:val="14"/>
        </w:rPr>
        <w:t xml:space="preserve"> </w:t>
      </w:r>
      <w:r>
        <w:rPr>
          <w:spacing w:val="-4"/>
        </w:rPr>
        <w:t>using</w:t>
      </w:r>
      <w:r>
        <w:t xml:space="preserve"> </w:t>
      </w:r>
      <w:r>
        <w:rPr>
          <w:spacing w:val="-4"/>
        </w:rPr>
        <w:t>Triggers</w:t>
      </w:r>
      <w:r>
        <w:rPr>
          <w:spacing w:val="-2"/>
        </w:rPr>
        <w:t xml:space="preserve"> </w:t>
      </w:r>
      <w:r>
        <w:rPr>
          <w:spacing w:val="-4"/>
        </w:rPr>
        <w:t>&amp;</w:t>
      </w:r>
      <w:r>
        <w:rPr>
          <w:spacing w:val="-3"/>
        </w:rPr>
        <w:t xml:space="preserve"> </w:t>
      </w:r>
      <w:r>
        <w:rPr>
          <w:spacing w:val="-4"/>
        </w:rPr>
        <w:t>Views</w:t>
      </w:r>
    </w:p>
    <w:p w14:paraId="7C6ED830">
      <w:pPr>
        <w:pStyle w:val="6"/>
        <w:spacing w:before="166" w:line="278" w:lineRule="auto"/>
        <w:ind w:right="670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2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views,</w:t>
      </w:r>
      <w:r>
        <w:rPr>
          <w:spacing w:val="-2"/>
        </w:rPr>
        <w:t xml:space="preserve"> </w:t>
      </w:r>
      <w:r>
        <w:t>integrated with a</w:t>
      </w:r>
      <w:r>
        <w:rPr>
          <w:spacing w:val="-4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frontend interface,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 track INSERT and UPDATE operations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daily activity</w:t>
      </w:r>
      <w:r>
        <w:rPr>
          <w:spacing w:val="-2"/>
        </w:rPr>
        <w:t xml:space="preserve"> </w:t>
      </w:r>
      <w:r>
        <w:t>reports.</w:t>
      </w:r>
    </w:p>
    <w:p w14:paraId="7CA2A6A2">
      <w:pPr>
        <w:pStyle w:val="6"/>
        <w:ind w:left="0"/>
      </w:pPr>
    </w:p>
    <w:p w14:paraId="67753E48">
      <w:pPr>
        <w:pStyle w:val="6"/>
        <w:spacing w:before="99"/>
        <w:ind w:left="0"/>
      </w:pPr>
    </w:p>
    <w:p w14:paraId="43CF5EB5">
      <w:pPr>
        <w:pStyle w:val="2"/>
      </w:pPr>
      <w:r>
        <w:rPr>
          <w:spacing w:val="-2"/>
        </w:rPr>
        <w:t>ALGORITHM:</w:t>
      </w:r>
    </w:p>
    <w:p w14:paraId="65EA09B1">
      <w:pPr>
        <w:pStyle w:val="9"/>
        <w:numPr>
          <w:ilvl w:val="0"/>
          <w:numId w:val="6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E6E6A80">
      <w:pPr>
        <w:pStyle w:val="9"/>
        <w:numPr>
          <w:ilvl w:val="0"/>
          <w:numId w:val="6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database and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tables</w:t>
      </w:r>
    </w:p>
    <w:p w14:paraId="0111D86B">
      <w:pPr>
        <w:pStyle w:val="9"/>
        <w:numPr>
          <w:ilvl w:val="0"/>
          <w:numId w:val="6"/>
        </w:numPr>
        <w:tabs>
          <w:tab w:val="left" w:pos="1442"/>
        </w:tabs>
        <w:spacing w:before="216" w:after="0" w:line="240" w:lineRule="auto"/>
        <w:ind w:left="1442" w:right="0" w:hanging="363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triggers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for INSERT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and UPDATE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operations</w:t>
      </w:r>
    </w:p>
    <w:p w14:paraId="0953839E">
      <w:pPr>
        <w:pStyle w:val="9"/>
        <w:numPr>
          <w:ilvl w:val="0"/>
          <w:numId w:val="6"/>
        </w:numPr>
        <w:tabs>
          <w:tab w:val="left" w:pos="1443"/>
        </w:tabs>
        <w:spacing w:before="194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actions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1246F414">
      <w:pPr>
        <w:pStyle w:val="9"/>
        <w:numPr>
          <w:ilvl w:val="0"/>
          <w:numId w:val="6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z w:val="24"/>
        </w:rPr>
        <w:t>daily</w:t>
      </w:r>
      <w:r>
        <w:rPr>
          <w:spacing w:val="-17"/>
          <w:sz w:val="24"/>
        </w:rPr>
        <w:t xml:space="preserve"> </w:t>
      </w:r>
      <w:r>
        <w:rPr>
          <w:sz w:val="24"/>
        </w:rPr>
        <w:t>activity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1597DE36">
      <w:pPr>
        <w:pStyle w:val="9"/>
        <w:numPr>
          <w:ilvl w:val="0"/>
          <w:numId w:val="6"/>
        </w:numPr>
        <w:tabs>
          <w:tab w:val="left" w:pos="1443"/>
        </w:tabs>
        <w:spacing w:before="195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Develop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Node.js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Express</w:t>
      </w:r>
    </w:p>
    <w:p w14:paraId="0F14EABC">
      <w:pPr>
        <w:pStyle w:val="9"/>
        <w:numPr>
          <w:ilvl w:val="0"/>
          <w:numId w:val="6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Connect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MySQL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02318490">
      <w:pPr>
        <w:pStyle w:val="9"/>
        <w:numPr>
          <w:ilvl w:val="0"/>
          <w:numId w:val="6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APIs</w:t>
      </w:r>
      <w:r>
        <w:rPr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add,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update,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logs,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0F46D79E">
      <w:pPr>
        <w:pStyle w:val="9"/>
        <w:numPr>
          <w:ilvl w:val="0"/>
          <w:numId w:val="6"/>
        </w:numPr>
        <w:tabs>
          <w:tab w:val="left" w:pos="1443"/>
        </w:tabs>
        <w:spacing w:before="194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frontend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EF57160">
      <w:pPr>
        <w:pStyle w:val="9"/>
        <w:numPr>
          <w:ilvl w:val="0"/>
          <w:numId w:val="6"/>
        </w:numPr>
        <w:tabs>
          <w:tab w:val="left" w:pos="1436"/>
        </w:tabs>
        <w:spacing w:before="217" w:after="0" w:line="240" w:lineRule="auto"/>
        <w:ind w:left="1436" w:right="0" w:hanging="357"/>
        <w:jc w:val="left"/>
        <w:rPr>
          <w:sz w:val="24"/>
        </w:rPr>
      </w:pPr>
      <w:r>
        <w:rPr>
          <w:spacing w:val="-2"/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53BC35A6">
      <w:pPr>
        <w:pStyle w:val="9"/>
        <w:numPr>
          <w:ilvl w:val="0"/>
          <w:numId w:val="6"/>
        </w:numPr>
        <w:tabs>
          <w:tab w:val="left" w:pos="1435"/>
        </w:tabs>
        <w:spacing w:before="213" w:after="0" w:line="240" w:lineRule="auto"/>
        <w:ind w:left="1435" w:right="0" w:hanging="356"/>
        <w:jc w:val="left"/>
        <w:rPr>
          <w:sz w:val="24"/>
        </w:rPr>
      </w:pPr>
      <w:r>
        <w:rPr>
          <w:sz w:val="24"/>
        </w:rPr>
        <w:t>Stop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0E928BE">
      <w:pPr>
        <w:pStyle w:val="6"/>
        <w:ind w:left="0"/>
      </w:pPr>
    </w:p>
    <w:p w14:paraId="1B65E119">
      <w:pPr>
        <w:pStyle w:val="6"/>
        <w:spacing w:before="86"/>
        <w:ind w:left="0"/>
      </w:pPr>
    </w:p>
    <w:p w14:paraId="13417EB6">
      <w:pPr>
        <w:pStyle w:val="2"/>
      </w:pPr>
      <w:r>
        <w:rPr>
          <w:spacing w:val="-2"/>
        </w:rPr>
        <w:t>PROGRAM:</w:t>
      </w:r>
    </w:p>
    <w:p w14:paraId="7A9C9C06">
      <w:pPr>
        <w:spacing w:before="216"/>
        <w:ind w:left="7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694BCBF">
      <w:pPr>
        <w:pStyle w:val="6"/>
        <w:spacing w:before="213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0722A81C">
      <w:pPr>
        <w:pStyle w:val="6"/>
        <w:spacing w:before="197"/>
      </w:pPr>
      <w:r>
        <w:rPr>
          <w:spacing w:val="-2"/>
        </w:rPr>
        <w:t>&lt;html&gt;</w:t>
      </w:r>
    </w:p>
    <w:p w14:paraId="6A8988D7">
      <w:pPr>
        <w:pStyle w:val="6"/>
        <w:spacing w:before="214"/>
      </w:pPr>
      <w:r>
        <w:rPr>
          <w:spacing w:val="-2"/>
        </w:rPr>
        <w:t>&lt;head&gt;</w:t>
      </w:r>
    </w:p>
    <w:p w14:paraId="1275FF52">
      <w:pPr>
        <w:pStyle w:val="6"/>
        <w:spacing w:before="216"/>
        <w:ind w:left="935"/>
      </w:pPr>
      <w:r>
        <w:rPr>
          <w:spacing w:val="-4"/>
        </w:rPr>
        <w:t>&lt;title&gt;Employee Audit</w:t>
      </w:r>
      <w:r>
        <w:rPr>
          <w:spacing w:val="-1"/>
        </w:rPr>
        <w:t xml:space="preserve"> </w:t>
      </w:r>
      <w:r>
        <w:rPr>
          <w:spacing w:val="-4"/>
        </w:rPr>
        <w:t>System&lt;/title&gt;</w:t>
      </w:r>
    </w:p>
    <w:p w14:paraId="03A3611F">
      <w:pPr>
        <w:pStyle w:val="6"/>
        <w:spacing w:before="216"/>
        <w:ind w:left="935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r>
        <w:rPr>
          <w:spacing w:val="-4"/>
        </w:rPr>
        <w:t>rel="stylesheet"</w:t>
      </w:r>
      <w:r>
        <w:rPr>
          <w:spacing w:val="4"/>
        </w:rPr>
        <w:t xml:space="preserve"> </w:t>
      </w:r>
      <w:r>
        <w:rPr>
          <w:spacing w:val="-4"/>
        </w:rPr>
        <w:t>href="style.css"&gt;</w:t>
      </w:r>
    </w:p>
    <w:p w14:paraId="4277E41B">
      <w:pPr>
        <w:pStyle w:val="6"/>
        <w:spacing w:before="194"/>
      </w:pPr>
      <w:r>
        <w:rPr>
          <w:spacing w:val="-2"/>
        </w:rPr>
        <w:t>&lt;/head&gt;</w:t>
      </w:r>
    </w:p>
    <w:p w14:paraId="6834972B">
      <w:pPr>
        <w:pStyle w:val="6"/>
        <w:spacing w:before="216"/>
      </w:pPr>
      <w:r>
        <w:rPr>
          <w:spacing w:val="-2"/>
        </w:rPr>
        <w:t>&lt;body&gt;</w:t>
      </w:r>
    </w:p>
    <w:p w14:paraId="1B7B820A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4F41D613">
      <w:pPr>
        <w:pStyle w:val="6"/>
        <w:spacing w:before="33"/>
      </w:pPr>
      <w:r>
        <w:rPr>
          <w:spacing w:val="-5"/>
        </w:rPr>
        <w:t>&lt;h2&gt;Employee</w:t>
      </w:r>
      <w:r>
        <w:rPr>
          <w:spacing w:val="10"/>
        </w:rPr>
        <w:t xml:space="preserve"> </w:t>
      </w:r>
      <w:r>
        <w:rPr>
          <w:spacing w:val="-2"/>
        </w:rPr>
        <w:t>Management&lt;/h2&gt;</w:t>
      </w:r>
    </w:p>
    <w:p w14:paraId="5798DA7C">
      <w:pPr>
        <w:pStyle w:val="6"/>
        <w:spacing w:before="195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class="form"&gt;</w:t>
      </w:r>
    </w:p>
    <w:p w14:paraId="7EE21CDD">
      <w:pPr>
        <w:pStyle w:val="6"/>
        <w:spacing w:before="216"/>
        <w:ind w:left="935"/>
      </w:pPr>
      <w:r>
        <w:rPr>
          <w:spacing w:val="-4"/>
        </w:rPr>
        <w:t>&lt;input</w:t>
      </w:r>
      <w:r>
        <w:rPr>
          <w:spacing w:val="-3"/>
        </w:rPr>
        <w:t xml:space="preserve"> </w:t>
      </w:r>
      <w:r>
        <w:rPr>
          <w:spacing w:val="-4"/>
        </w:rPr>
        <w:t>type="number"</w:t>
      </w:r>
      <w:r>
        <w:rPr>
          <w:spacing w:val="-8"/>
        </w:rPr>
        <w:t xml:space="preserve"> </w:t>
      </w:r>
      <w:r>
        <w:rPr>
          <w:spacing w:val="-4"/>
        </w:rPr>
        <w:t>id="emp_id"</w:t>
      </w:r>
      <w:r>
        <w:rPr>
          <w:spacing w:val="-7"/>
        </w:rPr>
        <w:t xml:space="preserve"> </w:t>
      </w:r>
      <w:r>
        <w:rPr>
          <w:spacing w:val="-4"/>
        </w:rPr>
        <w:t>placeholder="Employee</w:t>
      </w:r>
      <w:r>
        <w:rPr>
          <w:spacing w:val="16"/>
        </w:rPr>
        <w:t xml:space="preserve"> </w:t>
      </w:r>
      <w:r>
        <w:rPr>
          <w:spacing w:val="-4"/>
        </w:rPr>
        <w:t>ID"&gt;</w:t>
      </w:r>
    </w:p>
    <w:p w14:paraId="407C8DAD">
      <w:pPr>
        <w:pStyle w:val="6"/>
        <w:spacing w:before="194"/>
        <w:ind w:left="935"/>
      </w:pPr>
      <w:r>
        <w:rPr>
          <w:spacing w:val="-4"/>
        </w:rPr>
        <w:t>&lt;input</w:t>
      </w:r>
      <w:r>
        <w:rPr>
          <w:spacing w:val="-7"/>
        </w:rPr>
        <w:t xml:space="preserve"> </w:t>
      </w:r>
      <w:r>
        <w:rPr>
          <w:spacing w:val="-4"/>
        </w:rPr>
        <w:t>type="text"</w:t>
      </w:r>
      <w:r>
        <w:rPr>
          <w:spacing w:val="7"/>
        </w:rPr>
        <w:t xml:space="preserve"> </w:t>
      </w:r>
      <w:r>
        <w:rPr>
          <w:spacing w:val="-4"/>
        </w:rPr>
        <w:t>id="name"</w:t>
      </w:r>
      <w:r>
        <w:rPr>
          <w:spacing w:val="3"/>
        </w:rPr>
        <w:t xml:space="preserve"> </w:t>
      </w:r>
      <w:r>
        <w:rPr>
          <w:spacing w:val="-4"/>
        </w:rPr>
        <w:t>placeholder="Name"&gt;</w:t>
      </w:r>
    </w:p>
    <w:p w14:paraId="78F741CF">
      <w:pPr>
        <w:pStyle w:val="6"/>
        <w:spacing w:before="216"/>
        <w:ind w:left="935"/>
      </w:pPr>
      <w:r>
        <w:rPr>
          <w:spacing w:val="-4"/>
        </w:rPr>
        <w:t>&lt;input</w:t>
      </w:r>
      <w:r>
        <w:rPr>
          <w:spacing w:val="-2"/>
        </w:rPr>
        <w:t xml:space="preserve"> </w:t>
      </w:r>
      <w:r>
        <w:rPr>
          <w:spacing w:val="-4"/>
        </w:rPr>
        <w:t>type="number"</w:t>
      </w:r>
      <w:r>
        <w:rPr>
          <w:spacing w:val="11"/>
        </w:rPr>
        <w:t xml:space="preserve"> </w:t>
      </w:r>
      <w:r>
        <w:rPr>
          <w:spacing w:val="-4"/>
        </w:rPr>
        <w:t>id="salary"</w:t>
      </w:r>
      <w:r>
        <w:rPr>
          <w:spacing w:val="7"/>
        </w:rPr>
        <w:t xml:space="preserve"> </w:t>
      </w:r>
      <w:r>
        <w:rPr>
          <w:spacing w:val="-4"/>
        </w:rPr>
        <w:t>placeholder="Salary"&gt;</w:t>
      </w:r>
    </w:p>
    <w:p w14:paraId="4A26EF92">
      <w:pPr>
        <w:pStyle w:val="6"/>
        <w:spacing w:before="194"/>
        <w:ind w:left="935"/>
      </w:pPr>
      <w:r>
        <w:rPr>
          <w:spacing w:val="-5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onclick="addEmployee()"&gt;Add&lt;/button&gt;</w:t>
      </w:r>
    </w:p>
    <w:p w14:paraId="01DD55BE">
      <w:pPr>
        <w:pStyle w:val="6"/>
        <w:spacing w:before="216"/>
      </w:pPr>
      <w:r>
        <w:rPr>
          <w:spacing w:val="-2"/>
        </w:rPr>
        <w:t>&lt;/div&gt;</w:t>
      </w:r>
    </w:p>
    <w:p w14:paraId="5D6FB24E">
      <w:pPr>
        <w:pStyle w:val="6"/>
        <w:spacing w:before="213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class="form"&gt;</w:t>
      </w:r>
    </w:p>
    <w:p w14:paraId="2007578F">
      <w:pPr>
        <w:pStyle w:val="6"/>
        <w:spacing w:before="197"/>
        <w:ind w:left="935"/>
      </w:pPr>
      <w:r>
        <w:rPr>
          <w:spacing w:val="-4"/>
        </w:rPr>
        <w:t>&lt;input</w:t>
      </w:r>
      <w:r>
        <w:rPr>
          <w:spacing w:val="-8"/>
        </w:rPr>
        <w:t xml:space="preserve"> </w:t>
      </w:r>
      <w:r>
        <w:rPr>
          <w:spacing w:val="-4"/>
        </w:rPr>
        <w:t>type="number"</w:t>
      </w:r>
      <w:r>
        <w:rPr>
          <w:spacing w:val="-5"/>
        </w:rPr>
        <w:t xml:space="preserve"> </w:t>
      </w:r>
      <w:r>
        <w:rPr>
          <w:spacing w:val="-4"/>
        </w:rPr>
        <w:t>id="update_id"</w:t>
      </w:r>
      <w:r>
        <w:rPr>
          <w:spacing w:val="-12"/>
        </w:rPr>
        <w:t xml:space="preserve"> </w:t>
      </w:r>
      <w:r>
        <w:rPr>
          <w:spacing w:val="-4"/>
        </w:rPr>
        <w:t>placeholder="Employee</w:t>
      </w:r>
      <w:r>
        <w:rPr>
          <w:spacing w:val="9"/>
        </w:rPr>
        <w:t xml:space="preserve"> </w:t>
      </w:r>
      <w:r>
        <w:rPr>
          <w:spacing w:val="-4"/>
        </w:rPr>
        <w:t>ID"&gt;</w:t>
      </w:r>
    </w:p>
    <w:p w14:paraId="5A1F3725">
      <w:pPr>
        <w:pStyle w:val="6"/>
        <w:spacing w:before="214"/>
        <w:ind w:left="935"/>
      </w:pPr>
      <w:r>
        <w:rPr>
          <w:spacing w:val="-4"/>
        </w:rPr>
        <w:t>&lt;input type="number"</w:t>
      </w:r>
      <w:r>
        <w:rPr>
          <w:spacing w:val="7"/>
        </w:rPr>
        <w:t xml:space="preserve"> </w:t>
      </w:r>
      <w:r>
        <w:rPr>
          <w:spacing w:val="-4"/>
        </w:rPr>
        <w:t>id="new_salary"</w:t>
      </w:r>
      <w:r>
        <w:rPr>
          <w:spacing w:val="20"/>
        </w:rPr>
        <w:t xml:space="preserve"> </w:t>
      </w:r>
      <w:r>
        <w:rPr>
          <w:spacing w:val="-4"/>
        </w:rPr>
        <w:t>placeholder="New</w:t>
      </w:r>
      <w:r>
        <w:rPr>
          <w:spacing w:val="10"/>
        </w:rPr>
        <w:t xml:space="preserve"> </w:t>
      </w:r>
      <w:r>
        <w:rPr>
          <w:spacing w:val="-4"/>
        </w:rPr>
        <w:t>Salary"&gt;</w:t>
      </w:r>
    </w:p>
    <w:p w14:paraId="0930AF79">
      <w:pPr>
        <w:pStyle w:val="6"/>
        <w:spacing w:before="216"/>
        <w:ind w:left="935"/>
      </w:pPr>
      <w:r>
        <w:rPr>
          <w:spacing w:val="-5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onclick="updateEmployee()"&gt;Update&lt;/button&gt;</w:t>
      </w:r>
    </w:p>
    <w:p w14:paraId="42FBDA43">
      <w:pPr>
        <w:pStyle w:val="6"/>
        <w:spacing w:before="216"/>
      </w:pPr>
      <w:r>
        <w:rPr>
          <w:spacing w:val="-2"/>
        </w:rPr>
        <w:t>&lt;/div&gt;</w:t>
      </w:r>
    </w:p>
    <w:p w14:paraId="7221607A">
      <w:pPr>
        <w:pStyle w:val="6"/>
        <w:spacing w:before="213"/>
      </w:pPr>
      <w:r>
        <w:rPr>
          <w:spacing w:val="-4"/>
        </w:rPr>
        <w:t>&lt;button</w:t>
      </w:r>
      <w:r>
        <w:rPr>
          <w:spacing w:val="-10"/>
        </w:rPr>
        <w:t xml:space="preserve"> </w:t>
      </w:r>
      <w:r>
        <w:rPr>
          <w:spacing w:val="-4"/>
        </w:rPr>
        <w:t>onclick="loadLogs()"&gt;View</w:t>
      </w:r>
      <w:r>
        <w:rPr>
          <w:spacing w:val="6"/>
        </w:rPr>
        <w:t xml:space="preserve"> </w:t>
      </w:r>
      <w:r>
        <w:rPr>
          <w:spacing w:val="-4"/>
        </w:rPr>
        <w:t>Logs&lt;/button&gt;</w:t>
      </w:r>
    </w:p>
    <w:p w14:paraId="228A26C5">
      <w:pPr>
        <w:pStyle w:val="6"/>
        <w:spacing w:before="197"/>
      </w:pPr>
      <w:r>
        <w:rPr>
          <w:spacing w:val="-4"/>
        </w:rPr>
        <w:t>&lt;button</w:t>
      </w:r>
      <w:r>
        <w:rPr>
          <w:spacing w:val="-10"/>
        </w:rPr>
        <w:t xml:space="preserve"> </w:t>
      </w:r>
      <w:r>
        <w:rPr>
          <w:spacing w:val="-4"/>
        </w:rPr>
        <w:t>onclick="loadReport()"&gt;View</w:t>
      </w:r>
      <w:r>
        <w:rPr>
          <w:spacing w:val="10"/>
        </w:rPr>
        <w:t xml:space="preserve"> </w:t>
      </w:r>
      <w:r>
        <w:rPr>
          <w:spacing w:val="-4"/>
        </w:rPr>
        <w:t>Daily</w:t>
      </w:r>
      <w:r>
        <w:rPr>
          <w:spacing w:val="7"/>
        </w:rPr>
        <w:t xml:space="preserve"> </w:t>
      </w:r>
      <w:r>
        <w:rPr>
          <w:spacing w:val="-4"/>
        </w:rPr>
        <w:t>Report&lt;/button&gt;</w:t>
      </w:r>
    </w:p>
    <w:p w14:paraId="5430B807">
      <w:pPr>
        <w:pStyle w:val="6"/>
        <w:spacing w:before="213"/>
      </w:pPr>
      <w:r>
        <w:rPr>
          <w:spacing w:val="-2"/>
        </w:rPr>
        <w:t>&lt;h3&gt;Output&lt;/h3&gt;</w:t>
      </w:r>
    </w:p>
    <w:p w14:paraId="332BE3F4">
      <w:pPr>
        <w:pStyle w:val="6"/>
        <w:spacing w:before="216"/>
      </w:pPr>
      <w:r>
        <w:t>&lt;pre</w:t>
      </w:r>
      <w:r>
        <w:rPr>
          <w:spacing w:val="-15"/>
        </w:rPr>
        <w:t xml:space="preserve"> </w:t>
      </w:r>
      <w:r>
        <w:rPr>
          <w:spacing w:val="-2"/>
        </w:rPr>
        <w:t>id="output"&gt;&lt;/pre&gt;</w:t>
      </w:r>
    </w:p>
    <w:p w14:paraId="1216ED3F">
      <w:pPr>
        <w:pStyle w:val="6"/>
        <w:spacing w:before="195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r>
        <w:rPr>
          <w:spacing w:val="-2"/>
        </w:rPr>
        <w:t>src="script.js"&gt;&lt;/script&gt;</w:t>
      </w:r>
    </w:p>
    <w:p w14:paraId="7FA3EF17">
      <w:pPr>
        <w:pStyle w:val="6"/>
        <w:spacing w:before="216"/>
      </w:pPr>
      <w:r>
        <w:rPr>
          <w:spacing w:val="-2"/>
        </w:rPr>
        <w:t>&lt;/body&gt;</w:t>
      </w:r>
    </w:p>
    <w:p w14:paraId="73EC1EC1">
      <w:pPr>
        <w:pStyle w:val="6"/>
        <w:spacing w:before="215"/>
      </w:pPr>
      <w:r>
        <w:rPr>
          <w:spacing w:val="-2"/>
        </w:rPr>
        <w:t>&lt;/html&gt;</w:t>
      </w:r>
    </w:p>
    <w:p w14:paraId="343513EB">
      <w:pPr>
        <w:pStyle w:val="6"/>
        <w:ind w:left="0"/>
      </w:pPr>
    </w:p>
    <w:p w14:paraId="4FF4BC80">
      <w:pPr>
        <w:pStyle w:val="6"/>
        <w:spacing w:before="105"/>
        <w:ind w:left="0"/>
      </w:pPr>
    </w:p>
    <w:p w14:paraId="4FCA93BE">
      <w:pPr>
        <w:pStyle w:val="2"/>
      </w:pPr>
      <w:r>
        <w:rPr>
          <w:spacing w:val="-2"/>
        </w:rPr>
        <w:t>STYLE.CSS:</w:t>
      </w:r>
    </w:p>
    <w:p w14:paraId="2EC546DF">
      <w:pPr>
        <w:pStyle w:val="6"/>
        <w:spacing w:before="214"/>
      </w:pPr>
      <w:r>
        <w:t>body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781F04C6">
      <w:pPr>
        <w:pStyle w:val="6"/>
        <w:spacing w:before="137" w:line="357" w:lineRule="auto"/>
        <w:ind w:left="935" w:right="8161"/>
      </w:pPr>
      <w:r>
        <w:rPr>
          <w:spacing w:val="-2"/>
        </w:rPr>
        <w:t>font-family:</w:t>
      </w:r>
      <w:r>
        <w:rPr>
          <w:spacing w:val="-10"/>
        </w:rPr>
        <w:t xml:space="preserve"> </w:t>
      </w:r>
      <w:r>
        <w:rPr>
          <w:spacing w:val="-2"/>
        </w:rPr>
        <w:t>Arial; text-align:</w:t>
      </w:r>
      <w:r>
        <w:rPr>
          <w:spacing w:val="-12"/>
        </w:rPr>
        <w:t xml:space="preserve"> </w:t>
      </w:r>
      <w:r>
        <w:rPr>
          <w:spacing w:val="-2"/>
        </w:rPr>
        <w:t>center;</w:t>
      </w:r>
    </w:p>
    <w:p w14:paraId="2E71C66B">
      <w:pPr>
        <w:pStyle w:val="6"/>
        <w:spacing w:before="60"/>
        <w:ind w:left="935"/>
      </w:pPr>
      <w:r>
        <w:rPr>
          <w:spacing w:val="-6"/>
        </w:rPr>
        <w:t>background:</w:t>
      </w:r>
      <w:r>
        <w:rPr>
          <w:spacing w:val="2"/>
        </w:rPr>
        <w:t xml:space="preserve"> </w:t>
      </w:r>
      <w:r>
        <w:rPr>
          <w:spacing w:val="-2"/>
        </w:rPr>
        <w:t>#f4f4f4;</w:t>
      </w:r>
    </w:p>
    <w:p w14:paraId="7AF7BDE5">
      <w:pPr>
        <w:pStyle w:val="6"/>
        <w:spacing w:before="43"/>
        <w:ind w:left="0"/>
      </w:pPr>
    </w:p>
    <w:p w14:paraId="25CBF0EA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40163E8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57FD14CF">
      <w:pPr>
        <w:pStyle w:val="6"/>
        <w:spacing w:before="33"/>
      </w:pPr>
      <w:r>
        <w:rPr>
          <w:spacing w:val="-4"/>
        </w:rPr>
        <w:t>.form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6DF80CA5">
      <w:pPr>
        <w:pStyle w:val="6"/>
        <w:spacing w:before="195"/>
        <w:ind w:left="935"/>
      </w:pPr>
      <w:r>
        <w:rPr>
          <w:spacing w:val="-4"/>
        </w:rPr>
        <w:t>margin:</w:t>
      </w:r>
      <w:r>
        <w:rPr>
          <w:spacing w:val="-2"/>
        </w:rPr>
        <w:t xml:space="preserve"> 15px;</w:t>
      </w:r>
    </w:p>
    <w:p w14:paraId="4E3F6AB0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D6CCB04">
      <w:pPr>
        <w:pStyle w:val="6"/>
        <w:spacing w:before="194"/>
      </w:pPr>
      <w:r>
        <w:rPr>
          <w:spacing w:val="-2"/>
        </w:rPr>
        <w:t>input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703707A9">
      <w:pPr>
        <w:pStyle w:val="6"/>
        <w:spacing w:before="156" w:line="415" w:lineRule="auto"/>
        <w:ind w:left="935" w:right="8603"/>
      </w:pPr>
      <w:r>
        <w:rPr>
          <w:spacing w:val="-6"/>
        </w:rPr>
        <w:t>padding:</w:t>
      </w:r>
      <w:r>
        <w:rPr>
          <w:spacing w:val="-8"/>
        </w:rPr>
        <w:t xml:space="preserve"> </w:t>
      </w:r>
      <w:r>
        <w:rPr>
          <w:spacing w:val="-6"/>
        </w:rPr>
        <w:t xml:space="preserve">8px; </w:t>
      </w:r>
      <w:r>
        <w:t>margin:</w:t>
      </w:r>
      <w:r>
        <w:rPr>
          <w:spacing w:val="-15"/>
        </w:rPr>
        <w:t xml:space="preserve"> </w:t>
      </w:r>
      <w:r>
        <w:t>5px;</w:t>
      </w:r>
    </w:p>
    <w:p w14:paraId="22FD1B70">
      <w:pPr>
        <w:spacing w:before="6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3229A8F">
      <w:pPr>
        <w:pStyle w:val="6"/>
        <w:spacing w:before="195"/>
        <w:jc w:val="both"/>
      </w:pPr>
      <w:r>
        <w:rPr>
          <w:spacing w:val="-2"/>
        </w:rPr>
        <w:t>button{</w:t>
      </w:r>
    </w:p>
    <w:p w14:paraId="796A039F">
      <w:pPr>
        <w:pStyle w:val="6"/>
        <w:spacing w:before="137" w:line="379" w:lineRule="auto"/>
        <w:ind w:left="935" w:right="8099"/>
        <w:jc w:val="both"/>
      </w:pPr>
      <w:r>
        <w:rPr>
          <w:spacing w:val="-6"/>
        </w:rPr>
        <w:t>padding:</w:t>
      </w:r>
      <w:r>
        <w:rPr>
          <w:spacing w:val="-8"/>
        </w:rPr>
        <w:t xml:space="preserve"> </w:t>
      </w:r>
      <w:r>
        <w:rPr>
          <w:spacing w:val="-6"/>
        </w:rPr>
        <w:t>8px</w:t>
      </w:r>
      <w:r>
        <w:rPr>
          <w:spacing w:val="-8"/>
        </w:rPr>
        <w:t xml:space="preserve"> </w:t>
      </w:r>
      <w:r>
        <w:rPr>
          <w:spacing w:val="-6"/>
        </w:rPr>
        <w:t xml:space="preserve">15px; </w:t>
      </w:r>
      <w:r>
        <w:t>background:</w:t>
      </w:r>
      <w:r>
        <w:rPr>
          <w:spacing w:val="-14"/>
        </w:rPr>
        <w:t xml:space="preserve"> </w:t>
      </w:r>
      <w:r>
        <w:t>blue; color: white;</w:t>
      </w:r>
    </w:p>
    <w:p w14:paraId="7A366DDA">
      <w:pPr>
        <w:pStyle w:val="6"/>
        <w:spacing w:before="34" w:line="408" w:lineRule="auto"/>
        <w:ind w:left="935" w:right="8389"/>
        <w:jc w:val="both"/>
      </w:pPr>
      <w:r>
        <w:t>border:</w:t>
      </w:r>
      <w:r>
        <w:rPr>
          <w:spacing w:val="-14"/>
        </w:rPr>
        <w:t xml:space="preserve"> </w:t>
      </w:r>
      <w:r>
        <w:t xml:space="preserve">none; </w:t>
      </w:r>
      <w:r>
        <w:rPr>
          <w:spacing w:val="-5"/>
        </w:rPr>
        <w:t>cursor:</w:t>
      </w:r>
      <w:r>
        <w:t xml:space="preserve"> </w:t>
      </w:r>
      <w:r>
        <w:rPr>
          <w:spacing w:val="-2"/>
        </w:rPr>
        <w:t>pointer;</w:t>
      </w:r>
    </w:p>
    <w:p w14:paraId="74964B58">
      <w:pPr>
        <w:spacing w:before="13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EBB4DE0">
      <w:pPr>
        <w:pStyle w:val="6"/>
        <w:spacing w:before="156" w:line="417" w:lineRule="auto"/>
        <w:ind w:left="935" w:right="7521" w:hanging="216"/>
      </w:pPr>
      <w:r>
        <w:t xml:space="preserve">button:hover { </w:t>
      </w:r>
      <w:r>
        <w:rPr>
          <w:spacing w:val="-4"/>
        </w:rPr>
        <w:t>background:</w:t>
      </w:r>
      <w:r>
        <w:rPr>
          <w:spacing w:val="-13"/>
        </w:rPr>
        <w:t xml:space="preserve"> </w:t>
      </w:r>
      <w:r>
        <w:rPr>
          <w:spacing w:val="-4"/>
        </w:rPr>
        <w:t>darkblue;</w:t>
      </w:r>
    </w:p>
    <w:p w14:paraId="2121A2D5">
      <w:pPr>
        <w:spacing w:before="5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1FBE809">
      <w:pPr>
        <w:pStyle w:val="6"/>
        <w:spacing w:before="196"/>
      </w:pPr>
      <w:r>
        <w:t>pre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0FB8C0E5">
      <w:pPr>
        <w:pStyle w:val="6"/>
        <w:spacing w:before="135" w:line="357" w:lineRule="auto"/>
        <w:ind w:left="935" w:right="7988"/>
      </w:pPr>
      <w:r>
        <w:rPr>
          <w:spacing w:val="-6"/>
        </w:rPr>
        <w:t>background:</w:t>
      </w:r>
      <w:r>
        <w:rPr>
          <w:spacing w:val="-8"/>
        </w:rPr>
        <w:t xml:space="preserve"> </w:t>
      </w:r>
      <w:r>
        <w:rPr>
          <w:spacing w:val="-6"/>
        </w:rPr>
        <w:t xml:space="preserve">white; </w:t>
      </w:r>
      <w:r>
        <w:t>padding:</w:t>
      </w:r>
      <w:r>
        <w:rPr>
          <w:spacing w:val="-4"/>
        </w:rPr>
        <w:t xml:space="preserve"> </w:t>
      </w:r>
      <w:r>
        <w:t>10px;</w:t>
      </w:r>
    </w:p>
    <w:p w14:paraId="76217619">
      <w:pPr>
        <w:pStyle w:val="6"/>
        <w:spacing w:before="63"/>
        <w:ind w:left="935"/>
      </w:pPr>
      <w:r>
        <w:rPr>
          <w:spacing w:val="-2"/>
        </w:rPr>
        <w:t>width:</w:t>
      </w:r>
      <w:r>
        <w:rPr>
          <w:spacing w:val="-7"/>
        </w:rPr>
        <w:t xml:space="preserve"> </w:t>
      </w:r>
      <w:r>
        <w:rPr>
          <w:spacing w:val="-4"/>
        </w:rPr>
        <w:t>60%;</w:t>
      </w:r>
    </w:p>
    <w:p w14:paraId="285FA75E">
      <w:pPr>
        <w:pStyle w:val="6"/>
        <w:spacing w:before="203"/>
        <w:ind w:left="935"/>
      </w:pPr>
      <w:r>
        <w:t>margin:</w:t>
      </w:r>
      <w:r>
        <w:rPr>
          <w:spacing w:val="-11"/>
        </w:rPr>
        <w:t xml:space="preserve"> </w:t>
      </w:r>
      <w:r>
        <w:rPr>
          <w:spacing w:val="-2"/>
        </w:rPr>
        <w:t>auto;</w:t>
      </w:r>
    </w:p>
    <w:p w14:paraId="35507A89">
      <w:pPr>
        <w:pStyle w:val="6"/>
        <w:spacing w:before="44"/>
        <w:ind w:left="0"/>
      </w:pPr>
    </w:p>
    <w:p w14:paraId="158CDA82">
      <w:pPr>
        <w:pStyle w:val="6"/>
        <w:ind w:left="935"/>
      </w:pPr>
      <w:r>
        <w:rPr>
          <w:spacing w:val="-6"/>
        </w:rPr>
        <w:t>text-align:</w:t>
      </w:r>
      <w:r>
        <w:rPr>
          <w:spacing w:val="-3"/>
        </w:rPr>
        <w:t xml:space="preserve"> </w:t>
      </w:r>
      <w:r>
        <w:rPr>
          <w:spacing w:val="-6"/>
        </w:rPr>
        <w:t>left;</w:t>
      </w:r>
    </w:p>
    <w:p w14:paraId="4868879D">
      <w:pPr>
        <w:spacing w:before="19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086C08F">
      <w:pPr>
        <w:pStyle w:val="2"/>
        <w:spacing w:before="214"/>
      </w:pPr>
      <w:r>
        <w:rPr>
          <w:spacing w:val="-2"/>
        </w:rPr>
        <w:t>SCRIPT.JS:</w:t>
      </w:r>
    </w:p>
    <w:p w14:paraId="4C82CB00">
      <w:pPr>
        <w:pStyle w:val="6"/>
        <w:spacing w:before="216"/>
        <w:jc w:val="both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BASE_URL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"http://localhost:3000</w:t>
      </w:r>
      <w:r>
        <w:rPr>
          <w:color w:val="0000FF"/>
          <w:spacing w:val="-2"/>
          <w:u w:val="single" w:color="0000FF"/>
        </w:rPr>
        <w:fldChar w:fldCharType="end"/>
      </w:r>
      <w:r>
        <w:rPr>
          <w:spacing w:val="-2"/>
        </w:rPr>
        <w:t>";</w:t>
      </w:r>
    </w:p>
    <w:p w14:paraId="1EE54466">
      <w:pPr>
        <w:pStyle w:val="6"/>
        <w:spacing w:after="0"/>
        <w:jc w:val="both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4E2A9B6">
      <w:pPr>
        <w:pStyle w:val="6"/>
        <w:spacing w:before="33"/>
      </w:pPr>
      <w:r>
        <w:t>//</w:t>
      </w:r>
      <w:r>
        <w:rPr>
          <w:spacing w:val="-6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rPr>
          <w:spacing w:val="-2"/>
        </w:rPr>
        <w:t>Employee</w:t>
      </w:r>
    </w:p>
    <w:p w14:paraId="1AB349CD">
      <w:pPr>
        <w:pStyle w:val="6"/>
        <w:spacing w:before="166"/>
      </w:pPr>
      <w:r>
        <w:rPr>
          <w:spacing w:val="-6"/>
        </w:rPr>
        <w:t>function</w:t>
      </w:r>
      <w:r>
        <w:rPr>
          <w:spacing w:val="-3"/>
        </w:rPr>
        <w:t xml:space="preserve"> </w:t>
      </w:r>
      <w:r>
        <w:rPr>
          <w:spacing w:val="-6"/>
        </w:rPr>
        <w:t>addEmployee()</w:t>
      </w:r>
      <w:r>
        <w:rPr>
          <w:spacing w:val="2"/>
        </w:rPr>
        <w:t xml:space="preserve"> </w:t>
      </w:r>
      <w:r>
        <w:rPr>
          <w:spacing w:val="-12"/>
        </w:rPr>
        <w:t>{</w:t>
      </w:r>
    </w:p>
    <w:p w14:paraId="79306873">
      <w:pPr>
        <w:pStyle w:val="6"/>
        <w:spacing w:before="206"/>
        <w:ind w:left="935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2"/>
        </w:rPr>
        <w:t>{</w:t>
      </w:r>
    </w:p>
    <w:p w14:paraId="5B1B1D73">
      <w:pPr>
        <w:pStyle w:val="6"/>
        <w:spacing w:before="180" w:line="360" w:lineRule="auto"/>
        <w:ind w:left="1151" w:right="4297" w:firstLine="2"/>
      </w:pPr>
      <w:r>
        <w:rPr>
          <w:spacing w:val="-4"/>
        </w:rPr>
        <w:t>emp_id:</w:t>
      </w:r>
      <w:r>
        <w:rPr>
          <w:spacing w:val="-12"/>
        </w:rPr>
        <w:t xml:space="preserve"> </w:t>
      </w:r>
      <w:r>
        <w:rPr>
          <w:spacing w:val="-4"/>
        </w:rPr>
        <w:t xml:space="preserve">document.getElementById("emp_id").value, </w:t>
      </w:r>
      <w:r>
        <w:t>name:</w:t>
      </w:r>
      <w:r>
        <w:rPr>
          <w:spacing w:val="-15"/>
        </w:rPr>
        <w:t xml:space="preserve"> </w:t>
      </w:r>
      <w:r>
        <w:t>document.getElementById("name").value,</w:t>
      </w:r>
    </w:p>
    <w:p w14:paraId="1DF2012F">
      <w:pPr>
        <w:pStyle w:val="6"/>
        <w:spacing w:before="93"/>
        <w:ind w:left="1151"/>
      </w:pPr>
      <w:r>
        <w:t>salary:</w:t>
      </w:r>
      <w:r>
        <w:rPr>
          <w:spacing w:val="-2"/>
        </w:rPr>
        <w:t xml:space="preserve"> document.getElementById("salary").value</w:t>
      </w:r>
    </w:p>
    <w:p w14:paraId="5F7610FA">
      <w:pPr>
        <w:spacing w:before="276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 w14:paraId="75FC3C76">
      <w:pPr>
        <w:pStyle w:val="6"/>
        <w:spacing w:before="154" w:line="400" w:lineRule="auto"/>
        <w:ind w:left="1156" w:right="6767" w:hanging="221"/>
      </w:pPr>
      <w:r>
        <w:rPr>
          <w:spacing w:val="-6"/>
        </w:rPr>
        <w:t>fetch(`${BASE_URL}/add`,</w:t>
      </w:r>
      <w:r>
        <w:rPr>
          <w:spacing w:val="8"/>
        </w:rPr>
        <w:t xml:space="preserve"> </w:t>
      </w:r>
      <w:r>
        <w:rPr>
          <w:spacing w:val="-6"/>
        </w:rPr>
        <w:t xml:space="preserve">{ </w:t>
      </w:r>
      <w:r>
        <w:t>method:</w:t>
      </w:r>
      <w:r>
        <w:rPr>
          <w:spacing w:val="-2"/>
        </w:rPr>
        <w:t xml:space="preserve"> </w:t>
      </w:r>
      <w:r>
        <w:t>"POST",</w:t>
      </w:r>
    </w:p>
    <w:p w14:paraId="74E55464">
      <w:pPr>
        <w:pStyle w:val="6"/>
        <w:spacing w:line="241" w:lineRule="exact"/>
        <w:ind w:left="1151"/>
      </w:pPr>
      <w:r>
        <w:rPr>
          <w:spacing w:val="-6"/>
        </w:rPr>
        <w:t>headers:</w:t>
      </w:r>
      <w:r>
        <w:t xml:space="preserve"> </w:t>
      </w:r>
      <w:r>
        <w:rPr>
          <w:spacing w:val="-6"/>
        </w:rPr>
        <w:t>{</w:t>
      </w:r>
      <w:r>
        <w:rPr>
          <w:spacing w:val="13"/>
        </w:rPr>
        <w:t xml:space="preserve"> </w:t>
      </w:r>
      <w:r>
        <w:rPr>
          <w:spacing w:val="-6"/>
        </w:rPr>
        <w:t>"Content-Type":</w:t>
      </w:r>
      <w:r>
        <w:rPr>
          <w:spacing w:val="20"/>
        </w:rPr>
        <w:t xml:space="preserve"> </w:t>
      </w:r>
      <w:r>
        <w:rPr>
          <w:spacing w:val="-6"/>
        </w:rPr>
        <w:t>"application/json"</w:t>
      </w:r>
      <w:r>
        <w:rPr>
          <w:spacing w:val="6"/>
        </w:rPr>
        <w:t xml:space="preserve"> </w:t>
      </w:r>
      <w:r>
        <w:rPr>
          <w:spacing w:val="-6"/>
        </w:rPr>
        <w:t>},</w:t>
      </w:r>
    </w:p>
    <w:p w14:paraId="324CBA66">
      <w:pPr>
        <w:pStyle w:val="6"/>
        <w:spacing w:before="203"/>
        <w:ind w:left="1151"/>
      </w:pPr>
      <w:r>
        <w:t>body:</w:t>
      </w:r>
      <w:r>
        <w:rPr>
          <w:spacing w:val="-14"/>
        </w:rPr>
        <w:t xml:space="preserve"> </w:t>
      </w:r>
      <w:r>
        <w:rPr>
          <w:spacing w:val="-2"/>
        </w:rPr>
        <w:t>JSON.stringify(data)</w:t>
      </w:r>
    </w:p>
    <w:p w14:paraId="7A9CF1DF">
      <w:pPr>
        <w:pStyle w:val="6"/>
        <w:spacing w:before="24"/>
        <w:ind w:left="0"/>
      </w:pPr>
    </w:p>
    <w:p w14:paraId="5D0BB0A3">
      <w:pPr>
        <w:spacing w:before="0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6AA93EEA">
      <w:pPr>
        <w:pStyle w:val="6"/>
        <w:spacing w:before="216"/>
        <w:ind w:left="935"/>
      </w:pPr>
      <w:r>
        <w:rPr>
          <w:spacing w:val="-4"/>
        </w:rPr>
        <w:t>.then(res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r>
        <w:rPr>
          <w:spacing w:val="-4"/>
        </w:rPr>
        <w:t>res.text())</w:t>
      </w:r>
    </w:p>
    <w:p w14:paraId="1408BE9C">
      <w:pPr>
        <w:pStyle w:val="6"/>
        <w:spacing w:before="216"/>
        <w:ind w:left="935"/>
      </w:pPr>
      <w:r>
        <w:rPr>
          <w:spacing w:val="-2"/>
        </w:rPr>
        <w:t>.then(data</w:t>
      </w:r>
      <w:r>
        <w:rPr>
          <w:spacing w:val="-2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alert(data));</w:t>
      </w:r>
    </w:p>
    <w:p w14:paraId="1A91CCC6">
      <w:pPr>
        <w:spacing w:before="2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021CB4C">
      <w:pPr>
        <w:pStyle w:val="6"/>
        <w:spacing w:before="137" w:line="398" w:lineRule="auto"/>
        <w:ind w:right="7368"/>
      </w:pPr>
      <w:r>
        <w:t xml:space="preserve">// Update Employee </w:t>
      </w:r>
      <w:r>
        <w:rPr>
          <w:spacing w:val="-6"/>
        </w:rPr>
        <w:t>function updateEmployee() {</w:t>
      </w:r>
    </w:p>
    <w:p w14:paraId="7FF8BFAC">
      <w:pPr>
        <w:pStyle w:val="6"/>
        <w:spacing w:line="410" w:lineRule="auto"/>
        <w:ind w:left="935" w:right="3976"/>
      </w:pPr>
      <w:r>
        <w:t xml:space="preserve">const id = document.getElementById("update_id").value; </w:t>
      </w:r>
      <w:r>
        <w:rPr>
          <w:spacing w:val="-4"/>
        </w:rPr>
        <w:t>const salary = document.getElementById("new_salary").value;</w:t>
      </w:r>
    </w:p>
    <w:p w14:paraId="138DF823">
      <w:pPr>
        <w:pStyle w:val="6"/>
        <w:spacing w:before="183"/>
        <w:ind w:left="0"/>
      </w:pPr>
    </w:p>
    <w:p w14:paraId="3597977D">
      <w:pPr>
        <w:pStyle w:val="6"/>
        <w:ind w:left="935"/>
      </w:pPr>
      <w:r>
        <w:rPr>
          <w:spacing w:val="-7"/>
        </w:rPr>
        <w:t>fetch(`${BASE_URL}/update/${id}`,</w:t>
      </w:r>
      <w:r>
        <w:rPr>
          <w:spacing w:val="68"/>
        </w:rPr>
        <w:t xml:space="preserve"> </w:t>
      </w:r>
      <w:r>
        <w:rPr>
          <w:spacing w:val="-10"/>
        </w:rPr>
        <w:t>{</w:t>
      </w:r>
    </w:p>
    <w:p w14:paraId="63B4DE27">
      <w:pPr>
        <w:pStyle w:val="6"/>
        <w:spacing w:before="216"/>
        <w:ind w:left="1156"/>
      </w:pPr>
      <w:r>
        <w:rPr>
          <w:spacing w:val="-2"/>
        </w:rPr>
        <w:t>method:</w:t>
      </w:r>
      <w:r>
        <w:rPr>
          <w:spacing w:val="-8"/>
        </w:rPr>
        <w:t xml:space="preserve"> </w:t>
      </w:r>
      <w:r>
        <w:rPr>
          <w:spacing w:val="-2"/>
        </w:rPr>
        <w:t>"PUT",</w:t>
      </w:r>
    </w:p>
    <w:p w14:paraId="79C5C079">
      <w:pPr>
        <w:pStyle w:val="6"/>
        <w:spacing w:before="144" w:line="408" w:lineRule="auto"/>
        <w:ind w:left="1151" w:right="5083"/>
      </w:pPr>
      <w:r>
        <w:rPr>
          <w:spacing w:val="-4"/>
        </w:rPr>
        <w:t>headers:</w:t>
      </w:r>
      <w:r>
        <w:rPr>
          <w:spacing w:val="-11"/>
        </w:rPr>
        <w:t xml:space="preserve"> </w:t>
      </w:r>
      <w:r>
        <w:rPr>
          <w:spacing w:val="-4"/>
        </w:rPr>
        <w:t>{</w:t>
      </w:r>
      <w:r>
        <w:rPr>
          <w:spacing w:val="-10"/>
        </w:rPr>
        <w:t xml:space="preserve"> </w:t>
      </w:r>
      <w:r>
        <w:rPr>
          <w:spacing w:val="-4"/>
        </w:rPr>
        <w:t>"Content-Type":</w:t>
      </w:r>
      <w:r>
        <w:rPr>
          <w:spacing w:val="-10"/>
        </w:rPr>
        <w:t xml:space="preserve"> </w:t>
      </w:r>
      <w:r>
        <w:rPr>
          <w:spacing w:val="-4"/>
        </w:rPr>
        <w:t>"application/json"</w:t>
      </w:r>
      <w:r>
        <w:rPr>
          <w:spacing w:val="-9"/>
        </w:rPr>
        <w:t xml:space="preserve"> </w:t>
      </w:r>
      <w:r>
        <w:rPr>
          <w:spacing w:val="-4"/>
        </w:rPr>
        <w:t xml:space="preserve">}, </w:t>
      </w:r>
      <w:r>
        <w:t>body: JSON.stringify({ salary })</w:t>
      </w:r>
    </w:p>
    <w:p w14:paraId="7FAFFEA0">
      <w:pPr>
        <w:spacing w:before="132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4E7B2356">
      <w:pPr>
        <w:pStyle w:val="6"/>
        <w:spacing w:before="214"/>
        <w:ind w:left="935"/>
      </w:pPr>
      <w:r>
        <w:rPr>
          <w:spacing w:val="-4"/>
        </w:rPr>
        <w:t>.then(res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r>
        <w:rPr>
          <w:spacing w:val="-4"/>
        </w:rPr>
        <w:t>res.text())</w:t>
      </w:r>
    </w:p>
    <w:p w14:paraId="36B3C058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4166AA0A">
      <w:pPr>
        <w:pStyle w:val="6"/>
        <w:spacing w:before="33"/>
        <w:ind w:left="935"/>
      </w:pPr>
      <w:r>
        <w:rPr>
          <w:spacing w:val="-4"/>
        </w:rPr>
        <w:t>.then(data</w:t>
      </w:r>
      <w:r>
        <w:rPr>
          <w:spacing w:val="-16"/>
        </w:rPr>
        <w:t xml:space="preserve"> </w:t>
      </w:r>
      <w:r>
        <w:rPr>
          <w:spacing w:val="-4"/>
        </w:rPr>
        <w:t>=&gt;</w:t>
      </w:r>
      <w:r>
        <w:rPr>
          <w:spacing w:val="8"/>
        </w:rPr>
        <w:t xml:space="preserve"> </w:t>
      </w:r>
      <w:r>
        <w:rPr>
          <w:spacing w:val="-4"/>
        </w:rPr>
        <w:t>alert(data));</w:t>
      </w:r>
    </w:p>
    <w:p w14:paraId="70ACEF36"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AA567DE">
      <w:pPr>
        <w:pStyle w:val="6"/>
        <w:spacing w:before="134" w:line="417" w:lineRule="auto"/>
        <w:ind w:right="8173"/>
      </w:pPr>
      <w:r>
        <w:t xml:space="preserve">// Load Logs </w:t>
      </w:r>
      <w:r>
        <w:rPr>
          <w:spacing w:val="-6"/>
        </w:rPr>
        <w:t>function</w:t>
      </w:r>
      <w:r>
        <w:rPr>
          <w:spacing w:val="-8"/>
        </w:rPr>
        <w:t xml:space="preserve"> </w:t>
      </w:r>
      <w:r>
        <w:rPr>
          <w:spacing w:val="-6"/>
        </w:rPr>
        <w:t>loadLogs()</w:t>
      </w:r>
      <w:r>
        <w:rPr>
          <w:spacing w:val="-8"/>
        </w:rPr>
        <w:t xml:space="preserve"> </w:t>
      </w:r>
      <w:r>
        <w:rPr>
          <w:spacing w:val="-6"/>
        </w:rPr>
        <w:t>{</w:t>
      </w:r>
    </w:p>
    <w:p w14:paraId="5F3368AB">
      <w:pPr>
        <w:pStyle w:val="6"/>
        <w:spacing w:before="58"/>
        <w:ind w:left="935"/>
      </w:pPr>
      <w:r>
        <w:rPr>
          <w:spacing w:val="-2"/>
        </w:rPr>
        <w:t>fetch(`${BASE_URL}/logs`)</w:t>
      </w:r>
    </w:p>
    <w:p w14:paraId="590FAD45">
      <w:pPr>
        <w:pStyle w:val="6"/>
        <w:spacing w:before="195"/>
        <w:ind w:left="935"/>
      </w:pPr>
      <w:r>
        <w:rPr>
          <w:spacing w:val="-4"/>
        </w:rPr>
        <w:t>.then(res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r>
        <w:rPr>
          <w:spacing w:val="-4"/>
        </w:rPr>
        <w:t>res.json())</w:t>
      </w:r>
    </w:p>
    <w:p w14:paraId="45980D3F">
      <w:pPr>
        <w:pStyle w:val="6"/>
        <w:spacing w:before="155" w:line="410" w:lineRule="auto"/>
        <w:ind w:left="1151" w:right="4697" w:hanging="216"/>
      </w:pPr>
      <w:r>
        <w:t xml:space="preserve">.then(data =&gt; { </w:t>
      </w:r>
      <w:r>
        <w:rPr>
          <w:spacing w:val="-6"/>
        </w:rPr>
        <w:t>document.getElementById("output").innerText</w:t>
      </w:r>
      <w:r>
        <w:rPr>
          <w:spacing w:val="33"/>
        </w:rPr>
        <w:t xml:space="preserve"> </w:t>
      </w:r>
      <w:r>
        <w:rPr>
          <w:spacing w:val="-6"/>
        </w:rPr>
        <w:t>=</w:t>
      </w:r>
    </w:p>
    <w:p w14:paraId="5C2B2534">
      <w:pPr>
        <w:pStyle w:val="6"/>
        <w:spacing w:before="62"/>
        <w:ind w:left="1372"/>
      </w:pPr>
      <w:r>
        <w:rPr>
          <w:spacing w:val="-4"/>
        </w:rPr>
        <w:t>JSON.stringify(data,</w:t>
      </w:r>
      <w:r>
        <w:rPr>
          <w:spacing w:val="9"/>
        </w:rPr>
        <w:t xml:space="preserve"> </w:t>
      </w:r>
      <w:r>
        <w:rPr>
          <w:spacing w:val="-4"/>
        </w:rPr>
        <w:t>null,</w:t>
      </w:r>
      <w:r>
        <w:rPr>
          <w:spacing w:val="9"/>
        </w:rPr>
        <w:t xml:space="preserve"> </w:t>
      </w:r>
      <w:r>
        <w:rPr>
          <w:spacing w:val="-5"/>
        </w:rPr>
        <w:t>2);</w:t>
      </w:r>
    </w:p>
    <w:p w14:paraId="06B81E39">
      <w:pPr>
        <w:spacing w:before="230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0AAD90E6">
      <w:pPr>
        <w:spacing w:before="19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B787B11">
      <w:pPr>
        <w:pStyle w:val="6"/>
        <w:spacing w:before="144" w:line="408" w:lineRule="auto"/>
        <w:ind w:right="7905"/>
      </w:pPr>
      <w:r>
        <w:t xml:space="preserve">// Load Report </w:t>
      </w:r>
      <w:r>
        <w:rPr>
          <w:spacing w:val="-6"/>
        </w:rPr>
        <w:t>function</w:t>
      </w:r>
      <w:r>
        <w:rPr>
          <w:spacing w:val="-11"/>
        </w:rPr>
        <w:t xml:space="preserve"> </w:t>
      </w:r>
      <w:r>
        <w:rPr>
          <w:spacing w:val="-6"/>
        </w:rPr>
        <w:t>loadReport() {</w:t>
      </w:r>
    </w:p>
    <w:p w14:paraId="37F0FC4A">
      <w:pPr>
        <w:pStyle w:val="6"/>
        <w:spacing w:before="69"/>
        <w:ind w:left="935"/>
      </w:pPr>
      <w:r>
        <w:rPr>
          <w:spacing w:val="-2"/>
        </w:rPr>
        <w:t>fetch(`${BASE_URL}/report`)</w:t>
      </w:r>
    </w:p>
    <w:p w14:paraId="31E44FAA">
      <w:pPr>
        <w:pStyle w:val="6"/>
        <w:spacing w:before="197"/>
        <w:ind w:left="935"/>
      </w:pPr>
      <w:r>
        <w:rPr>
          <w:spacing w:val="-4"/>
        </w:rPr>
        <w:t>.then(res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r>
        <w:rPr>
          <w:spacing w:val="-4"/>
        </w:rPr>
        <w:t>res.json())</w:t>
      </w:r>
    </w:p>
    <w:p w14:paraId="69F48EC5">
      <w:pPr>
        <w:pStyle w:val="6"/>
        <w:spacing w:before="135" w:line="396" w:lineRule="auto"/>
        <w:ind w:left="1151" w:right="4697" w:hanging="216"/>
      </w:pPr>
      <w:r>
        <w:t xml:space="preserve">.then(data =&gt; { </w:t>
      </w:r>
      <w:r>
        <w:rPr>
          <w:spacing w:val="-6"/>
        </w:rPr>
        <w:t>document.getElementById("output").innerText</w:t>
      </w:r>
      <w:r>
        <w:rPr>
          <w:spacing w:val="33"/>
        </w:rPr>
        <w:t xml:space="preserve"> </w:t>
      </w:r>
      <w:r>
        <w:rPr>
          <w:spacing w:val="-6"/>
        </w:rPr>
        <w:t>=</w:t>
      </w:r>
    </w:p>
    <w:p w14:paraId="74AA69A9">
      <w:pPr>
        <w:pStyle w:val="6"/>
        <w:spacing w:before="77"/>
        <w:ind w:left="1372"/>
      </w:pPr>
      <w:r>
        <w:rPr>
          <w:spacing w:val="-4"/>
        </w:rPr>
        <w:t>JSON.stringify(data,</w:t>
      </w:r>
      <w:r>
        <w:rPr>
          <w:spacing w:val="9"/>
        </w:rPr>
        <w:t xml:space="preserve"> </w:t>
      </w:r>
      <w:r>
        <w:rPr>
          <w:spacing w:val="-4"/>
        </w:rPr>
        <w:t>null,</w:t>
      </w:r>
      <w:r>
        <w:rPr>
          <w:spacing w:val="9"/>
        </w:rPr>
        <w:t xml:space="preserve"> </w:t>
      </w:r>
      <w:r>
        <w:rPr>
          <w:spacing w:val="-5"/>
        </w:rPr>
        <w:t>2);</w:t>
      </w:r>
    </w:p>
    <w:p w14:paraId="53495654">
      <w:pPr>
        <w:spacing w:before="230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1CB3D779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F9DAB63">
      <w:pPr>
        <w:pStyle w:val="2"/>
        <w:spacing w:before="216"/>
      </w:pPr>
      <w:r>
        <w:rPr>
          <w:spacing w:val="-2"/>
        </w:rPr>
        <w:t>DB.JS:</w:t>
      </w:r>
    </w:p>
    <w:p w14:paraId="61630ED9">
      <w:pPr>
        <w:pStyle w:val="6"/>
        <w:spacing w:before="165"/>
      </w:pPr>
      <w:r>
        <w:t>const</w:t>
      </w:r>
      <w:r>
        <w:rPr>
          <w:spacing w:val="-9"/>
        </w:rPr>
        <w:t xml:space="preserve"> </w:t>
      </w:r>
      <w:r>
        <w:t>mysql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require('mysql2');</w:t>
      </w:r>
    </w:p>
    <w:p w14:paraId="10115EB6">
      <w:pPr>
        <w:pStyle w:val="6"/>
        <w:spacing w:before="207" w:line="417" w:lineRule="auto"/>
        <w:ind w:left="935" w:right="6587" w:hanging="216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mysql.createConnection({ </w:t>
      </w:r>
      <w:r>
        <w:t>host:</w:t>
      </w:r>
      <w:r>
        <w:rPr>
          <w:spacing w:val="-16"/>
        </w:rPr>
        <w:t xml:space="preserve"> </w:t>
      </w:r>
      <w:r>
        <w:t>'localhost',</w:t>
      </w:r>
    </w:p>
    <w:p w14:paraId="7DA69A08">
      <w:pPr>
        <w:pStyle w:val="6"/>
        <w:spacing w:line="221" w:lineRule="exact"/>
        <w:ind w:left="935"/>
      </w:pPr>
      <w:r>
        <w:t>user:</w:t>
      </w:r>
      <w:r>
        <w:rPr>
          <w:spacing w:val="-8"/>
        </w:rPr>
        <w:t xml:space="preserve"> </w:t>
      </w:r>
      <w:r>
        <w:rPr>
          <w:spacing w:val="-2"/>
        </w:rPr>
        <w:t>'root',</w:t>
      </w:r>
    </w:p>
    <w:p w14:paraId="055E0AB1">
      <w:pPr>
        <w:pStyle w:val="6"/>
        <w:spacing w:before="204"/>
        <w:ind w:left="935"/>
      </w:pPr>
      <w:r>
        <w:rPr>
          <w:spacing w:val="-7"/>
        </w:rPr>
        <w:t>password:</w:t>
      </w:r>
      <w:r>
        <w:rPr>
          <w:spacing w:val="-3"/>
        </w:rPr>
        <w:t xml:space="preserve"> </w:t>
      </w:r>
      <w:r>
        <w:rPr>
          <w:spacing w:val="-2"/>
        </w:rPr>
        <w:t>'fahi',</w:t>
      </w:r>
    </w:p>
    <w:p w14:paraId="72068B78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E23BE0C">
      <w:pPr>
        <w:pStyle w:val="6"/>
        <w:spacing w:before="33"/>
        <w:ind w:left="935"/>
      </w:pPr>
      <w:r>
        <w:rPr>
          <w:spacing w:val="-5"/>
        </w:rPr>
        <w:t>database:</w:t>
      </w:r>
      <w:r>
        <w:rPr>
          <w:spacing w:val="3"/>
        </w:rPr>
        <w:t xml:space="preserve"> </w:t>
      </w:r>
      <w:r>
        <w:rPr>
          <w:spacing w:val="-2"/>
        </w:rPr>
        <w:t>'audit_db'</w:t>
      </w:r>
    </w:p>
    <w:p w14:paraId="3BA3EE3B">
      <w:pPr>
        <w:spacing w:before="19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53AF21D4">
      <w:pPr>
        <w:pStyle w:val="6"/>
        <w:spacing w:before="134" w:line="417" w:lineRule="auto"/>
        <w:ind w:left="935" w:right="8118" w:hanging="216"/>
      </w:pPr>
      <w:r>
        <w:rPr>
          <w:spacing w:val="-6"/>
        </w:rPr>
        <w:t>db.connect((err)</w:t>
      </w:r>
      <w:r>
        <w:rPr>
          <w:spacing w:val="-8"/>
        </w:rPr>
        <w:t xml:space="preserve"> </w:t>
      </w:r>
      <w:r>
        <w:rPr>
          <w:spacing w:val="-6"/>
        </w:rPr>
        <w:t>=&gt;</w:t>
      </w:r>
      <w:r>
        <w:rPr>
          <w:spacing w:val="-8"/>
        </w:rPr>
        <w:t xml:space="preserve"> </w:t>
      </w:r>
      <w:r>
        <w:rPr>
          <w:spacing w:val="-6"/>
        </w:rPr>
        <w:t xml:space="preserve">{ </w:t>
      </w:r>
      <w:r>
        <w:t>if (err) {</w:t>
      </w:r>
    </w:p>
    <w:p w14:paraId="40FE09C1">
      <w:pPr>
        <w:pStyle w:val="6"/>
        <w:spacing w:before="58"/>
        <w:ind w:left="1156"/>
      </w:pPr>
      <w:r>
        <w:rPr>
          <w:spacing w:val="-4"/>
        </w:rPr>
        <w:t>console.error('DB</w:t>
      </w:r>
      <w:r>
        <w:rPr>
          <w:spacing w:val="5"/>
        </w:rPr>
        <w:t xml:space="preserve"> </w:t>
      </w:r>
      <w:r>
        <w:rPr>
          <w:spacing w:val="-4"/>
        </w:rPr>
        <w:t>Connection</w:t>
      </w:r>
      <w:r>
        <w:rPr>
          <w:spacing w:val="4"/>
        </w:rPr>
        <w:t xml:space="preserve"> </w:t>
      </w:r>
      <w:r>
        <w:rPr>
          <w:spacing w:val="-4"/>
        </w:rPr>
        <w:t>Failed:',</w:t>
      </w:r>
      <w:r>
        <w:rPr>
          <w:spacing w:val="-2"/>
        </w:rPr>
        <w:t xml:space="preserve"> </w:t>
      </w:r>
      <w:r>
        <w:rPr>
          <w:spacing w:val="-4"/>
        </w:rPr>
        <w:t>err);</w:t>
      </w:r>
    </w:p>
    <w:p w14:paraId="142AEC80">
      <w:pPr>
        <w:pStyle w:val="6"/>
        <w:spacing w:before="195"/>
        <w:ind w:left="935"/>
      </w:pPr>
      <w:r>
        <w:t>}</w:t>
      </w:r>
      <w:r>
        <w:rPr>
          <w:spacing w:val="-8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97E3016">
      <w:pPr>
        <w:pStyle w:val="6"/>
        <w:spacing w:before="215"/>
        <w:ind w:left="1156"/>
      </w:pPr>
      <w:r>
        <w:rPr>
          <w:spacing w:val="-4"/>
        </w:rPr>
        <w:t>console.log('Connected</w:t>
      </w:r>
      <w:r>
        <w:rPr>
          <w:spacing w:val="11"/>
        </w:rPr>
        <w:t xml:space="preserve"> </w:t>
      </w:r>
      <w:r>
        <w:rPr>
          <w:spacing w:val="-4"/>
        </w:rPr>
        <w:t>to</w:t>
      </w:r>
      <w:r>
        <w:rPr>
          <w:spacing w:val="-3"/>
        </w:rPr>
        <w:t xml:space="preserve"> </w:t>
      </w:r>
      <w:r>
        <w:rPr>
          <w:spacing w:val="-4"/>
        </w:rPr>
        <w:t>MySQL');</w:t>
      </w:r>
    </w:p>
    <w:p w14:paraId="7E995DA1">
      <w:pPr>
        <w:spacing w:before="195"/>
        <w:ind w:left="93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7A1C780"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69CEBB63">
      <w:pPr>
        <w:pStyle w:val="6"/>
        <w:spacing w:before="213"/>
      </w:pPr>
      <w:r>
        <w:rPr>
          <w:spacing w:val="-4"/>
        </w:rPr>
        <w:t>module.exports =</w:t>
      </w:r>
      <w:r>
        <w:rPr>
          <w:spacing w:val="-5"/>
        </w:rPr>
        <w:t xml:space="preserve"> db;</w:t>
      </w:r>
    </w:p>
    <w:p w14:paraId="379611A7">
      <w:pPr>
        <w:pStyle w:val="2"/>
        <w:spacing w:before="197"/>
      </w:pPr>
      <w:r>
        <w:rPr>
          <w:spacing w:val="-2"/>
        </w:rPr>
        <w:t>OUTPUTS:</w:t>
      </w:r>
    </w:p>
    <w:p w14:paraId="631D7288">
      <w:pPr>
        <w:pStyle w:val="6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154305</wp:posOffset>
            </wp:positionV>
            <wp:extent cx="5928995" cy="3600450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58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06563">
      <w:pPr>
        <w:pStyle w:val="6"/>
        <w:ind w:left="0"/>
        <w:rPr>
          <w:b/>
        </w:rPr>
      </w:pPr>
    </w:p>
    <w:p w14:paraId="2B2BC148">
      <w:pPr>
        <w:pStyle w:val="6"/>
        <w:spacing w:before="65"/>
        <w:ind w:left="0"/>
        <w:rPr>
          <w:b/>
        </w:rPr>
      </w:pPr>
    </w:p>
    <w:p w14:paraId="3B672072">
      <w:pPr>
        <w:pStyle w:val="6"/>
        <w:spacing w:line="280" w:lineRule="auto"/>
        <w:ind w:right="1033"/>
      </w:pPr>
      <w:r>
        <w:rPr>
          <w:b/>
        </w:rPr>
        <w:t>RESULT:</w:t>
      </w:r>
      <w:r>
        <w:rPr>
          <w:b/>
          <w:spacing w:val="22"/>
        </w:rPr>
        <w:t xml:space="preserve"> </w:t>
      </w:r>
      <w:r>
        <w:t>The system</w:t>
      </w:r>
      <w:r>
        <w:rPr>
          <w:spacing w:val="-7"/>
        </w:rPr>
        <w:t xml:space="preserve"> </w:t>
      </w:r>
      <w:r>
        <w:t>successfully logs all</w:t>
      </w:r>
      <w:r>
        <w:rPr>
          <w:spacing w:val="-13"/>
        </w:rPr>
        <w:t xml:space="preserve"> </w:t>
      </w:r>
      <w:r>
        <w:t>INSERT and UPDATE operations automatically using triggers and</w:t>
      </w:r>
      <w:r>
        <w:rPr>
          <w:spacing w:val="-2"/>
        </w:rPr>
        <w:t xml:space="preserve"> </w:t>
      </w:r>
      <w:r>
        <w:t>displays daily</w:t>
      </w:r>
      <w:r>
        <w:rPr>
          <w:spacing w:val="-3"/>
        </w:rPr>
        <w:t xml:space="preserve"> </w:t>
      </w:r>
      <w:r>
        <w:t>activity reports</w:t>
      </w:r>
      <w:r>
        <w:rPr>
          <w:spacing w:val="-2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a web interface.</w:t>
      </w:r>
    </w:p>
    <w:p w14:paraId="7014AB39">
      <w:pPr>
        <w:pStyle w:val="6"/>
        <w:spacing w:after="0" w:line="280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5D735EA">
      <w:pPr>
        <w:pStyle w:val="3"/>
      </w:pPr>
      <w:r>
        <w:rPr>
          <w:spacing w:val="-4"/>
        </w:rPr>
        <w:t>TASK7:</w:t>
      </w:r>
      <w:r>
        <w:rPr>
          <w:spacing w:val="-9"/>
        </w:rPr>
        <w:t xml:space="preserve"> </w:t>
      </w:r>
      <w:r>
        <w:rPr>
          <w:spacing w:val="-4"/>
        </w:rPr>
        <w:t>Interactive</w:t>
      </w:r>
      <w:r>
        <w:rPr>
          <w:spacing w:val="-8"/>
        </w:rPr>
        <w:t xml:space="preserve"> </w:t>
      </w:r>
      <w:r>
        <w:rPr>
          <w:spacing w:val="-4"/>
        </w:rPr>
        <w:t>Web</w:t>
      </w:r>
      <w:r>
        <w:rPr>
          <w:spacing w:val="-6"/>
        </w:rPr>
        <w:t xml:space="preserve"> </w:t>
      </w:r>
      <w:r>
        <w:rPr>
          <w:spacing w:val="-4"/>
        </w:rPr>
        <w:t>Form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1"/>
        </w:rPr>
        <w:t xml:space="preserve"> </w:t>
      </w:r>
      <w:r>
        <w:rPr>
          <w:spacing w:val="-4"/>
        </w:rPr>
        <w:t>Events</w:t>
      </w:r>
      <w:r>
        <w:rPr>
          <w:spacing w:val="-2"/>
        </w:rPr>
        <w:t xml:space="preserve"> </w:t>
      </w:r>
      <w:r>
        <w:rPr>
          <w:spacing w:val="-4"/>
        </w:rPr>
        <w:t>&amp;</w:t>
      </w:r>
      <w:r>
        <w:t xml:space="preserve"> </w:t>
      </w:r>
      <w:r>
        <w:rPr>
          <w:spacing w:val="-4"/>
        </w:rPr>
        <w:t>Functions</w:t>
      </w:r>
    </w:p>
    <w:p w14:paraId="0B90EDC3">
      <w:pPr>
        <w:pStyle w:val="6"/>
        <w:ind w:left="0"/>
        <w:rPr>
          <w:b/>
        </w:rPr>
      </w:pPr>
    </w:p>
    <w:p w14:paraId="50E2FCE7">
      <w:pPr>
        <w:pStyle w:val="6"/>
        <w:spacing w:before="74"/>
        <w:ind w:left="0"/>
        <w:rPr>
          <w:b/>
        </w:rPr>
      </w:pPr>
    </w:p>
    <w:p w14:paraId="52AB536E">
      <w:pPr>
        <w:pStyle w:val="6"/>
        <w:spacing w:before="1" w:line="278" w:lineRule="auto"/>
        <w:ind w:right="1033"/>
      </w:pPr>
      <w:r>
        <w:rPr>
          <w:b/>
          <w:spacing w:val="-4"/>
        </w:rPr>
        <w:t xml:space="preserve">AIM: </w:t>
      </w:r>
      <w:r>
        <w:rPr>
          <w:spacing w:val="-4"/>
        </w:rPr>
        <w:t>To develop an interactive web-based</w:t>
      </w:r>
      <w:r>
        <w:rPr>
          <w:spacing w:val="-9"/>
        </w:rPr>
        <w:t xml:space="preserve"> </w:t>
      </w:r>
      <w:r>
        <w:rPr>
          <w:spacing w:val="-4"/>
        </w:rPr>
        <w:t>feedback</w:t>
      </w:r>
      <w:r>
        <w:rPr>
          <w:spacing w:val="-9"/>
        </w:rPr>
        <w:t xml:space="preserve"> </w:t>
      </w:r>
      <w:r>
        <w:rPr>
          <w:spacing w:val="-4"/>
        </w:rPr>
        <w:t>form with real-time validation,</w:t>
      </w:r>
      <w:r>
        <w:rPr>
          <w:spacing w:val="-7"/>
        </w:rPr>
        <w:t xml:space="preserve"> </w:t>
      </w:r>
      <w:r>
        <w:rPr>
          <w:spacing w:val="-4"/>
        </w:rPr>
        <w:t xml:space="preserve">UI effects, </w:t>
      </w:r>
      <w:r>
        <w:t>and</w:t>
      </w:r>
      <w:r>
        <w:rPr>
          <w:spacing w:val="-5"/>
        </w:rPr>
        <w:t xml:space="preserve"> </w:t>
      </w:r>
      <w:r>
        <w:t>backend data storage using HTML, CSS, JavaScript, and Node.js.</w:t>
      </w:r>
    </w:p>
    <w:p w14:paraId="56172BBF">
      <w:pPr>
        <w:pStyle w:val="2"/>
        <w:spacing w:before="189"/>
      </w:pPr>
      <w:r>
        <w:rPr>
          <w:spacing w:val="-2"/>
        </w:rPr>
        <w:t>ALGORITHM:</w:t>
      </w:r>
    </w:p>
    <w:p w14:paraId="0B4FB481">
      <w:pPr>
        <w:pStyle w:val="9"/>
        <w:numPr>
          <w:ilvl w:val="0"/>
          <w:numId w:val="7"/>
        </w:numPr>
        <w:tabs>
          <w:tab w:val="left" w:pos="950"/>
        </w:tabs>
        <w:spacing w:before="216" w:after="0" w:line="240" w:lineRule="auto"/>
        <w:ind w:left="950" w:right="0" w:hanging="231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9337B4E">
      <w:pPr>
        <w:pStyle w:val="9"/>
        <w:numPr>
          <w:ilvl w:val="0"/>
          <w:numId w:val="7"/>
        </w:numPr>
        <w:tabs>
          <w:tab w:val="left" w:pos="950"/>
        </w:tabs>
        <w:spacing w:before="215" w:after="0" w:line="240" w:lineRule="auto"/>
        <w:ind w:left="950" w:right="0" w:hanging="231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(HTML,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JS,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server.js,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F7B61A6">
      <w:pPr>
        <w:pStyle w:val="9"/>
        <w:numPr>
          <w:ilvl w:val="0"/>
          <w:numId w:val="7"/>
        </w:numPr>
        <w:tabs>
          <w:tab w:val="left" w:pos="1010"/>
        </w:tabs>
        <w:spacing w:before="214" w:after="0" w:line="240" w:lineRule="auto"/>
        <w:ind w:left="1010" w:right="0" w:hanging="291"/>
        <w:jc w:val="left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feedback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form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(name,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email,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03339C31">
      <w:pPr>
        <w:pStyle w:val="9"/>
        <w:numPr>
          <w:ilvl w:val="0"/>
          <w:numId w:val="7"/>
        </w:numPr>
        <w:tabs>
          <w:tab w:val="left" w:pos="951"/>
        </w:tabs>
        <w:spacing w:before="216" w:after="0" w:line="240" w:lineRule="auto"/>
        <w:ind w:left="951" w:right="0" w:hanging="232"/>
        <w:jc w:val="left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styling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visual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3F998AF9">
      <w:pPr>
        <w:pStyle w:val="9"/>
        <w:numPr>
          <w:ilvl w:val="0"/>
          <w:numId w:val="7"/>
        </w:numPr>
        <w:tabs>
          <w:tab w:val="left" w:pos="951"/>
        </w:tabs>
        <w:spacing w:before="216" w:after="0" w:line="240" w:lineRule="auto"/>
        <w:ind w:left="951" w:right="0" w:hanging="232"/>
        <w:jc w:val="left"/>
        <w:rPr>
          <w:sz w:val="24"/>
        </w:rPr>
      </w:pPr>
      <w:r>
        <w:rPr>
          <w:spacing w:val="-4"/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reusable validation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functions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JavaScript</w:t>
      </w:r>
    </w:p>
    <w:p w14:paraId="1E63F15E">
      <w:pPr>
        <w:pStyle w:val="9"/>
        <w:numPr>
          <w:ilvl w:val="0"/>
          <w:numId w:val="7"/>
        </w:numPr>
        <w:tabs>
          <w:tab w:val="left" w:pos="951"/>
        </w:tabs>
        <w:spacing w:before="194" w:after="0" w:line="240" w:lineRule="auto"/>
        <w:ind w:left="951" w:right="0" w:hanging="232"/>
        <w:jc w:val="left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DOM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1E69ED58">
      <w:pPr>
        <w:pStyle w:val="9"/>
        <w:numPr>
          <w:ilvl w:val="0"/>
          <w:numId w:val="7"/>
        </w:numPr>
        <w:tabs>
          <w:tab w:val="left" w:pos="950"/>
        </w:tabs>
        <w:spacing w:before="216" w:after="0" w:line="240" w:lineRule="auto"/>
        <w:ind w:left="950" w:right="0" w:hanging="231"/>
        <w:jc w:val="left"/>
        <w:rPr>
          <w:sz w:val="24"/>
        </w:rPr>
      </w:pPr>
      <w:r>
        <w:rPr>
          <w:spacing w:val="-4"/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keyup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event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real-time validation</w:t>
      </w:r>
    </w:p>
    <w:p w14:paraId="2AB1D446">
      <w:pPr>
        <w:pStyle w:val="9"/>
        <w:numPr>
          <w:ilvl w:val="0"/>
          <w:numId w:val="7"/>
        </w:numPr>
        <w:tabs>
          <w:tab w:val="left" w:pos="950"/>
        </w:tabs>
        <w:spacing w:before="213" w:after="0" w:line="240" w:lineRule="auto"/>
        <w:ind w:left="950" w:right="0" w:hanging="231"/>
        <w:jc w:val="left"/>
        <w:rPr>
          <w:sz w:val="24"/>
        </w:rPr>
      </w:pPr>
      <w:r>
        <w:rPr>
          <w:spacing w:val="-2"/>
          <w:sz w:val="24"/>
        </w:rPr>
        <w:t>Add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hover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effect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highlight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72725709">
      <w:pPr>
        <w:pStyle w:val="9"/>
        <w:numPr>
          <w:ilvl w:val="0"/>
          <w:numId w:val="7"/>
        </w:numPr>
        <w:tabs>
          <w:tab w:val="left" w:pos="950"/>
        </w:tabs>
        <w:spacing w:before="197" w:after="0" w:line="240" w:lineRule="auto"/>
        <w:ind w:left="950" w:right="0" w:hanging="231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double-click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submit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60D629C9">
      <w:pPr>
        <w:pStyle w:val="9"/>
        <w:numPr>
          <w:ilvl w:val="0"/>
          <w:numId w:val="7"/>
        </w:numPr>
        <w:tabs>
          <w:tab w:val="left" w:pos="1074"/>
        </w:tabs>
        <w:spacing w:before="214" w:after="0" w:line="240" w:lineRule="auto"/>
        <w:ind w:left="1074" w:right="0" w:hanging="355"/>
        <w:jc w:val="left"/>
        <w:rPr>
          <w:sz w:val="24"/>
        </w:rPr>
      </w:pPr>
      <w:r>
        <w:rPr>
          <w:spacing w:val="-4"/>
          <w:sz w:val="24"/>
        </w:rPr>
        <w:t>Validate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submission</w:t>
      </w:r>
    </w:p>
    <w:p w14:paraId="47D780D1">
      <w:pPr>
        <w:pStyle w:val="9"/>
        <w:numPr>
          <w:ilvl w:val="0"/>
          <w:numId w:val="7"/>
        </w:numPr>
        <w:tabs>
          <w:tab w:val="left" w:pos="1076"/>
        </w:tabs>
        <w:spacing w:before="216" w:after="0" w:line="240" w:lineRule="auto"/>
        <w:ind w:left="1076" w:right="0" w:hanging="357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fetch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299DC91C">
      <w:pPr>
        <w:pStyle w:val="9"/>
        <w:numPr>
          <w:ilvl w:val="0"/>
          <w:numId w:val="7"/>
        </w:numPr>
        <w:tabs>
          <w:tab w:val="left" w:pos="1076"/>
        </w:tabs>
        <w:spacing w:before="216" w:after="0" w:line="240" w:lineRule="auto"/>
        <w:ind w:left="1076" w:right="0" w:hanging="357"/>
        <w:jc w:val="left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success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4ECBDEE6">
      <w:pPr>
        <w:pStyle w:val="6"/>
        <w:ind w:left="0"/>
      </w:pPr>
    </w:p>
    <w:p w14:paraId="453BA384">
      <w:pPr>
        <w:pStyle w:val="6"/>
        <w:spacing w:before="105"/>
        <w:ind w:left="0"/>
      </w:pPr>
    </w:p>
    <w:p w14:paraId="381BCC20">
      <w:pPr>
        <w:pStyle w:val="2"/>
      </w:pPr>
      <w:r>
        <w:rPr>
          <w:spacing w:val="-2"/>
        </w:rPr>
        <w:t>PROGRAM:</w:t>
      </w:r>
    </w:p>
    <w:p w14:paraId="03F8C75B">
      <w:pPr>
        <w:spacing w:before="213"/>
        <w:ind w:left="7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0A24E5F">
      <w:pPr>
        <w:pStyle w:val="6"/>
        <w:spacing w:before="216"/>
      </w:pPr>
      <w:r>
        <w:rPr>
          <w:spacing w:val="-4"/>
        </w:rPr>
        <w:t>&lt;!DOCTYPE</w:t>
      </w:r>
      <w:r>
        <w:rPr>
          <w:spacing w:val="-2"/>
        </w:rPr>
        <w:t xml:space="preserve"> </w:t>
      </w:r>
      <w:r>
        <w:rPr>
          <w:spacing w:val="-4"/>
        </w:rPr>
        <w:t>html&gt;</w:t>
      </w:r>
    </w:p>
    <w:p w14:paraId="74CCA978">
      <w:pPr>
        <w:pStyle w:val="6"/>
        <w:spacing w:before="216"/>
      </w:pPr>
      <w:r>
        <w:rPr>
          <w:spacing w:val="-2"/>
        </w:rPr>
        <w:t>&lt;html</w:t>
      </w:r>
      <w:r>
        <w:rPr>
          <w:spacing w:val="-11"/>
        </w:rPr>
        <w:t xml:space="preserve"> </w:t>
      </w:r>
      <w:r>
        <w:rPr>
          <w:spacing w:val="-2"/>
        </w:rPr>
        <w:t>lang="en"&gt;</w:t>
      </w:r>
    </w:p>
    <w:p w14:paraId="407DBCF3">
      <w:pPr>
        <w:pStyle w:val="6"/>
        <w:spacing w:before="214"/>
      </w:pPr>
      <w:r>
        <w:rPr>
          <w:spacing w:val="-2"/>
        </w:rPr>
        <w:t>&lt;head&gt;</w:t>
      </w:r>
    </w:p>
    <w:p w14:paraId="2BB633C6">
      <w:pPr>
        <w:pStyle w:val="6"/>
        <w:spacing w:before="216"/>
        <w:ind w:left="935"/>
      </w:pPr>
      <w:r>
        <w:rPr>
          <w:spacing w:val="-5"/>
        </w:rPr>
        <w:t>&lt;title&gt;Feedback</w:t>
      </w:r>
      <w:r>
        <w:rPr>
          <w:spacing w:val="15"/>
        </w:rPr>
        <w:t xml:space="preserve"> </w:t>
      </w:r>
      <w:r>
        <w:rPr>
          <w:spacing w:val="-2"/>
        </w:rPr>
        <w:t>Form&lt;/title&gt;</w:t>
      </w:r>
    </w:p>
    <w:p w14:paraId="4E6A4EBB">
      <w:pPr>
        <w:pStyle w:val="6"/>
        <w:spacing w:before="215"/>
        <w:ind w:left="935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r>
        <w:rPr>
          <w:spacing w:val="-4"/>
        </w:rPr>
        <w:t>rel="stylesheet"</w:t>
      </w:r>
      <w:r>
        <w:rPr>
          <w:spacing w:val="4"/>
        </w:rPr>
        <w:t xml:space="preserve"> </w:t>
      </w:r>
      <w:r>
        <w:rPr>
          <w:spacing w:val="-4"/>
        </w:rPr>
        <w:t>href="style.css"&gt;</w:t>
      </w:r>
    </w:p>
    <w:p w14:paraId="0A4D6A11">
      <w:pPr>
        <w:pStyle w:val="6"/>
        <w:spacing w:before="195"/>
      </w:pPr>
      <w:r>
        <w:rPr>
          <w:spacing w:val="-2"/>
        </w:rPr>
        <w:t>&lt;/head&gt;</w:t>
      </w:r>
    </w:p>
    <w:p w14:paraId="15B49E1D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904CC52">
      <w:pPr>
        <w:pStyle w:val="6"/>
        <w:spacing w:before="33"/>
      </w:pPr>
      <w:r>
        <w:rPr>
          <w:spacing w:val="-2"/>
        </w:rPr>
        <w:t>&lt;body&gt;</w:t>
      </w:r>
    </w:p>
    <w:p w14:paraId="39493979">
      <w:pPr>
        <w:pStyle w:val="6"/>
        <w:spacing w:before="195"/>
      </w:pPr>
      <w:r>
        <w:t>&lt;div</w:t>
      </w:r>
      <w:r>
        <w:rPr>
          <w:spacing w:val="-12"/>
        </w:rPr>
        <w:t xml:space="preserve"> </w:t>
      </w:r>
      <w:r>
        <w:rPr>
          <w:spacing w:val="-2"/>
        </w:rPr>
        <w:t>class="container"&gt;</w:t>
      </w:r>
    </w:p>
    <w:p w14:paraId="56DEF972">
      <w:pPr>
        <w:pStyle w:val="6"/>
        <w:tabs>
          <w:tab w:val="left" w:pos="1794"/>
        </w:tabs>
        <w:spacing w:before="235"/>
        <w:ind w:left="935"/>
      </w:pPr>
      <w:r>
        <w:rPr>
          <w:spacing w:val="-4"/>
        </w:rPr>
        <w:t>&lt;h2&gt;</w:t>
      </w:r>
      <w:r>
        <w:tab/>
      </w:r>
      <w:r>
        <w:rPr>
          <w:spacing w:val="-2"/>
        </w:rPr>
        <w:t>Customer</w:t>
      </w:r>
      <w:r>
        <w:rPr>
          <w:spacing w:val="-3"/>
        </w:rPr>
        <w:t xml:space="preserve"> </w:t>
      </w:r>
      <w:r>
        <w:rPr>
          <w:spacing w:val="-2"/>
        </w:rPr>
        <w:t>Feedback&lt;/h2&gt;</w:t>
      </w:r>
    </w:p>
    <w:p w14:paraId="08AC9F6B">
      <w:pPr>
        <w:pStyle w:val="6"/>
        <w:spacing w:before="216"/>
        <w:ind w:left="935"/>
      </w:pPr>
      <w:r>
        <w:rPr>
          <w:spacing w:val="-4"/>
        </w:rPr>
        <w:t>&lt;form</w:t>
      </w:r>
      <w:r>
        <w:rPr>
          <w:spacing w:val="-5"/>
        </w:rPr>
        <w:t xml:space="preserve"> </w:t>
      </w:r>
      <w:r>
        <w:rPr>
          <w:spacing w:val="-2"/>
        </w:rPr>
        <w:t>id="feedbackForm"&gt;</w:t>
      </w:r>
    </w:p>
    <w:p w14:paraId="541BB15C">
      <w:pPr>
        <w:pStyle w:val="6"/>
        <w:spacing w:before="213"/>
        <w:ind w:left="1156"/>
      </w:pPr>
      <w:r>
        <w:rPr>
          <w:spacing w:val="-4"/>
        </w:rPr>
        <w:t>&lt;input</w:t>
      </w:r>
      <w:r>
        <w:rPr>
          <w:spacing w:val="-10"/>
        </w:rPr>
        <w:t xml:space="preserve"> </w:t>
      </w:r>
      <w:r>
        <w:rPr>
          <w:spacing w:val="-4"/>
        </w:rPr>
        <w:t>type="text"</w:t>
      </w:r>
      <w:r>
        <w:rPr>
          <w:spacing w:val="-8"/>
        </w:rPr>
        <w:t xml:space="preserve"> </w:t>
      </w:r>
      <w:r>
        <w:rPr>
          <w:spacing w:val="-4"/>
        </w:rPr>
        <w:t>id="name"</w:t>
      </w:r>
      <w:r>
        <w:rPr>
          <w:spacing w:val="-8"/>
        </w:rPr>
        <w:t xml:space="preserve"> </w:t>
      </w:r>
      <w:r>
        <w:rPr>
          <w:spacing w:val="-4"/>
        </w:rPr>
        <w:t>placeholder="Your</w:t>
      </w:r>
      <w:r>
        <w:rPr>
          <w:spacing w:val="8"/>
        </w:rPr>
        <w:t xml:space="preserve"> </w:t>
      </w:r>
      <w:r>
        <w:rPr>
          <w:spacing w:val="-4"/>
        </w:rPr>
        <w:t>Name"</w:t>
      </w:r>
      <w:r>
        <w:t xml:space="preserve"> </w:t>
      </w:r>
      <w:r>
        <w:rPr>
          <w:spacing w:val="-4"/>
        </w:rPr>
        <w:t>required&gt;</w:t>
      </w:r>
    </w:p>
    <w:p w14:paraId="0012E612">
      <w:pPr>
        <w:pStyle w:val="6"/>
        <w:spacing w:before="216"/>
        <w:ind w:left="1156"/>
      </w:pPr>
      <w:r>
        <w:rPr>
          <w:spacing w:val="-4"/>
        </w:rPr>
        <w:t>&lt;span</w:t>
      </w:r>
      <w:r>
        <w:rPr>
          <w:spacing w:val="-10"/>
        </w:rPr>
        <w:t xml:space="preserve"> </w:t>
      </w:r>
      <w:r>
        <w:rPr>
          <w:spacing w:val="-4"/>
        </w:rPr>
        <w:t>class="error"</w:t>
      </w:r>
      <w:r>
        <w:rPr>
          <w:spacing w:val="3"/>
        </w:rPr>
        <w:t xml:space="preserve"> </w:t>
      </w:r>
      <w:r>
        <w:rPr>
          <w:spacing w:val="-4"/>
        </w:rPr>
        <w:t>id="nameError"&gt;&lt;/span&gt;</w:t>
      </w:r>
    </w:p>
    <w:p w14:paraId="44168FB4">
      <w:pPr>
        <w:pStyle w:val="6"/>
        <w:spacing w:before="194"/>
        <w:ind w:left="1156"/>
      </w:pPr>
      <w:r>
        <w:rPr>
          <w:spacing w:val="-4"/>
        </w:rPr>
        <w:t>&lt;input</w:t>
      </w:r>
      <w:r>
        <w:rPr>
          <w:spacing w:val="-11"/>
        </w:rPr>
        <w:t xml:space="preserve"> </w:t>
      </w:r>
      <w:r>
        <w:rPr>
          <w:spacing w:val="-4"/>
        </w:rPr>
        <w:t>type="email"</w:t>
      </w:r>
      <w:r>
        <w:rPr>
          <w:spacing w:val="3"/>
        </w:rPr>
        <w:t xml:space="preserve"> </w:t>
      </w:r>
      <w:r>
        <w:rPr>
          <w:spacing w:val="-4"/>
        </w:rPr>
        <w:t>id="email"</w:t>
      </w:r>
      <w:r>
        <w:rPr>
          <w:spacing w:val="4"/>
        </w:rPr>
        <w:t xml:space="preserve"> </w:t>
      </w:r>
      <w:r>
        <w:rPr>
          <w:spacing w:val="-4"/>
        </w:rPr>
        <w:t>placeholder="Your</w:t>
      </w:r>
      <w:r>
        <w:rPr>
          <w:spacing w:val="7"/>
        </w:rPr>
        <w:t xml:space="preserve"> </w:t>
      </w:r>
      <w:r>
        <w:rPr>
          <w:spacing w:val="-4"/>
        </w:rPr>
        <w:t>Email"</w:t>
      </w:r>
      <w:r>
        <w:rPr>
          <w:spacing w:val="9"/>
        </w:rPr>
        <w:t xml:space="preserve"> </w:t>
      </w:r>
      <w:r>
        <w:rPr>
          <w:spacing w:val="-4"/>
        </w:rPr>
        <w:t>required&gt;</w:t>
      </w:r>
    </w:p>
    <w:p w14:paraId="3131A0FC">
      <w:pPr>
        <w:pStyle w:val="6"/>
        <w:spacing w:before="197"/>
        <w:ind w:left="1156"/>
      </w:pPr>
      <w:r>
        <w:rPr>
          <w:spacing w:val="-4"/>
        </w:rPr>
        <w:t>&lt;span</w:t>
      </w:r>
      <w:r>
        <w:rPr>
          <w:spacing w:val="-10"/>
        </w:rPr>
        <w:t xml:space="preserve"> </w:t>
      </w:r>
      <w:r>
        <w:rPr>
          <w:spacing w:val="-4"/>
        </w:rPr>
        <w:t>class="error"</w:t>
      </w:r>
      <w:r>
        <w:rPr>
          <w:spacing w:val="3"/>
        </w:rPr>
        <w:t xml:space="preserve"> </w:t>
      </w:r>
      <w:r>
        <w:rPr>
          <w:spacing w:val="-4"/>
        </w:rPr>
        <w:t>id="emailError"&gt;&lt;/span&gt;</w:t>
      </w:r>
    </w:p>
    <w:p w14:paraId="33C489AF">
      <w:pPr>
        <w:pStyle w:val="6"/>
        <w:spacing w:before="214"/>
        <w:ind w:left="1156"/>
      </w:pPr>
      <w:r>
        <w:rPr>
          <w:spacing w:val="-4"/>
        </w:rPr>
        <w:t>&lt;textarea</w:t>
      </w:r>
      <w:r>
        <w:rPr>
          <w:spacing w:val="-9"/>
        </w:rPr>
        <w:t xml:space="preserve"> </w:t>
      </w:r>
      <w:r>
        <w:rPr>
          <w:spacing w:val="-4"/>
        </w:rPr>
        <w:t>id="message"</w:t>
      </w:r>
      <w:r>
        <w:rPr>
          <w:spacing w:val="-7"/>
        </w:rPr>
        <w:t xml:space="preserve"> </w:t>
      </w:r>
      <w:r>
        <w:rPr>
          <w:spacing w:val="-4"/>
        </w:rPr>
        <w:t>placeholder="Your</w:t>
      </w:r>
      <w:r>
        <w:rPr>
          <w:spacing w:val="-6"/>
        </w:rPr>
        <w:t xml:space="preserve"> </w:t>
      </w:r>
      <w:r>
        <w:rPr>
          <w:spacing w:val="-4"/>
        </w:rPr>
        <w:t>Feedback"</w:t>
      </w:r>
      <w:r>
        <w:rPr>
          <w:spacing w:val="-3"/>
        </w:rPr>
        <w:t xml:space="preserve"> </w:t>
      </w:r>
      <w:r>
        <w:rPr>
          <w:spacing w:val="-4"/>
        </w:rPr>
        <w:t>required&gt;&lt;/textarea&gt;</w:t>
      </w:r>
    </w:p>
    <w:p w14:paraId="60C18CE0">
      <w:pPr>
        <w:pStyle w:val="6"/>
        <w:spacing w:before="216"/>
        <w:ind w:left="1156"/>
      </w:pPr>
      <w:r>
        <w:rPr>
          <w:spacing w:val="-4"/>
        </w:rPr>
        <w:t>&lt;span</w:t>
      </w:r>
      <w:r>
        <w:rPr>
          <w:spacing w:val="-10"/>
        </w:rPr>
        <w:t xml:space="preserve"> </w:t>
      </w:r>
      <w:r>
        <w:rPr>
          <w:spacing w:val="-4"/>
        </w:rPr>
        <w:t>class="error"</w:t>
      </w:r>
      <w:r>
        <w:rPr>
          <w:spacing w:val="3"/>
        </w:rPr>
        <w:t xml:space="preserve"> </w:t>
      </w:r>
      <w:r>
        <w:rPr>
          <w:spacing w:val="-4"/>
        </w:rPr>
        <w:t>id="msgError"&gt;&lt;/span&gt;</w:t>
      </w:r>
    </w:p>
    <w:p w14:paraId="388E3DC4">
      <w:pPr>
        <w:pStyle w:val="6"/>
        <w:spacing w:before="194"/>
        <w:ind w:left="1156"/>
      </w:pPr>
      <w:r>
        <w:rPr>
          <w:spacing w:val="-6"/>
        </w:rPr>
        <w:t>&lt;button</w:t>
      </w:r>
      <w:r>
        <w:rPr>
          <w:spacing w:val="7"/>
        </w:rPr>
        <w:t xml:space="preserve"> </w:t>
      </w:r>
      <w:r>
        <w:rPr>
          <w:spacing w:val="-6"/>
        </w:rPr>
        <w:t>type="button"</w:t>
      </w:r>
      <w:r>
        <w:rPr>
          <w:spacing w:val="9"/>
        </w:rPr>
        <w:t xml:space="preserve"> </w:t>
      </w:r>
      <w:r>
        <w:rPr>
          <w:spacing w:val="-6"/>
        </w:rPr>
        <w:t>id="submitBtn"&gt;Submit&lt;/button&gt;</w:t>
      </w:r>
    </w:p>
    <w:p w14:paraId="38E46AB8">
      <w:pPr>
        <w:pStyle w:val="6"/>
        <w:spacing w:before="216"/>
        <w:ind w:left="935"/>
      </w:pPr>
      <w:r>
        <w:rPr>
          <w:spacing w:val="-2"/>
        </w:rPr>
        <w:t>&lt;/form&gt;</w:t>
      </w:r>
    </w:p>
    <w:p w14:paraId="593C252F">
      <w:pPr>
        <w:pStyle w:val="6"/>
        <w:spacing w:before="216"/>
        <w:ind w:left="935"/>
      </w:pPr>
      <w:r>
        <w:t>&lt;p</w:t>
      </w:r>
      <w:r>
        <w:rPr>
          <w:spacing w:val="-10"/>
        </w:rPr>
        <w:t xml:space="preserve"> </w:t>
      </w:r>
      <w:r>
        <w:rPr>
          <w:spacing w:val="-2"/>
        </w:rPr>
        <w:t>id="successMsg"&gt;&lt;/p&gt;</w:t>
      </w:r>
    </w:p>
    <w:p w14:paraId="6EE41B1E">
      <w:pPr>
        <w:pStyle w:val="6"/>
        <w:spacing w:before="213"/>
      </w:pPr>
      <w:r>
        <w:rPr>
          <w:spacing w:val="-2"/>
        </w:rPr>
        <w:t>&lt;/div&gt;</w:t>
      </w:r>
    </w:p>
    <w:p w14:paraId="09646930">
      <w:pPr>
        <w:pStyle w:val="6"/>
        <w:spacing w:before="216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r>
        <w:rPr>
          <w:spacing w:val="-2"/>
        </w:rPr>
        <w:t>src="script.js"&gt;&lt;/script&gt;</w:t>
      </w:r>
    </w:p>
    <w:p w14:paraId="3E69C46E">
      <w:pPr>
        <w:pStyle w:val="6"/>
        <w:spacing w:before="195"/>
      </w:pPr>
      <w:r>
        <w:rPr>
          <w:spacing w:val="-2"/>
        </w:rPr>
        <w:t>&lt;/body&gt;</w:t>
      </w:r>
    </w:p>
    <w:p w14:paraId="439DD993">
      <w:pPr>
        <w:pStyle w:val="6"/>
        <w:spacing w:before="215"/>
      </w:pPr>
      <w:r>
        <w:rPr>
          <w:spacing w:val="-2"/>
        </w:rPr>
        <w:t>&lt;/html&gt;</w:t>
      </w:r>
    </w:p>
    <w:p w14:paraId="4A416FD6">
      <w:pPr>
        <w:pStyle w:val="2"/>
        <w:spacing w:before="216"/>
      </w:pPr>
      <w:r>
        <w:rPr>
          <w:spacing w:val="-2"/>
        </w:rPr>
        <w:t>STYLE.CSS:</w:t>
      </w:r>
    </w:p>
    <w:p w14:paraId="19017597">
      <w:pPr>
        <w:pStyle w:val="6"/>
        <w:spacing w:before="195"/>
      </w:pPr>
      <w:r>
        <w:t>body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0E68BB2B">
      <w:pPr>
        <w:pStyle w:val="6"/>
        <w:spacing w:before="215"/>
        <w:ind w:left="935"/>
      </w:pPr>
      <w:r>
        <w:rPr>
          <w:spacing w:val="-4"/>
        </w:rPr>
        <w:t>font-family:</w:t>
      </w:r>
      <w:r>
        <w:rPr>
          <w:spacing w:val="-10"/>
        </w:rPr>
        <w:t xml:space="preserve"> </w:t>
      </w:r>
      <w:r>
        <w:rPr>
          <w:spacing w:val="-4"/>
        </w:rPr>
        <w:t>'Segoe</w:t>
      </w:r>
      <w:r>
        <w:rPr>
          <w:spacing w:val="3"/>
        </w:rPr>
        <w:t xml:space="preserve"> </w:t>
      </w:r>
      <w:r>
        <w:rPr>
          <w:spacing w:val="-4"/>
        </w:rPr>
        <w:t>UI',</w:t>
      </w:r>
      <w:r>
        <w:rPr>
          <w:spacing w:val="6"/>
        </w:rPr>
        <w:t xml:space="preserve"> </w:t>
      </w:r>
      <w:r>
        <w:rPr>
          <w:spacing w:val="-4"/>
        </w:rPr>
        <w:t>sans-serif;</w:t>
      </w:r>
    </w:p>
    <w:p w14:paraId="1E2696F5">
      <w:pPr>
        <w:pStyle w:val="6"/>
        <w:spacing w:before="185"/>
        <w:ind w:left="935"/>
      </w:pPr>
      <w:r>
        <w:rPr>
          <w:spacing w:val="-4"/>
        </w:rPr>
        <w:t>background:</w:t>
      </w:r>
      <w:r>
        <w:rPr>
          <w:spacing w:val="5"/>
        </w:rPr>
        <w:t xml:space="preserve"> </w:t>
      </w:r>
      <w:r>
        <w:rPr>
          <w:spacing w:val="-4"/>
        </w:rPr>
        <w:t>linear-gradient(135deg,</w:t>
      </w:r>
      <w:r>
        <w:t xml:space="preserve"> </w:t>
      </w:r>
      <w:r>
        <w:rPr>
          <w:spacing w:val="-4"/>
        </w:rPr>
        <w:t>#1f1c2c,</w:t>
      </w:r>
      <w:r>
        <w:rPr>
          <w:spacing w:val="17"/>
        </w:rPr>
        <w:t xml:space="preserve"> </w:t>
      </w:r>
      <w:r>
        <w:rPr>
          <w:spacing w:val="-4"/>
        </w:rPr>
        <w:t>#928dab);</w:t>
      </w:r>
    </w:p>
    <w:p w14:paraId="021D35EC">
      <w:pPr>
        <w:pStyle w:val="6"/>
        <w:spacing w:before="206"/>
        <w:ind w:left="935"/>
      </w:pPr>
      <w:r>
        <w:t>display:</w:t>
      </w:r>
      <w:r>
        <w:rPr>
          <w:spacing w:val="-14"/>
        </w:rPr>
        <w:t xml:space="preserve"> </w:t>
      </w:r>
      <w:r>
        <w:rPr>
          <w:spacing w:val="-2"/>
        </w:rPr>
        <w:t>flex;</w:t>
      </w:r>
    </w:p>
    <w:p w14:paraId="46B884F7">
      <w:pPr>
        <w:pStyle w:val="6"/>
        <w:spacing w:before="183" w:line="376" w:lineRule="auto"/>
        <w:ind w:left="935" w:right="7712"/>
      </w:pPr>
      <w:r>
        <w:rPr>
          <w:spacing w:val="-4"/>
        </w:rPr>
        <w:t>justify-content:</w:t>
      </w:r>
      <w:r>
        <w:rPr>
          <w:spacing w:val="-10"/>
        </w:rPr>
        <w:t xml:space="preserve"> </w:t>
      </w:r>
      <w:r>
        <w:rPr>
          <w:spacing w:val="-4"/>
        </w:rPr>
        <w:t xml:space="preserve">center; </w:t>
      </w:r>
      <w:r>
        <w:t>align-items: center; height:</w:t>
      </w:r>
      <w:r>
        <w:rPr>
          <w:spacing w:val="-2"/>
        </w:rPr>
        <w:t xml:space="preserve"> </w:t>
      </w:r>
      <w:r>
        <w:t>100vh;</w:t>
      </w:r>
    </w:p>
    <w:p w14:paraId="2E36F553">
      <w:pPr>
        <w:pStyle w:val="6"/>
        <w:spacing w:before="38"/>
        <w:ind w:left="935"/>
      </w:pPr>
      <w:r>
        <w:rPr>
          <w:spacing w:val="-2"/>
        </w:rP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5B405390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E45E1FB"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C1487B4">
      <w:pPr>
        <w:pStyle w:val="6"/>
        <w:spacing w:before="195"/>
      </w:pPr>
      <w:r>
        <w:rPr>
          <w:spacing w:val="-4"/>
        </w:rPr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8B866C8">
      <w:pPr>
        <w:pStyle w:val="6"/>
        <w:spacing w:before="134" w:line="400" w:lineRule="auto"/>
        <w:ind w:left="935" w:right="5603"/>
      </w:pPr>
      <w:r>
        <w:rPr>
          <w:spacing w:val="-4"/>
        </w:rPr>
        <w:t>background:</w:t>
      </w:r>
      <w:r>
        <w:rPr>
          <w:spacing w:val="-10"/>
        </w:rPr>
        <w:t xml:space="preserve"> </w:t>
      </w:r>
      <w:r>
        <w:rPr>
          <w:spacing w:val="-4"/>
        </w:rPr>
        <w:t>rgba(255,</w:t>
      </w:r>
      <w:r>
        <w:rPr>
          <w:spacing w:val="-10"/>
        </w:rPr>
        <w:t xml:space="preserve"> </w:t>
      </w:r>
      <w:r>
        <w:rPr>
          <w:spacing w:val="-4"/>
        </w:rPr>
        <w:t>255,</w:t>
      </w:r>
      <w:r>
        <w:rPr>
          <w:spacing w:val="-9"/>
        </w:rPr>
        <w:t xml:space="preserve"> </w:t>
      </w:r>
      <w:r>
        <w:rPr>
          <w:spacing w:val="-4"/>
        </w:rPr>
        <w:t>255,</w:t>
      </w:r>
      <w:r>
        <w:rPr>
          <w:spacing w:val="-14"/>
        </w:rPr>
        <w:t xml:space="preserve"> </w:t>
      </w:r>
      <w:r>
        <w:rPr>
          <w:spacing w:val="-4"/>
        </w:rPr>
        <w:t xml:space="preserve">0.1); </w:t>
      </w:r>
      <w:r>
        <w:t>padding:</w:t>
      </w:r>
      <w:r>
        <w:rPr>
          <w:spacing w:val="-4"/>
        </w:rPr>
        <w:t xml:space="preserve"> </w:t>
      </w:r>
      <w:r>
        <w:t>25px;</w:t>
      </w:r>
    </w:p>
    <w:p w14:paraId="41527962">
      <w:pPr>
        <w:pStyle w:val="6"/>
        <w:spacing w:before="51" w:line="379" w:lineRule="auto"/>
        <w:ind w:left="935" w:right="7308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0"/>
        </w:rPr>
        <w:t xml:space="preserve"> </w:t>
      </w:r>
      <w:r>
        <w:rPr>
          <w:spacing w:val="-4"/>
        </w:rPr>
        <w:t xml:space="preserve">blur(10px); </w:t>
      </w:r>
      <w:r>
        <w:t>width:</w:t>
      </w:r>
      <w:r>
        <w:rPr>
          <w:spacing w:val="-2"/>
        </w:rPr>
        <w:t xml:space="preserve"> </w:t>
      </w:r>
      <w:r>
        <w:t>320px;</w:t>
      </w:r>
    </w:p>
    <w:p w14:paraId="1DEFEDC3">
      <w:pPr>
        <w:pStyle w:val="6"/>
        <w:spacing w:before="107"/>
        <w:ind w:left="935"/>
      </w:pPr>
      <w:r>
        <w:rPr>
          <w:spacing w:val="-4"/>
        </w:rPr>
        <w:t>box-shadow: 0</w:t>
      </w:r>
      <w:r>
        <w:t xml:space="preserve"> </w:t>
      </w:r>
      <w:r>
        <w:rPr>
          <w:spacing w:val="-4"/>
        </w:rPr>
        <w:t>10px</w:t>
      </w:r>
      <w:r>
        <w:rPr>
          <w:spacing w:val="-9"/>
        </w:rPr>
        <w:t xml:space="preserve"> </w:t>
      </w:r>
      <w:r>
        <w:rPr>
          <w:spacing w:val="-4"/>
        </w:rPr>
        <w:t>25px</w:t>
      </w:r>
      <w:r>
        <w:rPr>
          <w:spacing w:val="-6"/>
        </w:rPr>
        <w:t xml:space="preserve"> </w:t>
      </w:r>
      <w:r>
        <w:rPr>
          <w:spacing w:val="-4"/>
        </w:rPr>
        <w:t>rgba(0,0,0,0.3);</w:t>
      </w:r>
    </w:p>
    <w:p w14:paraId="3252A5A3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0E2B267">
      <w:pPr>
        <w:pStyle w:val="6"/>
        <w:spacing w:before="214"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04BFBE7">
      <w:pPr>
        <w:pStyle w:val="6"/>
        <w:spacing w:before="215"/>
        <w:ind w:left="935"/>
      </w:pPr>
      <w:r>
        <w:rPr>
          <w:spacing w:val="-6"/>
        </w:rPr>
        <w:t>text-align:</w:t>
      </w:r>
      <w:r>
        <w:rPr>
          <w:spacing w:val="12"/>
        </w:rPr>
        <w:t xml:space="preserve"> </w:t>
      </w:r>
      <w:r>
        <w:rPr>
          <w:spacing w:val="-6"/>
        </w:rPr>
        <w:t>center;</w:t>
      </w:r>
    </w:p>
    <w:p w14:paraId="7A4B69F3"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2EBF0A2">
      <w:pPr>
        <w:pStyle w:val="6"/>
        <w:spacing w:before="136" w:line="379" w:lineRule="auto"/>
        <w:ind w:left="935" w:right="8466" w:hanging="216"/>
      </w:pPr>
      <w:r>
        <w:t>input,</w:t>
      </w:r>
      <w:r>
        <w:rPr>
          <w:spacing w:val="-11"/>
        </w:rPr>
        <w:t xml:space="preserve"> </w:t>
      </w:r>
      <w:r>
        <w:t xml:space="preserve">textarea { width: 100%; </w:t>
      </w:r>
      <w:r>
        <w:rPr>
          <w:spacing w:val="-4"/>
        </w:rPr>
        <w:t>padding:</w:t>
      </w:r>
      <w:r>
        <w:rPr>
          <w:spacing w:val="-3"/>
        </w:rPr>
        <w:t xml:space="preserve"> </w:t>
      </w:r>
      <w:r>
        <w:rPr>
          <w:spacing w:val="-6"/>
        </w:rPr>
        <w:t>10px;</w:t>
      </w:r>
    </w:p>
    <w:p w14:paraId="094F5A54">
      <w:pPr>
        <w:pStyle w:val="6"/>
        <w:spacing w:before="35" w:line="408" w:lineRule="auto"/>
        <w:ind w:left="935" w:right="8079"/>
      </w:pPr>
      <w:r>
        <w:t xml:space="preserve">margin: 8px 0; </w:t>
      </w:r>
      <w:r>
        <w:rPr>
          <w:spacing w:val="-6"/>
        </w:rPr>
        <w:t>border-radius:</w:t>
      </w:r>
      <w:r>
        <w:rPr>
          <w:spacing w:val="-8"/>
        </w:rPr>
        <w:t xml:space="preserve"> </w:t>
      </w:r>
      <w:r>
        <w:rPr>
          <w:spacing w:val="-6"/>
        </w:rPr>
        <w:t xml:space="preserve">8px; </w:t>
      </w:r>
      <w:r>
        <w:t>border:</w:t>
      </w:r>
      <w:r>
        <w:rPr>
          <w:spacing w:val="-17"/>
        </w:rPr>
        <w:t xml:space="preserve"> </w:t>
      </w:r>
      <w:r>
        <w:t>none; outline: none; transition: 0.3s;</w:t>
      </w:r>
    </w:p>
    <w:p w14:paraId="70087E18">
      <w:pPr>
        <w:spacing w:before="13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1B618F9">
      <w:pPr>
        <w:pStyle w:val="6"/>
        <w:spacing w:before="134"/>
      </w:pPr>
      <w:r>
        <w:rPr>
          <w:spacing w:val="-6"/>
        </w:rPr>
        <w:t>input:hover,</w:t>
      </w:r>
      <w:r>
        <w:rPr>
          <w:spacing w:val="-5"/>
        </w:rPr>
        <w:t xml:space="preserve"> </w:t>
      </w:r>
      <w:r>
        <w:rPr>
          <w:spacing w:val="-6"/>
        </w:rPr>
        <w:t>textarea:hover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3EFD47C2">
      <w:pPr>
        <w:pStyle w:val="6"/>
        <w:spacing w:before="216"/>
        <w:ind w:left="935"/>
      </w:pPr>
      <w:r>
        <w:rPr>
          <w:spacing w:val="-2"/>
        </w:rPr>
        <w:t>transform:</w:t>
      </w:r>
      <w:r>
        <w:rPr>
          <w:spacing w:val="-9"/>
        </w:rPr>
        <w:t xml:space="preserve"> </w:t>
      </w:r>
      <w:r>
        <w:rPr>
          <w:spacing w:val="-2"/>
        </w:rPr>
        <w:t>scale(1.05);</w:t>
      </w:r>
    </w:p>
    <w:p w14:paraId="47A99591">
      <w:pPr>
        <w:pStyle w:val="6"/>
        <w:spacing w:before="276"/>
        <w:ind w:left="935"/>
      </w:pPr>
      <w:r>
        <w:rPr>
          <w:spacing w:val="-2"/>
        </w:rPr>
        <w:t>box-shadow: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6ECFD802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CB9761D">
      <w:pPr>
        <w:pStyle w:val="6"/>
        <w:spacing w:before="216"/>
      </w:pPr>
      <w:r>
        <w:rPr>
          <w:spacing w:val="-2"/>
        </w:rPr>
        <w:t>button{</w:t>
      </w:r>
    </w:p>
    <w:p w14:paraId="669D2231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7A94125">
      <w:pPr>
        <w:pStyle w:val="6"/>
        <w:spacing w:before="33" w:line="374" w:lineRule="auto"/>
        <w:ind w:left="935" w:right="7813"/>
      </w:pPr>
      <w:r>
        <w:t>width:</w:t>
      </w:r>
      <w:r>
        <w:rPr>
          <w:spacing w:val="-2"/>
        </w:rPr>
        <w:t xml:space="preserve"> </w:t>
      </w:r>
      <w:r>
        <w:t xml:space="preserve">100%; padding: 10px; </w:t>
      </w:r>
      <w:r>
        <w:rPr>
          <w:spacing w:val="-4"/>
        </w:rPr>
        <w:t>background:</w:t>
      </w:r>
      <w:r>
        <w:rPr>
          <w:spacing w:val="-15"/>
        </w:rPr>
        <w:t xml:space="preserve"> </w:t>
      </w:r>
      <w:r>
        <w:rPr>
          <w:spacing w:val="-4"/>
        </w:rPr>
        <w:t xml:space="preserve">#00c6ff; </w:t>
      </w:r>
      <w:r>
        <w:t>border:</w:t>
      </w:r>
      <w:r>
        <w:rPr>
          <w:spacing w:val="-17"/>
        </w:rPr>
        <w:t xml:space="preserve"> </w:t>
      </w:r>
      <w:r>
        <w:t>none;</w:t>
      </w:r>
    </w:p>
    <w:p w14:paraId="71CAFC02">
      <w:pPr>
        <w:pStyle w:val="6"/>
        <w:spacing w:before="42" w:line="408" w:lineRule="auto"/>
        <w:ind w:left="935" w:right="7521"/>
      </w:pPr>
      <w:r>
        <w:rPr>
          <w:spacing w:val="-4"/>
        </w:rPr>
        <w:t>border-radius:</w:t>
      </w:r>
      <w:r>
        <w:rPr>
          <w:spacing w:val="-10"/>
        </w:rPr>
        <w:t xml:space="preserve"> </w:t>
      </w:r>
      <w:r>
        <w:rPr>
          <w:spacing w:val="-4"/>
        </w:rPr>
        <w:t xml:space="preserve">10px; </w:t>
      </w:r>
      <w:r>
        <w:t>color: white;</w:t>
      </w:r>
    </w:p>
    <w:p w14:paraId="5E94F478">
      <w:pPr>
        <w:pStyle w:val="6"/>
        <w:spacing w:before="63" w:line="408" w:lineRule="auto"/>
        <w:ind w:left="935" w:right="7988"/>
      </w:pPr>
      <w:r>
        <w:rPr>
          <w:spacing w:val="-6"/>
        </w:rPr>
        <w:t>font-weight:</w:t>
      </w:r>
      <w:r>
        <w:rPr>
          <w:spacing w:val="-18"/>
        </w:rPr>
        <w:t xml:space="preserve"> </w:t>
      </w:r>
      <w:r>
        <w:rPr>
          <w:spacing w:val="-6"/>
        </w:rPr>
        <w:t xml:space="preserve">bold; </w:t>
      </w:r>
      <w:r>
        <w:t>cursor: pointer;</w:t>
      </w:r>
    </w:p>
    <w:p w14:paraId="501A80E9">
      <w:pPr>
        <w:spacing w:before="9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8D879F5">
      <w:pPr>
        <w:pStyle w:val="6"/>
        <w:spacing w:before="166" w:line="408" w:lineRule="auto"/>
        <w:ind w:left="935" w:right="7521" w:hanging="216"/>
      </w:pPr>
      <w:r>
        <w:t xml:space="preserve">button:hover { </w:t>
      </w:r>
      <w:r>
        <w:rPr>
          <w:spacing w:val="-4"/>
        </w:rPr>
        <w:t>background:</w:t>
      </w:r>
      <w:r>
        <w:rPr>
          <w:spacing w:val="-13"/>
        </w:rPr>
        <w:t xml:space="preserve"> </w:t>
      </w:r>
      <w:r>
        <w:rPr>
          <w:spacing w:val="-4"/>
        </w:rPr>
        <w:t>#0072ff;</w:t>
      </w:r>
    </w:p>
    <w:p w14:paraId="0C172C78"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6F15CEA">
      <w:pPr>
        <w:pStyle w:val="6"/>
        <w:spacing w:before="216"/>
      </w:pPr>
      <w:r>
        <w:rPr>
          <w:spacing w:val="-4"/>
        </w:rPr>
        <w:t>.error</w:t>
      </w:r>
      <w:r>
        <w:t xml:space="preserve"> </w:t>
      </w:r>
      <w:r>
        <w:rPr>
          <w:spacing w:val="-10"/>
        </w:rPr>
        <w:t>{</w:t>
      </w:r>
    </w:p>
    <w:p w14:paraId="07FB82A3">
      <w:pPr>
        <w:pStyle w:val="6"/>
        <w:spacing w:before="214"/>
        <w:ind w:left="935"/>
      </w:pPr>
      <w:r>
        <w:rPr>
          <w:spacing w:val="-2"/>
        </w:rPr>
        <w:t>color:</w:t>
      </w:r>
      <w:r>
        <w:rPr>
          <w:spacing w:val="-10"/>
        </w:rPr>
        <w:t xml:space="preserve"> </w:t>
      </w:r>
      <w:r>
        <w:rPr>
          <w:spacing w:val="-2"/>
        </w:rPr>
        <w:t>#ff6b6b;</w:t>
      </w:r>
    </w:p>
    <w:p w14:paraId="72979FE2">
      <w:pPr>
        <w:pStyle w:val="6"/>
        <w:spacing w:before="216"/>
        <w:ind w:left="935"/>
      </w:pPr>
      <w:r>
        <w:rPr>
          <w:spacing w:val="-4"/>
        </w:rPr>
        <w:t>font-size:</w:t>
      </w:r>
      <w:r>
        <w:rPr>
          <w:spacing w:val="-13"/>
        </w:rPr>
        <w:t xml:space="preserve"> </w:t>
      </w:r>
      <w:r>
        <w:rPr>
          <w:spacing w:val="-4"/>
        </w:rPr>
        <w:t>12px;</w:t>
      </w:r>
    </w:p>
    <w:p w14:paraId="1A129EBE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518AB87">
      <w:pPr>
        <w:pStyle w:val="6"/>
        <w:spacing w:before="194"/>
      </w:pPr>
      <w:r>
        <w:rPr>
          <w:spacing w:val="-4"/>
        </w:rPr>
        <w:t>#successMsg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0D8E869B">
      <w:pPr>
        <w:pStyle w:val="6"/>
        <w:spacing w:before="134" w:line="357" w:lineRule="auto"/>
        <w:ind w:left="935" w:right="8106"/>
      </w:pPr>
      <w:r>
        <w:rPr>
          <w:spacing w:val="-2"/>
        </w:rPr>
        <w:t>text-align:</w:t>
      </w:r>
      <w:r>
        <w:rPr>
          <w:spacing w:val="19"/>
        </w:rPr>
        <w:t xml:space="preserve"> </w:t>
      </w:r>
      <w:r>
        <w:rPr>
          <w:spacing w:val="-2"/>
        </w:rPr>
        <w:t xml:space="preserve">center; </w:t>
      </w:r>
      <w:r>
        <w:t>margin-top:</w:t>
      </w:r>
      <w:r>
        <w:rPr>
          <w:spacing w:val="14"/>
        </w:rPr>
        <w:t xml:space="preserve"> </w:t>
      </w:r>
      <w:r>
        <w:rPr>
          <w:spacing w:val="-4"/>
        </w:rPr>
        <w:t>10px;</w:t>
      </w:r>
    </w:p>
    <w:p w14:paraId="1F29CF38">
      <w:pPr>
        <w:pStyle w:val="6"/>
        <w:spacing w:before="63"/>
        <w:ind w:left="935"/>
      </w:pPr>
      <w:r>
        <w:t>color:</w:t>
      </w:r>
      <w:r>
        <w:rPr>
          <w:spacing w:val="-7"/>
        </w:rPr>
        <w:t xml:space="preserve"> </w:t>
      </w:r>
      <w:r>
        <w:rPr>
          <w:spacing w:val="-2"/>
        </w:rPr>
        <w:t>#00ffae;</w:t>
      </w:r>
    </w:p>
    <w:p w14:paraId="17ECC6A6">
      <w:pPr>
        <w:pStyle w:val="6"/>
        <w:spacing w:before="43"/>
        <w:ind w:left="0"/>
      </w:pPr>
    </w:p>
    <w:p w14:paraId="4B481003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CF47F14">
      <w:pPr>
        <w:pStyle w:val="2"/>
        <w:spacing w:before="216"/>
      </w:pPr>
      <w:r>
        <w:rPr>
          <w:spacing w:val="-2"/>
        </w:rPr>
        <w:t>SCRIPT.JS:</w:t>
      </w:r>
    </w:p>
    <w:p w14:paraId="7B0FB604">
      <w:pPr>
        <w:pStyle w:val="6"/>
        <w:spacing w:before="135" w:line="417" w:lineRule="auto"/>
        <w:ind w:right="4697"/>
      </w:pPr>
      <w:r>
        <w:rPr>
          <w:spacing w:val="-4"/>
        </w:rPr>
        <w:t>const nameInput</w:t>
      </w:r>
      <w:r>
        <w:rPr>
          <w:spacing w:val="-11"/>
        </w:rPr>
        <w:t xml:space="preserve"> </w:t>
      </w:r>
      <w:r>
        <w:rPr>
          <w:spacing w:val="-4"/>
        </w:rPr>
        <w:t>= document.getElementById("name"); const</w:t>
      </w:r>
      <w:r>
        <w:rPr>
          <w:spacing w:val="-3"/>
        </w:rPr>
        <w:t xml:space="preserve"> </w:t>
      </w:r>
      <w:r>
        <w:rPr>
          <w:spacing w:val="-4"/>
        </w:rPr>
        <w:t>emailInput</w:t>
      </w:r>
      <w:r>
        <w:rPr>
          <w:spacing w:val="-12"/>
        </w:rPr>
        <w:t xml:space="preserve"> </w:t>
      </w:r>
      <w:r>
        <w:rPr>
          <w:spacing w:val="-4"/>
        </w:rPr>
        <w:t>= document.getElementById("email");</w:t>
      </w:r>
    </w:p>
    <w:p w14:paraId="08BEA57F">
      <w:pPr>
        <w:pStyle w:val="6"/>
        <w:spacing w:line="238" w:lineRule="exact"/>
      </w:pPr>
      <w:r>
        <w:rPr>
          <w:spacing w:val="-4"/>
        </w:rPr>
        <w:t>const</w:t>
      </w:r>
      <w:r>
        <w:rPr>
          <w:spacing w:val="-8"/>
        </w:rPr>
        <w:t xml:space="preserve"> </w:t>
      </w:r>
      <w:r>
        <w:rPr>
          <w:spacing w:val="-4"/>
        </w:rPr>
        <w:t>messageInput</w:t>
      </w:r>
      <w:r>
        <w:rPr>
          <w:spacing w:val="-3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>document.getElementById("message");</w:t>
      </w:r>
    </w:p>
    <w:p w14:paraId="103CC22A">
      <w:pPr>
        <w:pStyle w:val="6"/>
        <w:spacing w:before="206"/>
      </w:pPr>
      <w:r>
        <w:rPr>
          <w:spacing w:val="-2"/>
        </w:rPr>
        <w:t>const</w:t>
      </w:r>
      <w:r>
        <w:rPr>
          <w:spacing w:val="-3"/>
        </w:rPr>
        <w:t xml:space="preserve"> </w:t>
      </w:r>
      <w:r>
        <w:rPr>
          <w:spacing w:val="-2"/>
        </w:rPr>
        <w:t>submitBtn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document.getElementById("submitBtn");</w:t>
      </w:r>
    </w:p>
    <w:p w14:paraId="7B22F337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E946190">
      <w:pPr>
        <w:pStyle w:val="6"/>
        <w:spacing w:before="33"/>
      </w:pPr>
      <w:r>
        <w:rPr>
          <w:spacing w:val="-4"/>
        </w:rPr>
        <w:t>function</w:t>
      </w:r>
      <w:r>
        <w:rPr>
          <w:spacing w:val="-5"/>
        </w:rPr>
        <w:t xml:space="preserve"> </w:t>
      </w:r>
      <w:r>
        <w:rPr>
          <w:spacing w:val="-4"/>
        </w:rPr>
        <w:t>validateName()</w:t>
      </w:r>
      <w:r>
        <w:rPr>
          <w:spacing w:val="-6"/>
        </w:rPr>
        <w:t xml:space="preserve"> </w:t>
      </w:r>
      <w:r>
        <w:rPr>
          <w:spacing w:val="-12"/>
        </w:rPr>
        <w:t>{</w:t>
      </w:r>
    </w:p>
    <w:p w14:paraId="477E2674">
      <w:pPr>
        <w:pStyle w:val="6"/>
        <w:spacing w:before="134" w:line="400" w:lineRule="auto"/>
        <w:ind w:left="1151" w:right="2432" w:hanging="216"/>
      </w:pPr>
      <w:r>
        <w:t xml:space="preserve">if (nameInput.value.length &lt; 3) { </w:t>
      </w:r>
      <w:r>
        <w:rPr>
          <w:spacing w:val="-4"/>
        </w:rPr>
        <w:t>document.getElementById("nameError").innerText</w:t>
      </w:r>
      <w:r>
        <w:rPr>
          <w:spacing w:val="-1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r>
        <w:rPr>
          <w:spacing w:val="-4"/>
        </w:rPr>
        <w:t>"Min</w:t>
      </w:r>
      <w:r>
        <w:rPr>
          <w:spacing w:val="-9"/>
        </w:rPr>
        <w:t xml:space="preserve"> </w:t>
      </w:r>
      <w:r>
        <w:rPr>
          <w:spacing w:val="-4"/>
        </w:rPr>
        <w:t>3</w:t>
      </w:r>
      <w:r>
        <w:rPr>
          <w:spacing w:val="-9"/>
        </w:rPr>
        <w:t xml:space="preserve"> </w:t>
      </w:r>
      <w:r>
        <w:rPr>
          <w:spacing w:val="-4"/>
        </w:rPr>
        <w:t xml:space="preserve">characters"; </w:t>
      </w:r>
      <w:r>
        <w:t>return</w:t>
      </w:r>
      <w:r>
        <w:rPr>
          <w:spacing w:val="-10"/>
        </w:rPr>
        <w:t xml:space="preserve"> </w:t>
      </w:r>
      <w:r>
        <w:t>false;</w:t>
      </w:r>
    </w:p>
    <w:p w14:paraId="24BE3FC1">
      <w:pPr>
        <w:spacing w:before="80"/>
        <w:ind w:left="93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8806DFE">
      <w:pPr>
        <w:pStyle w:val="6"/>
        <w:spacing w:before="134" w:line="417" w:lineRule="auto"/>
        <w:ind w:left="935" w:right="4297"/>
      </w:pPr>
      <w:r>
        <w:rPr>
          <w:spacing w:val="-6"/>
        </w:rPr>
        <w:t>document.getElementById("nameError").innerText</w:t>
      </w:r>
      <w:r>
        <w:rPr>
          <w:spacing w:val="23"/>
        </w:rPr>
        <w:t xml:space="preserve"> </w:t>
      </w:r>
      <w:r>
        <w:rPr>
          <w:spacing w:val="-6"/>
        </w:rPr>
        <w:t>=</w:t>
      </w:r>
      <w:r>
        <w:t xml:space="preserve"> </w:t>
      </w:r>
      <w:r>
        <w:rPr>
          <w:spacing w:val="-6"/>
        </w:rPr>
        <w:t xml:space="preserve">""; </w:t>
      </w:r>
      <w:r>
        <w:t>return</w:t>
      </w:r>
      <w:r>
        <w:rPr>
          <w:spacing w:val="-10"/>
        </w:rPr>
        <w:t xml:space="preserve"> </w:t>
      </w:r>
      <w:r>
        <w:t>true;</w:t>
      </w:r>
    </w:p>
    <w:p w14:paraId="3D94D6F7">
      <w:pPr>
        <w:spacing w:before="3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2AC1BC2">
      <w:pPr>
        <w:pStyle w:val="6"/>
        <w:spacing w:before="216"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r>
        <w:rPr>
          <w:spacing w:val="-4"/>
        </w:rPr>
        <w:t>validateEmail()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1FA1C0D">
      <w:pPr>
        <w:pStyle w:val="6"/>
        <w:spacing w:before="166" w:line="408" w:lineRule="auto"/>
        <w:ind w:left="935" w:right="6091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pattern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/^[^</w:t>
      </w:r>
      <w:r>
        <w:rPr>
          <w:spacing w:val="-11"/>
        </w:rPr>
        <w:t xml:space="preserve"> </w:t>
      </w:r>
      <w:r>
        <w:rPr>
          <w:spacing w:val="-2"/>
        </w:rPr>
        <w:t>]+@[^</w:t>
      </w:r>
      <w:r>
        <w:rPr>
          <w:spacing w:val="-12"/>
        </w:rPr>
        <w:t xml:space="preserve"> </w:t>
      </w:r>
      <w:r>
        <w:rPr>
          <w:spacing w:val="-2"/>
        </w:rPr>
        <w:t xml:space="preserve">]+\.[a-z]{2,3}$/; </w:t>
      </w:r>
      <w:r>
        <w:t>if</w:t>
      </w:r>
      <w:r>
        <w:rPr>
          <w:spacing w:val="3"/>
        </w:rPr>
        <w:t xml:space="preserve"> </w:t>
      </w:r>
      <w:r>
        <w:t>(!emailInput.value.match(pattern))</w:t>
      </w:r>
      <w:r>
        <w:rPr>
          <w:spacing w:val="-4"/>
        </w:rPr>
        <w:t xml:space="preserve"> </w:t>
      </w:r>
      <w:r>
        <w:t>{</w:t>
      </w:r>
    </w:p>
    <w:p w14:paraId="03D9E39D">
      <w:pPr>
        <w:pStyle w:val="6"/>
        <w:spacing w:before="2"/>
        <w:ind w:left="1151"/>
      </w:pPr>
      <w:r>
        <w:rPr>
          <w:spacing w:val="-6"/>
        </w:rPr>
        <w:t>document.getElementById("emailError").innerText</w:t>
      </w:r>
      <w:r>
        <w:rPr>
          <w:spacing w:val="26"/>
        </w:rPr>
        <w:t xml:space="preserve"> </w:t>
      </w:r>
      <w:r>
        <w:rPr>
          <w:spacing w:val="-6"/>
        </w:rPr>
        <w:t>=</w:t>
      </w:r>
      <w:r>
        <w:rPr>
          <w:spacing w:val="12"/>
        </w:rPr>
        <w:t xml:space="preserve"> </w:t>
      </w:r>
      <w:r>
        <w:rPr>
          <w:spacing w:val="-6"/>
        </w:rPr>
        <w:t>"Invalid</w:t>
      </w:r>
      <w:r>
        <w:rPr>
          <w:spacing w:val="6"/>
        </w:rPr>
        <w:t xml:space="preserve"> </w:t>
      </w:r>
      <w:r>
        <w:rPr>
          <w:spacing w:val="-6"/>
        </w:rPr>
        <w:t>email";</w:t>
      </w:r>
    </w:p>
    <w:p w14:paraId="24A97ED0">
      <w:pPr>
        <w:pStyle w:val="6"/>
        <w:spacing w:before="206"/>
        <w:ind w:left="1151"/>
      </w:pPr>
      <w:r>
        <w:t>return</w:t>
      </w:r>
      <w:r>
        <w:rPr>
          <w:spacing w:val="-12"/>
        </w:rPr>
        <w:t xml:space="preserve"> </w:t>
      </w:r>
      <w:r>
        <w:rPr>
          <w:spacing w:val="-2"/>
        </w:rPr>
        <w:t>false;</w:t>
      </w:r>
    </w:p>
    <w:p w14:paraId="79F6A037">
      <w:pPr>
        <w:spacing w:before="277"/>
        <w:ind w:left="93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04E23AF">
      <w:pPr>
        <w:pStyle w:val="6"/>
        <w:spacing w:before="134" w:line="398" w:lineRule="auto"/>
        <w:ind w:left="935" w:right="4297"/>
      </w:pPr>
      <w:r>
        <w:rPr>
          <w:spacing w:val="-6"/>
        </w:rPr>
        <w:t>document.getElementById("emailError").innerText</w:t>
      </w:r>
      <w:r>
        <w:rPr>
          <w:spacing w:val="24"/>
        </w:rPr>
        <w:t xml:space="preserve"> </w:t>
      </w:r>
      <w:r>
        <w:rPr>
          <w:spacing w:val="-6"/>
        </w:rPr>
        <w:t>=</w:t>
      </w:r>
      <w:r>
        <w:t xml:space="preserve"> </w:t>
      </w:r>
      <w:r>
        <w:rPr>
          <w:spacing w:val="-6"/>
        </w:rPr>
        <w:t xml:space="preserve">""; </w:t>
      </w:r>
      <w:r>
        <w:t>return</w:t>
      </w:r>
      <w:r>
        <w:rPr>
          <w:spacing w:val="-10"/>
        </w:rPr>
        <w:t xml:space="preserve"> </w:t>
      </w:r>
      <w:r>
        <w:t>true;</w:t>
      </w:r>
    </w:p>
    <w:p w14:paraId="04020514">
      <w:pPr>
        <w:spacing w:before="8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082D4B0">
      <w:pPr>
        <w:pStyle w:val="6"/>
        <w:spacing w:before="216"/>
      </w:pP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validateMessage()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1B817FA5">
      <w:pPr>
        <w:pStyle w:val="6"/>
        <w:spacing w:before="153" w:line="408" w:lineRule="auto"/>
        <w:ind w:left="1151" w:right="3618" w:hanging="216"/>
      </w:pPr>
      <w:r>
        <w:t xml:space="preserve">if (messageInput.value.length &lt; 5) { </w:t>
      </w:r>
      <w:r>
        <w:rPr>
          <w:spacing w:val="-6"/>
        </w:rPr>
        <w:t>document.getElementById("msgError").innerText</w:t>
      </w:r>
      <w:r>
        <w:rPr>
          <w:spacing w:val="30"/>
        </w:rPr>
        <w:t xml:space="preserve"> </w:t>
      </w:r>
      <w:r>
        <w:rPr>
          <w:spacing w:val="-6"/>
        </w:rPr>
        <w:t xml:space="preserve">= "Too short"; </w:t>
      </w:r>
      <w:r>
        <w:t>return</w:t>
      </w:r>
      <w:r>
        <w:rPr>
          <w:spacing w:val="-16"/>
        </w:rPr>
        <w:t xml:space="preserve"> </w:t>
      </w:r>
      <w:r>
        <w:t>false;</w:t>
      </w:r>
    </w:p>
    <w:p w14:paraId="58EB3729">
      <w:pPr>
        <w:spacing w:before="71"/>
        <w:ind w:left="93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9CF6242">
      <w:pPr>
        <w:pStyle w:val="6"/>
        <w:spacing w:before="135" w:line="400" w:lineRule="auto"/>
        <w:ind w:left="935" w:right="4697"/>
      </w:pPr>
      <w:r>
        <w:rPr>
          <w:spacing w:val="-6"/>
        </w:rPr>
        <w:t>document.getElementById("msgError").innerText</w:t>
      </w:r>
      <w:r>
        <w:rPr>
          <w:spacing w:val="19"/>
        </w:rPr>
        <w:t xml:space="preserve"> </w:t>
      </w:r>
      <w:r>
        <w:rPr>
          <w:spacing w:val="-6"/>
        </w:rPr>
        <w:t>=</w:t>
      </w:r>
      <w:r>
        <w:t xml:space="preserve"> </w:t>
      </w:r>
      <w:r>
        <w:rPr>
          <w:spacing w:val="-6"/>
        </w:rPr>
        <w:t xml:space="preserve">""; </w:t>
      </w:r>
      <w:r>
        <w:t>return</w:t>
      </w:r>
      <w:r>
        <w:rPr>
          <w:spacing w:val="-10"/>
        </w:rPr>
        <w:t xml:space="preserve"> </w:t>
      </w:r>
      <w:r>
        <w:t>true;</w:t>
      </w:r>
    </w:p>
    <w:p w14:paraId="48AA8392">
      <w:pPr>
        <w:spacing w:before="7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C12BFD9">
      <w:pPr>
        <w:pStyle w:val="6"/>
        <w:spacing w:before="197"/>
      </w:pPr>
      <w:r>
        <w:rPr>
          <w:spacing w:val="-7"/>
        </w:rPr>
        <w:t>nameInput.addEventListener("keyup",</w:t>
      </w:r>
      <w:r>
        <w:rPr>
          <w:spacing w:val="60"/>
          <w:w w:val="150"/>
        </w:rPr>
        <w:t xml:space="preserve"> </w:t>
      </w:r>
      <w:r>
        <w:rPr>
          <w:spacing w:val="-2"/>
        </w:rPr>
        <w:t>validateName);</w:t>
      </w:r>
    </w:p>
    <w:p w14:paraId="0DFF0C8D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6CCB210">
      <w:pPr>
        <w:pStyle w:val="6"/>
        <w:spacing w:before="33" w:line="393" w:lineRule="auto"/>
        <w:ind w:right="1329"/>
      </w:pPr>
      <w:r>
        <w:t>emailInput.addEventListener("keyup",</w:t>
      </w:r>
      <w:r>
        <w:rPr>
          <w:spacing w:val="29"/>
        </w:rPr>
        <w:t xml:space="preserve"> </w:t>
      </w:r>
      <w:r>
        <w:t xml:space="preserve">validateEmail); </w:t>
      </w:r>
      <w:r>
        <w:rPr>
          <w:spacing w:val="-6"/>
        </w:rPr>
        <w:t>messageInput.addEventListener("keyup",</w:t>
      </w:r>
      <w:r>
        <w:rPr>
          <w:spacing w:val="40"/>
        </w:rPr>
        <w:t xml:space="preserve"> </w:t>
      </w:r>
      <w:r>
        <w:rPr>
          <w:spacing w:val="-6"/>
        </w:rPr>
        <w:t xml:space="preserve">validateMessage); </w:t>
      </w:r>
      <w:r>
        <w:t>submitBtn.addEventListener("dblclick", () =&gt; {</w:t>
      </w:r>
    </w:p>
    <w:p w14:paraId="349A3360">
      <w:pPr>
        <w:pStyle w:val="6"/>
        <w:spacing w:before="16" w:line="410" w:lineRule="auto"/>
        <w:ind w:left="1156" w:right="3976" w:hanging="221"/>
      </w:pPr>
      <w:r>
        <w:rPr>
          <w:spacing w:val="-4"/>
        </w:rPr>
        <w:t>if</w:t>
      </w:r>
      <w:r>
        <w:rPr>
          <w:spacing w:val="-9"/>
        </w:rPr>
        <w:t xml:space="preserve"> </w:t>
      </w:r>
      <w:r>
        <w:rPr>
          <w:spacing w:val="-4"/>
        </w:rPr>
        <w:t>(validateName()</w:t>
      </w:r>
      <w:r>
        <w:rPr>
          <w:spacing w:val="-6"/>
        </w:rPr>
        <w:t xml:space="preserve"> </w:t>
      </w:r>
      <w:r>
        <w:rPr>
          <w:spacing w:val="-4"/>
        </w:rPr>
        <w:t>&amp;&amp;</w:t>
      </w:r>
      <w:r>
        <w:rPr>
          <w:spacing w:val="-6"/>
        </w:rPr>
        <w:t xml:space="preserve"> </w:t>
      </w:r>
      <w:r>
        <w:rPr>
          <w:spacing w:val="-4"/>
        </w:rPr>
        <w:t>validateEmail()</w:t>
      </w:r>
      <w:r>
        <w:rPr>
          <w:spacing w:val="-7"/>
        </w:rPr>
        <w:t xml:space="preserve"> </w:t>
      </w:r>
      <w:r>
        <w:rPr>
          <w:spacing w:val="-4"/>
        </w:rPr>
        <w:t>&amp;&amp;</w:t>
      </w:r>
      <w:r>
        <w:rPr>
          <w:spacing w:val="-6"/>
        </w:rPr>
        <w:t xml:space="preserve"> </w:t>
      </w:r>
      <w:r>
        <w:rPr>
          <w:spacing w:val="-4"/>
        </w:rPr>
        <w:t>validateMessage())</w:t>
      </w:r>
      <w: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sendData();</w:t>
      </w:r>
    </w:p>
    <w:p w14:paraId="7B6ACCAA">
      <w:pPr>
        <w:pStyle w:val="6"/>
        <w:spacing w:before="9"/>
        <w:ind w:left="935"/>
      </w:pPr>
      <w:r>
        <w:t>}</w:t>
      </w:r>
      <w:r>
        <w:rPr>
          <w:spacing w:val="-8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0CBE9D5A">
      <w:pPr>
        <w:pStyle w:val="6"/>
        <w:spacing w:before="194"/>
        <w:ind w:left="1156"/>
      </w:pPr>
      <w:r>
        <w:rPr>
          <w:spacing w:val="-4"/>
        </w:rPr>
        <w:t>alert("Fix</w:t>
      </w:r>
      <w:r>
        <w:rPr>
          <w:spacing w:val="-10"/>
        </w:rPr>
        <w:t xml:space="preserve"> </w:t>
      </w:r>
      <w:r>
        <w:rPr>
          <w:spacing w:val="-4"/>
        </w:rPr>
        <w:t>errors</w:t>
      </w:r>
      <w:r>
        <w:rPr>
          <w:spacing w:val="3"/>
        </w:rPr>
        <w:t xml:space="preserve"> </w:t>
      </w:r>
      <w:r>
        <w:rPr>
          <w:spacing w:val="-4"/>
        </w:rPr>
        <w:t>before</w:t>
      </w:r>
      <w:r>
        <w:rPr>
          <w:spacing w:val="-5"/>
        </w:rPr>
        <w:t xml:space="preserve"> </w:t>
      </w:r>
      <w:r>
        <w:rPr>
          <w:spacing w:val="-4"/>
        </w:rPr>
        <w:t>submitting!");</w:t>
      </w:r>
    </w:p>
    <w:p w14:paraId="3B775866">
      <w:pPr>
        <w:spacing w:before="216"/>
        <w:ind w:left="93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D3EFB66"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3C1D0AFE">
      <w:pPr>
        <w:pStyle w:val="6"/>
        <w:spacing w:before="134" w:line="391" w:lineRule="auto"/>
        <w:ind w:left="935" w:right="5431" w:hanging="216"/>
      </w:pPr>
      <w:r>
        <w:t xml:space="preserve">function sendData() { </w:t>
      </w:r>
      <w:r>
        <w:rPr>
          <w:spacing w:val="-6"/>
        </w:rPr>
        <w:t>fetch</w:t>
      </w:r>
      <w:r>
        <w:fldChar w:fldCharType="begin"/>
      </w:r>
      <w:r>
        <w:instrText xml:space="preserve"> HYPERLINK "http://localhost:3000/submit" \h </w:instrText>
      </w:r>
      <w:r>
        <w:fldChar w:fldCharType="separate"/>
      </w:r>
      <w:r>
        <w:rPr>
          <w:color w:val="0000FF"/>
          <w:spacing w:val="-6"/>
          <w:u w:val="single" w:color="0000FF"/>
        </w:rPr>
        <w:t>("http://localhost:3000/submit</w:t>
      </w:r>
      <w:r>
        <w:rPr>
          <w:color w:val="0000FF"/>
          <w:spacing w:val="-6"/>
          <w:u w:val="single" w:color="0000FF"/>
        </w:rPr>
        <w:fldChar w:fldCharType="end"/>
      </w:r>
      <w:r>
        <w:rPr>
          <w:spacing w:val="-6"/>
        </w:rPr>
        <w:t>",</w:t>
      </w:r>
      <w:r>
        <w:rPr>
          <w:spacing w:val="31"/>
        </w:rPr>
        <w:t xml:space="preserve"> </w:t>
      </w:r>
      <w:r>
        <w:rPr>
          <w:spacing w:val="-6"/>
        </w:rPr>
        <w:t>{</w:t>
      </w:r>
    </w:p>
    <w:p w14:paraId="3252CC2E">
      <w:pPr>
        <w:pStyle w:val="6"/>
        <w:spacing w:before="24" w:line="417" w:lineRule="auto"/>
        <w:ind w:left="1151" w:right="7988" w:firstLine="2"/>
      </w:pPr>
      <w:r>
        <w:rPr>
          <w:spacing w:val="-4"/>
        </w:rPr>
        <w:t>method:</w:t>
      </w:r>
      <w:r>
        <w:rPr>
          <w:spacing w:val="-10"/>
        </w:rPr>
        <w:t xml:space="preserve"> </w:t>
      </w:r>
      <w:r>
        <w:rPr>
          <w:spacing w:val="-4"/>
        </w:rPr>
        <w:t xml:space="preserve">"POST", </w:t>
      </w:r>
      <w:r>
        <w:t>headers: {</w:t>
      </w:r>
    </w:p>
    <w:p w14:paraId="3F2A2E92">
      <w:pPr>
        <w:pStyle w:val="6"/>
        <w:spacing w:before="58"/>
        <w:ind w:left="1372"/>
      </w:pPr>
      <w:r>
        <w:rPr>
          <w:spacing w:val="-4"/>
        </w:rPr>
        <w:t>"Content-Type":</w:t>
      </w:r>
      <w:r>
        <w:rPr>
          <w:spacing w:val="-9"/>
        </w:rPr>
        <w:t xml:space="preserve"> </w:t>
      </w:r>
      <w:r>
        <w:rPr>
          <w:spacing w:val="-4"/>
        </w:rPr>
        <w:t>"application/json"</w:t>
      </w:r>
    </w:p>
    <w:p w14:paraId="28DFD749">
      <w:pPr>
        <w:spacing w:before="195"/>
        <w:ind w:left="1156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 w14:paraId="663FF39E">
      <w:pPr>
        <w:pStyle w:val="6"/>
        <w:spacing w:before="134" w:line="357" w:lineRule="auto"/>
        <w:ind w:left="1372" w:right="7008" w:hanging="224"/>
      </w:pPr>
      <w:r>
        <w:t>body:</w:t>
      </w:r>
      <w:r>
        <w:rPr>
          <w:spacing w:val="-14"/>
        </w:rPr>
        <w:t xml:space="preserve"> </w:t>
      </w:r>
      <w:r>
        <w:t xml:space="preserve">JSON.stringify({ </w:t>
      </w:r>
      <w:r>
        <w:rPr>
          <w:spacing w:val="-6"/>
        </w:rPr>
        <w:t>name:</w:t>
      </w:r>
      <w:r>
        <w:rPr>
          <w:spacing w:val="-7"/>
        </w:rPr>
        <w:t xml:space="preserve"> </w:t>
      </w:r>
      <w:r>
        <w:rPr>
          <w:spacing w:val="-4"/>
        </w:rPr>
        <w:t>nameInput.value,</w:t>
      </w:r>
    </w:p>
    <w:p w14:paraId="43CF6069">
      <w:pPr>
        <w:pStyle w:val="6"/>
        <w:spacing w:before="63"/>
        <w:ind w:left="1372"/>
      </w:pPr>
      <w:r>
        <w:rPr>
          <w:spacing w:val="-2"/>
        </w:rPr>
        <w:t>email:</w:t>
      </w:r>
      <w:r>
        <w:rPr>
          <w:spacing w:val="-11"/>
        </w:rPr>
        <w:t xml:space="preserve"> </w:t>
      </w:r>
      <w:r>
        <w:rPr>
          <w:spacing w:val="-2"/>
        </w:rPr>
        <w:t>emailInput.value,</w:t>
      </w:r>
    </w:p>
    <w:p w14:paraId="24C9092B">
      <w:pPr>
        <w:pStyle w:val="6"/>
        <w:spacing w:before="43"/>
        <w:ind w:left="0"/>
      </w:pPr>
    </w:p>
    <w:p w14:paraId="19053B7A">
      <w:pPr>
        <w:pStyle w:val="6"/>
        <w:ind w:left="1372"/>
      </w:pPr>
      <w:r>
        <w:rPr>
          <w:spacing w:val="-4"/>
        </w:rPr>
        <w:t>message:</w:t>
      </w:r>
      <w:r>
        <w:rPr>
          <w:spacing w:val="4"/>
        </w:rPr>
        <w:t xml:space="preserve"> </w:t>
      </w:r>
      <w:r>
        <w:rPr>
          <w:spacing w:val="-2"/>
        </w:rPr>
        <w:t>messageInput.value</w:t>
      </w:r>
    </w:p>
    <w:p w14:paraId="09E52908">
      <w:pPr>
        <w:spacing w:before="216"/>
        <w:ind w:left="1156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3AE09418">
      <w:pPr>
        <w:spacing w:before="194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7A2D7475">
      <w:pPr>
        <w:pStyle w:val="6"/>
        <w:spacing w:before="216"/>
        <w:ind w:left="935"/>
      </w:pPr>
      <w:r>
        <w:rPr>
          <w:spacing w:val="-4"/>
        </w:rPr>
        <w:t>.then(res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r>
        <w:rPr>
          <w:spacing w:val="-4"/>
        </w:rPr>
        <w:t>res.json())</w:t>
      </w:r>
    </w:p>
    <w:p w14:paraId="487F43D5">
      <w:pPr>
        <w:pStyle w:val="6"/>
        <w:spacing w:before="214"/>
        <w:ind w:left="935"/>
      </w:pPr>
      <w:r>
        <w:rPr>
          <w:spacing w:val="-4"/>
        </w:rPr>
        <w:t>.then(data</w:t>
      </w:r>
      <w:r>
        <w:rPr>
          <w:spacing w:val="-14"/>
        </w:rPr>
        <w:t xml:space="preserve"> </w:t>
      </w:r>
      <w:r>
        <w:rPr>
          <w:spacing w:val="-4"/>
        </w:rPr>
        <w:t>=&gt;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201CAE78">
      <w:pPr>
        <w:pStyle w:val="6"/>
        <w:tabs>
          <w:tab w:val="left" w:pos="6883"/>
        </w:tabs>
        <w:spacing w:before="277"/>
        <w:ind w:left="1151"/>
      </w:pPr>
      <w:r>
        <w:rPr>
          <w:spacing w:val="-6"/>
        </w:rPr>
        <w:t>document.getElementById("successMsg").innerText</w:t>
      </w:r>
      <w:r>
        <w:rPr>
          <w:spacing w:val="77"/>
        </w:rPr>
        <w:t xml:space="preserve"> </w:t>
      </w:r>
      <w:r>
        <w:rPr>
          <w:spacing w:val="-6"/>
        </w:rPr>
        <w:t>=</w:t>
      </w:r>
      <w:r>
        <w:rPr>
          <w:spacing w:val="52"/>
        </w:rPr>
        <w:t xml:space="preserve"> </w:t>
      </w:r>
      <w:r>
        <w:rPr>
          <w:spacing w:val="-10"/>
        </w:rPr>
        <w:t>"</w:t>
      </w:r>
      <w:r>
        <w:tab/>
      </w:r>
      <w:r>
        <w:rPr>
          <w:spacing w:val="-4"/>
        </w:rPr>
        <w:t>Feedback</w:t>
      </w:r>
      <w:r>
        <w:rPr>
          <w:spacing w:val="-2"/>
        </w:rPr>
        <w:t xml:space="preserve"> Submitted!";</w:t>
      </w:r>
    </w:p>
    <w:p w14:paraId="6CD3B37C">
      <w:pPr>
        <w:spacing w:before="211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1A961732">
      <w:pPr>
        <w:spacing w:before="2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71B6F4C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D27947D">
      <w:pPr>
        <w:pStyle w:val="2"/>
        <w:spacing w:before="33"/>
      </w:pPr>
      <w:r>
        <w:rPr>
          <w:spacing w:val="-2"/>
        </w:rPr>
        <w:t>SERVER.JS:</w:t>
      </w:r>
    </w:p>
    <w:p w14:paraId="73EF3256">
      <w:pPr>
        <w:pStyle w:val="6"/>
        <w:spacing w:before="134" w:line="398" w:lineRule="auto"/>
        <w:ind w:right="6767"/>
      </w:pPr>
      <w:r>
        <w:rPr>
          <w:spacing w:val="-4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>express =</w:t>
      </w:r>
      <w:r>
        <w:rPr>
          <w:spacing w:val="-7"/>
        </w:rPr>
        <w:t xml:space="preserve"> </w:t>
      </w:r>
      <w:r>
        <w:rPr>
          <w:spacing w:val="-4"/>
        </w:rPr>
        <w:t xml:space="preserve">require("express"); </w:t>
      </w:r>
      <w:r>
        <w:t>const cors = require("cors");</w:t>
      </w:r>
    </w:p>
    <w:p w14:paraId="35B51331">
      <w:pPr>
        <w:pStyle w:val="6"/>
        <w:spacing w:line="247" w:lineRule="exact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bodyParser</w:t>
      </w:r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2"/>
        </w:rPr>
        <w:t xml:space="preserve"> </w:t>
      </w:r>
      <w:r>
        <w:rPr>
          <w:spacing w:val="-4"/>
        </w:rPr>
        <w:t>require("body-parser");</w:t>
      </w:r>
    </w:p>
    <w:p w14:paraId="3E777060">
      <w:pPr>
        <w:pStyle w:val="6"/>
        <w:spacing w:before="209"/>
      </w:pPr>
      <w:r>
        <w:t>const</w:t>
      </w:r>
      <w:r>
        <w:rPr>
          <w:spacing w:val="-3"/>
        </w:rPr>
        <w:t xml:space="preserve"> </w:t>
      </w:r>
      <w:r>
        <w:t>path</w:t>
      </w:r>
      <w:r>
        <w:rPr>
          <w:spacing w:val="-1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require("path");</w:t>
      </w:r>
    </w:p>
    <w:p w14:paraId="605A5520">
      <w:pPr>
        <w:pStyle w:val="6"/>
        <w:spacing w:before="268" w:line="410" w:lineRule="auto"/>
        <w:ind w:right="7529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require("./db"); </w:t>
      </w:r>
      <w:r>
        <w:t xml:space="preserve">const app = express(); </w:t>
      </w:r>
      <w:r>
        <w:rPr>
          <w:spacing w:val="-2"/>
        </w:rPr>
        <w:t xml:space="preserve">app.use(cors()); </w:t>
      </w:r>
      <w:r>
        <w:rPr>
          <w:spacing w:val="-6"/>
        </w:rPr>
        <w:t>app.use(bodyParser.json());</w:t>
      </w:r>
    </w:p>
    <w:p w14:paraId="2889D642">
      <w:pPr>
        <w:pStyle w:val="6"/>
        <w:spacing w:before="1" w:line="393" w:lineRule="auto"/>
        <w:ind w:right="5603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2337435</wp:posOffset>
                </wp:positionH>
                <wp:positionV relativeFrom="paragraph">
                  <wp:posOffset>234950</wp:posOffset>
                </wp:positionV>
                <wp:extent cx="99060" cy="12065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2065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2047"/>
                              </a:lnTo>
                              <a:lnTo>
                                <a:pt x="99060" y="12047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184.05pt;margin-top:18.5pt;height:0.95pt;width:7.8pt;mso-position-horizontal-relative:page;z-index:251662336;mso-width-relative:page;mso-height-relative:page;" fillcolor="#000000" filled="t" stroked="f" coordsize="99060,12065" o:gfxdata="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UkHPfZAAAA&#10;CQEAAA8AAAAAAAAAAQAgAAAAIgAAAGRycy9kb3ducmV2LnhtbFBLAQIUABQAAAAIAIdO4kBgq+4E&#10;HAIAANgEAAAOAAAAAAAAAAEAIAAAACgBAABkcnMvZTJvRG9jLnhtbFBLBQYAAAAABgAGAFkBAAC2&#10;BQAAAAA=&#10;" path="m99060,0l0,0,0,12047,99060,12047,9906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app.use(express.static(</w:t>
      </w:r>
      <w:r>
        <w:rPr>
          <w:spacing w:val="18"/>
        </w:rPr>
        <w:t xml:space="preserve"> </w:t>
      </w:r>
      <w:r>
        <w:t>dirname)); app.get("/",</w:t>
      </w:r>
      <w:r>
        <w:rPr>
          <w:spacing w:val="-2"/>
        </w:rPr>
        <w:t xml:space="preserve"> </w:t>
      </w:r>
      <w:r>
        <w:t>(req, res) =&gt; {</w:t>
      </w:r>
    </w:p>
    <w:p w14:paraId="687D14AD">
      <w:pPr>
        <w:pStyle w:val="6"/>
        <w:spacing w:before="83"/>
        <w:ind w:left="935"/>
      </w:pPr>
      <w:r>
        <w:rPr>
          <w:spacing w:val="-2"/>
        </w:rPr>
        <w:t>res.sendFile(path.join(</w:t>
      </w:r>
      <w:r>
        <w:rPr>
          <w:position w:val="-3"/>
        </w:rPr>
        <w:drawing>
          <wp:inline distT="0" distB="0" distL="0" distR="0">
            <wp:extent cx="99060" cy="10160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dirname,</w:t>
      </w:r>
      <w:r>
        <w:rPr>
          <w:spacing w:val="15"/>
        </w:rPr>
        <w:t xml:space="preserve"> </w:t>
      </w:r>
      <w:r>
        <w:rPr>
          <w:spacing w:val="-2"/>
        </w:rPr>
        <w:t>"index.html"));</w:t>
      </w:r>
    </w:p>
    <w:p w14:paraId="67D8C3C0"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42042B28">
      <w:pPr>
        <w:pStyle w:val="6"/>
        <w:spacing w:before="216"/>
        <w:jc w:val="both"/>
      </w:pPr>
      <w:r>
        <w:rPr>
          <w:spacing w:val="-4"/>
        </w:rPr>
        <w:t>app.post("/submit",</w:t>
      </w:r>
      <w:r>
        <w:rPr>
          <w:spacing w:val="-6"/>
        </w:rPr>
        <w:t xml:space="preserve"> </w:t>
      </w:r>
      <w:r>
        <w:rPr>
          <w:spacing w:val="-4"/>
        </w:rPr>
        <w:t>(req,</w:t>
      </w:r>
      <w:r>
        <w:rPr>
          <w:spacing w:val="-3"/>
        </w:rPr>
        <w:t xml:space="preserve"> </w:t>
      </w:r>
      <w:r>
        <w:rPr>
          <w:spacing w:val="-4"/>
        </w:rPr>
        <w:t>res)</w:t>
      </w:r>
      <w:r>
        <w:rPr>
          <w:spacing w:val="3"/>
        </w:rPr>
        <w:t xml:space="preserve"> </w:t>
      </w:r>
      <w:r>
        <w:rPr>
          <w:spacing w:val="-4"/>
        </w:rPr>
        <w:t>=&gt;</w:t>
      </w:r>
      <w:r>
        <w:rPr>
          <w:spacing w:val="15"/>
        </w:rPr>
        <w:t xml:space="preserve"> </w:t>
      </w:r>
      <w:r>
        <w:rPr>
          <w:spacing w:val="-10"/>
        </w:rPr>
        <w:t>{</w:t>
      </w:r>
    </w:p>
    <w:p w14:paraId="4D5DF166">
      <w:pPr>
        <w:pStyle w:val="6"/>
        <w:spacing w:before="134" w:line="400" w:lineRule="auto"/>
        <w:ind w:left="935" w:right="5695"/>
        <w:jc w:val="both"/>
      </w:pPr>
      <w:r>
        <w:t>const</w:t>
      </w:r>
      <w:r>
        <w:rPr>
          <w:spacing w:val="-6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name,</w:t>
      </w:r>
      <w:r>
        <w:rPr>
          <w:spacing w:val="-14"/>
        </w:rPr>
        <w:t xml:space="preserve"> </w:t>
      </w:r>
      <w:r>
        <w:t>email,</w:t>
      </w:r>
      <w:r>
        <w:rPr>
          <w:spacing w:val="-6"/>
        </w:rPr>
        <w:t xml:space="preserve"> </w:t>
      </w:r>
      <w:r>
        <w:t>message }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req.body; </w:t>
      </w:r>
      <w:r>
        <w:rPr>
          <w:spacing w:val="-4"/>
        </w:rPr>
        <w:t>db.saveFeedback({</w:t>
      </w:r>
      <w:r>
        <w:rPr>
          <w:spacing w:val="-8"/>
        </w:rPr>
        <w:t xml:space="preserve"> </w:t>
      </w:r>
      <w:r>
        <w:rPr>
          <w:spacing w:val="-4"/>
        </w:rPr>
        <w:t>name,</w:t>
      </w:r>
      <w:r>
        <w:rPr>
          <w:spacing w:val="-10"/>
        </w:rPr>
        <w:t xml:space="preserve"> </w:t>
      </w:r>
      <w:r>
        <w:rPr>
          <w:spacing w:val="-4"/>
        </w:rPr>
        <w:t>email,</w:t>
      </w:r>
      <w:r>
        <w:rPr>
          <w:spacing w:val="-10"/>
        </w:rPr>
        <w:t xml:space="preserve"> </w:t>
      </w:r>
      <w:r>
        <w:rPr>
          <w:spacing w:val="-4"/>
        </w:rPr>
        <w:t>message</w:t>
      </w:r>
      <w:r>
        <w:t xml:space="preserve"> </w:t>
      </w:r>
      <w:r>
        <w:rPr>
          <w:spacing w:val="-4"/>
        </w:rPr>
        <w:t xml:space="preserve">}); </w:t>
      </w:r>
      <w:r>
        <w:t>res.json({ status: "success" });</w:t>
      </w:r>
    </w:p>
    <w:p w14:paraId="503BB50F">
      <w:pPr>
        <w:spacing w:before="81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32E8294C">
      <w:pPr>
        <w:pStyle w:val="6"/>
        <w:spacing w:before="215"/>
        <w:jc w:val="both"/>
      </w:pPr>
      <w:r>
        <w:rPr>
          <w:spacing w:val="-4"/>
        </w:rPr>
        <w:t>app.listen(3000,</w:t>
      </w:r>
      <w:r>
        <w:rPr>
          <w:spacing w:val="2"/>
        </w:rPr>
        <w:t xml:space="preserve"> </w:t>
      </w:r>
      <w:r>
        <w:rPr>
          <w:spacing w:val="-4"/>
        </w:rPr>
        <w:t>()</w:t>
      </w:r>
      <w:r>
        <w:rPr>
          <w:spacing w:val="-3"/>
        </w:rPr>
        <w:t xml:space="preserve"> </w:t>
      </w:r>
      <w:r>
        <w:rPr>
          <w:spacing w:val="-4"/>
        </w:rPr>
        <w:t>=&gt;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02544196">
      <w:pPr>
        <w:pStyle w:val="6"/>
        <w:spacing w:before="214"/>
        <w:ind w:left="935"/>
      </w:pPr>
      <w:r>
        <w:rPr>
          <w:spacing w:val="-4"/>
        </w:rPr>
        <w:t>console.log("Server</w:t>
      </w:r>
      <w:r>
        <w:rPr>
          <w:spacing w:val="21"/>
        </w:rPr>
        <w:t xml:space="preserve"> </w:t>
      </w:r>
      <w:r>
        <w:rPr>
          <w:spacing w:val="-4"/>
        </w:rPr>
        <w:t>running</w:t>
      </w:r>
      <w:r>
        <w:rPr>
          <w:spacing w:val="-11"/>
        </w:rPr>
        <w:t xml:space="preserve"> </w:t>
      </w:r>
      <w:r>
        <w:rPr>
          <w:spacing w:val="-4"/>
        </w:rPr>
        <w:t>on</w:t>
      </w:r>
      <w:r>
        <w:rPr>
          <w:spacing w:val="3"/>
        </w:rPr>
        <w:t xml:space="preserve"> 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http://localhost:3000");</w:t>
      </w:r>
      <w:r>
        <w:rPr>
          <w:color w:val="0000FF"/>
          <w:spacing w:val="-4"/>
          <w:u w:val="single" w:color="0000FF"/>
        </w:rPr>
        <w:fldChar w:fldCharType="end"/>
      </w:r>
    </w:p>
    <w:p w14:paraId="1802280E">
      <w:pPr>
        <w:spacing w:before="197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6EC63AE7">
      <w:pPr>
        <w:pStyle w:val="2"/>
        <w:spacing w:before="213"/>
      </w:pPr>
      <w:r>
        <w:rPr>
          <w:spacing w:val="-2"/>
        </w:rPr>
        <w:t>DB.JS:</w:t>
      </w:r>
    </w:p>
    <w:p w14:paraId="27D62F28">
      <w:pPr>
        <w:pStyle w:val="6"/>
        <w:spacing w:before="216"/>
      </w:pPr>
      <w:r>
        <w:rPr>
          <w:spacing w:val="-2"/>
        </w:rPr>
        <w:t>let</w:t>
      </w:r>
      <w:r>
        <w:rPr>
          <w:spacing w:val="-10"/>
        </w:rPr>
        <w:t xml:space="preserve"> </w:t>
      </w:r>
      <w:r>
        <w:rPr>
          <w:spacing w:val="-2"/>
        </w:rPr>
        <w:t>feedbacks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[];</w:t>
      </w:r>
    </w:p>
    <w:p w14:paraId="11057F71">
      <w:pPr>
        <w:pStyle w:val="6"/>
        <w:spacing w:before="178" w:line="360" w:lineRule="auto"/>
        <w:ind w:left="935" w:right="5431" w:hanging="216"/>
      </w:pPr>
      <w:r>
        <w:rPr>
          <w:spacing w:val="-6"/>
        </w:rPr>
        <w:t>function saveFeedback(data)</w:t>
      </w:r>
      <w:r>
        <w:t xml:space="preserve"> </w:t>
      </w:r>
      <w:r>
        <w:rPr>
          <w:spacing w:val="-6"/>
        </w:rPr>
        <w:t xml:space="preserve">{ </w:t>
      </w:r>
      <w:r>
        <w:rPr>
          <w:spacing w:val="-2"/>
        </w:rPr>
        <w:t>feedbacks.push(data);</w:t>
      </w:r>
    </w:p>
    <w:p w14:paraId="49C72F40">
      <w:pPr>
        <w:pStyle w:val="6"/>
        <w:spacing w:before="93"/>
        <w:ind w:left="935"/>
      </w:pPr>
      <w:r>
        <w:rPr>
          <w:spacing w:val="-7"/>
        </w:rPr>
        <w:t>console.log("Saved:",</w:t>
      </w:r>
      <w:r>
        <w:rPr>
          <w:spacing w:val="50"/>
        </w:rPr>
        <w:t xml:space="preserve"> </w:t>
      </w:r>
      <w:r>
        <w:rPr>
          <w:spacing w:val="-2"/>
        </w:rPr>
        <w:t>data);</w:t>
      </w:r>
    </w:p>
    <w:p w14:paraId="78007406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CC3FF29"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F22900D">
      <w:pPr>
        <w:pStyle w:val="6"/>
        <w:spacing w:before="134" w:line="398" w:lineRule="auto"/>
        <w:ind w:left="935" w:right="7988" w:hanging="216"/>
      </w:pPr>
      <w:r>
        <w:rPr>
          <w:spacing w:val="-6"/>
        </w:rPr>
        <w:t>module.exports</w:t>
      </w:r>
      <w:r>
        <w:rPr>
          <w:spacing w:val="-9"/>
        </w:rPr>
        <w:t xml:space="preserve"> </w:t>
      </w:r>
      <w:r>
        <w:rPr>
          <w:spacing w:val="-6"/>
        </w:rPr>
        <w:t>=</w:t>
      </w:r>
      <w:r>
        <w:rPr>
          <w:spacing w:val="-8"/>
        </w:rPr>
        <w:t xml:space="preserve"> </w:t>
      </w:r>
      <w:r>
        <w:rPr>
          <w:spacing w:val="-6"/>
        </w:rPr>
        <w:t xml:space="preserve">{ </w:t>
      </w:r>
      <w:r>
        <w:rPr>
          <w:spacing w:val="-2"/>
        </w:rPr>
        <w:t>saveFeedback</w:t>
      </w:r>
    </w:p>
    <w:p w14:paraId="63571A2B">
      <w:pPr>
        <w:spacing w:before="8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 w14:paraId="085C3B88">
      <w:pPr>
        <w:pStyle w:val="2"/>
        <w:spacing w:before="195"/>
      </w:pPr>
      <w:r>
        <w:rPr>
          <w:spacing w:val="-2"/>
        </w:rPr>
        <w:t>OUTPUT:</w:t>
      </w:r>
    </w:p>
    <w:p w14:paraId="3E3ED8B8">
      <w:pPr>
        <w:pStyle w:val="6"/>
        <w:spacing w:before="1"/>
        <w:ind w:left="0"/>
        <w:rPr>
          <w:b/>
          <w:sz w:val="19"/>
        </w:rPr>
      </w:pPr>
      <w:r>
        <w:rPr>
          <w:b/>
          <w:sz w:val="19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163195</wp:posOffset>
            </wp:positionV>
            <wp:extent cx="5935980" cy="3562350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727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F332B9">
      <w:pPr>
        <w:pStyle w:val="6"/>
        <w:ind w:left="0"/>
        <w:rPr>
          <w:b/>
        </w:rPr>
      </w:pPr>
    </w:p>
    <w:p w14:paraId="6F41E8F3">
      <w:pPr>
        <w:pStyle w:val="6"/>
        <w:spacing w:before="57"/>
        <w:ind w:left="0"/>
        <w:rPr>
          <w:b/>
        </w:rPr>
      </w:pPr>
    </w:p>
    <w:p w14:paraId="508F6477">
      <w:pPr>
        <w:pStyle w:val="6"/>
        <w:spacing w:line="278" w:lineRule="auto"/>
        <w:ind w:right="1033" w:firstLine="50"/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The interactive</w:t>
      </w:r>
      <w:r>
        <w:rPr>
          <w:spacing w:val="-8"/>
        </w:rPr>
        <w:t xml:space="preserve"> </w:t>
      </w:r>
      <w:r>
        <w:rPr>
          <w:spacing w:val="-4"/>
        </w:rPr>
        <w:t>feedback form was successfully</w:t>
      </w:r>
      <w:r>
        <w:t xml:space="preserve"> </w:t>
      </w:r>
      <w:r>
        <w:rPr>
          <w:spacing w:val="-4"/>
        </w:rPr>
        <w:t>implemented with real-time</w:t>
      </w:r>
      <w:r>
        <w:rPr>
          <w:spacing w:val="-10"/>
        </w:rPr>
        <w:t xml:space="preserve"> </w:t>
      </w:r>
      <w:r>
        <w:rPr>
          <w:spacing w:val="-4"/>
        </w:rPr>
        <w:t xml:space="preserve">validation, </w:t>
      </w:r>
      <w:r>
        <w:t>enhanced UI effects, and backend data handling.</w:t>
      </w:r>
    </w:p>
    <w:p w14:paraId="1E51477C">
      <w:pPr>
        <w:pStyle w:val="6"/>
        <w:spacing w:after="0" w:line="27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935E0D8">
      <w:pPr>
        <w:pStyle w:val="3"/>
      </w:pPr>
      <w:r>
        <w:rPr>
          <w:spacing w:val="-4"/>
        </w:rPr>
        <w:t>TASK8:</w:t>
      </w:r>
      <w:r>
        <w:rPr>
          <w:spacing w:val="-2"/>
        </w:rPr>
        <w:t xml:space="preserve"> </w:t>
      </w:r>
      <w:r>
        <w:rPr>
          <w:spacing w:val="-4"/>
        </w:rPr>
        <w:t>Employee</w:t>
      </w:r>
      <w:r>
        <w:rPr>
          <w:spacing w:val="-8"/>
        </w:rPr>
        <w:t xml:space="preserve"> </w:t>
      </w:r>
      <w:r>
        <w:rPr>
          <w:spacing w:val="-4"/>
        </w:rPr>
        <w:t>Management</w:t>
      </w:r>
    </w:p>
    <w:p w14:paraId="756F5509">
      <w:pPr>
        <w:pStyle w:val="6"/>
        <w:ind w:left="0"/>
        <w:rPr>
          <w:b/>
        </w:rPr>
      </w:pPr>
    </w:p>
    <w:p w14:paraId="3FF5C24B">
      <w:pPr>
        <w:pStyle w:val="6"/>
        <w:spacing w:before="74"/>
        <w:ind w:left="0"/>
        <w:rPr>
          <w:b/>
        </w:rPr>
      </w:pPr>
    </w:p>
    <w:p w14:paraId="4A7BCCA8">
      <w:pPr>
        <w:pStyle w:val="6"/>
        <w:spacing w:before="1" w:line="278" w:lineRule="auto"/>
        <w:ind w:right="1517"/>
      </w:pPr>
      <w:r>
        <w:rPr>
          <w:b/>
          <w:spacing w:val="-2"/>
        </w:rPr>
        <w:t>AIM:</w:t>
      </w:r>
      <w:r>
        <w:rPr>
          <w:b/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develop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simple</w:t>
      </w:r>
      <w:r>
        <w:rPr>
          <w:spacing w:val="-12"/>
        </w:rPr>
        <w:t xml:space="preserve"> </w:t>
      </w:r>
      <w:r>
        <w:rPr>
          <w:spacing w:val="-2"/>
        </w:rPr>
        <w:t>Employee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5"/>
        </w:rPr>
        <w:t xml:space="preserve"> </w:t>
      </w:r>
      <w:r>
        <w:rPr>
          <w:spacing w:val="-2"/>
        </w:rPr>
        <w:t>system</w:t>
      </w:r>
      <w:r>
        <w:rPr>
          <w:spacing w:val="-12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HTML,</w:t>
      </w:r>
      <w:r>
        <w:rPr>
          <w:spacing w:val="-12"/>
        </w:rPr>
        <w:t xml:space="preserve"> </w:t>
      </w:r>
      <w:r>
        <w:rPr>
          <w:spacing w:val="-2"/>
        </w:rPr>
        <w:t>CSS,</w:t>
      </w:r>
      <w:r>
        <w:rPr>
          <w:spacing w:val="-12"/>
        </w:rPr>
        <w:t xml:space="preserve"> </w:t>
      </w:r>
      <w:r>
        <w:rPr>
          <w:spacing w:val="-2"/>
        </w:rPr>
        <w:t>JavaScript,</w:t>
      </w:r>
      <w:r>
        <w:rPr>
          <w:spacing w:val="-11"/>
        </w:rPr>
        <w:t xml:space="preserve"> </w:t>
      </w:r>
      <w:r>
        <w:rPr>
          <w:spacing w:val="-2"/>
        </w:rPr>
        <w:t xml:space="preserve">and </w:t>
      </w:r>
      <w:r>
        <w:t>Node.js for adding</w:t>
      </w:r>
      <w:r>
        <w:rPr>
          <w:spacing w:val="-7"/>
        </w:rPr>
        <w:t xml:space="preserve"> </w:t>
      </w:r>
      <w:r>
        <w:t>and displaying employee data.</w:t>
      </w:r>
    </w:p>
    <w:p w14:paraId="3084F8B2">
      <w:pPr>
        <w:pStyle w:val="6"/>
        <w:ind w:left="0"/>
      </w:pPr>
    </w:p>
    <w:p w14:paraId="79BECF6C">
      <w:pPr>
        <w:pStyle w:val="6"/>
        <w:spacing w:before="99"/>
        <w:ind w:left="0"/>
      </w:pPr>
    </w:p>
    <w:p w14:paraId="0E6D9C4C">
      <w:pPr>
        <w:pStyle w:val="2"/>
        <w:spacing w:before="1"/>
      </w:pPr>
      <w:r>
        <w:rPr>
          <w:spacing w:val="-2"/>
        </w:rPr>
        <w:t>ALGORITHM:</w:t>
      </w:r>
    </w:p>
    <w:p w14:paraId="6AA70AF5">
      <w:pPr>
        <w:pStyle w:val="9"/>
        <w:numPr>
          <w:ilvl w:val="0"/>
          <w:numId w:val="8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5DBAE6E">
      <w:pPr>
        <w:pStyle w:val="9"/>
        <w:numPr>
          <w:ilvl w:val="0"/>
          <w:numId w:val="8"/>
        </w:numPr>
        <w:tabs>
          <w:tab w:val="left" w:pos="1443"/>
        </w:tabs>
        <w:spacing w:before="214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(HTML,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server.js,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A9049DF">
      <w:pPr>
        <w:pStyle w:val="9"/>
        <w:numPr>
          <w:ilvl w:val="0"/>
          <w:numId w:val="8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interface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with input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(name,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role)</w:t>
      </w:r>
    </w:p>
    <w:p w14:paraId="07FD712D">
      <w:pPr>
        <w:pStyle w:val="9"/>
        <w:numPr>
          <w:ilvl w:val="0"/>
          <w:numId w:val="8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layout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6317971C">
      <w:pPr>
        <w:pStyle w:val="9"/>
        <w:numPr>
          <w:ilvl w:val="0"/>
          <w:numId w:val="8"/>
        </w:numPr>
        <w:tabs>
          <w:tab w:val="left" w:pos="1443"/>
        </w:tabs>
        <w:spacing w:before="194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491DD32">
      <w:pPr>
        <w:pStyle w:val="9"/>
        <w:numPr>
          <w:ilvl w:val="0"/>
          <w:numId w:val="8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D10F82A">
      <w:pPr>
        <w:pStyle w:val="9"/>
        <w:numPr>
          <w:ilvl w:val="0"/>
          <w:numId w:val="8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2D7E81BE">
      <w:pPr>
        <w:pStyle w:val="9"/>
        <w:numPr>
          <w:ilvl w:val="0"/>
          <w:numId w:val="8"/>
        </w:numPr>
        <w:tabs>
          <w:tab w:val="left" w:pos="1443"/>
        </w:tabs>
        <w:spacing w:before="197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Node.js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430CF168">
      <w:pPr>
        <w:pStyle w:val="9"/>
        <w:numPr>
          <w:ilvl w:val="0"/>
          <w:numId w:val="8"/>
        </w:numPr>
        <w:tabs>
          <w:tab w:val="left" w:pos="1443"/>
        </w:tabs>
        <w:spacing w:before="214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6F356248">
      <w:pPr>
        <w:pStyle w:val="9"/>
        <w:numPr>
          <w:ilvl w:val="0"/>
          <w:numId w:val="8"/>
        </w:numPr>
        <w:tabs>
          <w:tab w:val="left" w:pos="1436"/>
        </w:tabs>
        <w:spacing w:before="216" w:after="0" w:line="240" w:lineRule="auto"/>
        <w:ind w:left="1436" w:right="0" w:hanging="357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API 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(GET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26096FFA">
      <w:pPr>
        <w:pStyle w:val="9"/>
        <w:numPr>
          <w:ilvl w:val="0"/>
          <w:numId w:val="8"/>
        </w:numPr>
        <w:tabs>
          <w:tab w:val="left" w:pos="1435"/>
        </w:tabs>
        <w:spacing w:before="216" w:after="0" w:line="240" w:lineRule="auto"/>
        <w:ind w:left="1435" w:right="0" w:hanging="356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dynamically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5946BDB5">
      <w:pPr>
        <w:pStyle w:val="9"/>
        <w:numPr>
          <w:ilvl w:val="0"/>
          <w:numId w:val="8"/>
        </w:numPr>
        <w:tabs>
          <w:tab w:val="left" w:pos="1435"/>
        </w:tabs>
        <w:spacing w:before="194" w:after="0" w:line="240" w:lineRule="auto"/>
        <w:ind w:left="1435" w:right="0" w:hanging="356"/>
        <w:jc w:val="left"/>
        <w:rPr>
          <w:sz w:val="24"/>
        </w:rPr>
      </w:pPr>
      <w:r>
        <w:rPr>
          <w:sz w:val="24"/>
        </w:rPr>
        <w:t>Stop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CC31468">
      <w:pPr>
        <w:pStyle w:val="2"/>
        <w:spacing w:before="216"/>
        <w:ind w:left="1079"/>
      </w:pPr>
      <w:r>
        <w:rPr>
          <w:spacing w:val="-2"/>
        </w:rPr>
        <w:t>PROGRAM:</w:t>
      </w:r>
    </w:p>
    <w:p w14:paraId="1A44C229">
      <w:pPr>
        <w:spacing w:before="213"/>
        <w:ind w:left="107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A098288">
      <w:pPr>
        <w:pStyle w:val="6"/>
        <w:spacing w:before="216"/>
        <w:ind w:left="1079"/>
      </w:pPr>
      <w:r>
        <w:rPr>
          <w:spacing w:val="-4"/>
        </w:rPr>
        <w:t>&lt;!DOCTYPE</w:t>
      </w:r>
      <w:r>
        <w:rPr>
          <w:spacing w:val="-2"/>
        </w:rPr>
        <w:t xml:space="preserve"> </w:t>
      </w:r>
      <w:r>
        <w:rPr>
          <w:spacing w:val="-4"/>
        </w:rPr>
        <w:t>html&gt;</w:t>
      </w:r>
    </w:p>
    <w:p w14:paraId="7C0C5F2E">
      <w:pPr>
        <w:pStyle w:val="6"/>
        <w:spacing w:before="216"/>
        <w:ind w:left="1079"/>
      </w:pPr>
      <w:r>
        <w:rPr>
          <w:spacing w:val="-2"/>
        </w:rPr>
        <w:t>&lt;html&gt;</w:t>
      </w:r>
    </w:p>
    <w:p w14:paraId="694BADD2">
      <w:pPr>
        <w:pStyle w:val="6"/>
        <w:spacing w:before="214"/>
        <w:ind w:left="1079"/>
      </w:pPr>
      <w:r>
        <w:rPr>
          <w:spacing w:val="-2"/>
        </w:rPr>
        <w:t>&lt;head&gt;</w:t>
      </w:r>
    </w:p>
    <w:p w14:paraId="3F8F047D">
      <w:pPr>
        <w:pStyle w:val="6"/>
        <w:spacing w:before="216"/>
        <w:ind w:left="1295"/>
      </w:pPr>
      <w:r>
        <w:rPr>
          <w:spacing w:val="-5"/>
        </w:rPr>
        <w:t>&lt;title&gt;Employee</w:t>
      </w:r>
      <w:r>
        <w:rPr>
          <w:spacing w:val="18"/>
        </w:rPr>
        <w:t xml:space="preserve"> </w:t>
      </w:r>
      <w:r>
        <w:rPr>
          <w:spacing w:val="-2"/>
        </w:rPr>
        <w:t>Management&lt;/title&gt;</w:t>
      </w:r>
    </w:p>
    <w:p w14:paraId="7252F179">
      <w:pPr>
        <w:pStyle w:val="6"/>
        <w:spacing w:before="215"/>
        <w:ind w:left="1295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r>
        <w:rPr>
          <w:spacing w:val="-4"/>
        </w:rPr>
        <w:t>rel="stylesheet"</w:t>
      </w:r>
      <w:r>
        <w:rPr>
          <w:spacing w:val="4"/>
        </w:rPr>
        <w:t xml:space="preserve"> </w:t>
      </w:r>
      <w:r>
        <w:rPr>
          <w:spacing w:val="-4"/>
        </w:rPr>
        <w:t>href="style.css"&gt;</w:t>
      </w:r>
    </w:p>
    <w:p w14:paraId="2B363E9F">
      <w:pPr>
        <w:pStyle w:val="6"/>
        <w:spacing w:before="195"/>
        <w:ind w:left="1079"/>
      </w:pPr>
      <w:r>
        <w:rPr>
          <w:spacing w:val="-2"/>
        </w:rPr>
        <w:t>&lt;/head&gt;</w:t>
      </w:r>
    </w:p>
    <w:p w14:paraId="1BEBD3C6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AA20C45">
      <w:pPr>
        <w:pStyle w:val="6"/>
        <w:spacing w:before="33"/>
        <w:ind w:left="1079"/>
      </w:pPr>
      <w:r>
        <w:rPr>
          <w:spacing w:val="-2"/>
        </w:rPr>
        <w:t>&lt;body&gt;</w:t>
      </w:r>
    </w:p>
    <w:p w14:paraId="667C660F">
      <w:pPr>
        <w:pStyle w:val="6"/>
        <w:spacing w:before="195"/>
        <w:ind w:left="1079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3417970D">
      <w:pPr>
        <w:pStyle w:val="6"/>
        <w:spacing w:before="216"/>
        <w:ind w:left="1295"/>
      </w:pPr>
      <w:r>
        <w:rPr>
          <w:spacing w:val="-5"/>
        </w:rPr>
        <w:t>&lt;h2&gt;Employee</w:t>
      </w:r>
      <w:r>
        <w:rPr>
          <w:spacing w:val="5"/>
        </w:rPr>
        <w:t xml:space="preserve"> </w:t>
      </w:r>
      <w:r>
        <w:rPr>
          <w:spacing w:val="-2"/>
        </w:rPr>
        <w:t>Management&lt;/h2&gt;</w:t>
      </w:r>
    </w:p>
    <w:p w14:paraId="0BC860C1">
      <w:pPr>
        <w:pStyle w:val="6"/>
        <w:spacing w:before="194"/>
        <w:ind w:left="1295"/>
      </w:pPr>
      <w:r>
        <w:rPr>
          <w:spacing w:val="-4"/>
        </w:rPr>
        <w:t>&lt;input</w:t>
      </w:r>
      <w:r>
        <w:rPr>
          <w:spacing w:val="-6"/>
        </w:rPr>
        <w:t xml:space="preserve"> </w:t>
      </w:r>
      <w:r>
        <w:rPr>
          <w:spacing w:val="-4"/>
        </w:rPr>
        <w:t>id="name"</w:t>
      </w:r>
      <w:r>
        <w:rPr>
          <w:spacing w:val="4"/>
        </w:rPr>
        <w:t xml:space="preserve"> </w:t>
      </w:r>
      <w:r>
        <w:rPr>
          <w:spacing w:val="-4"/>
        </w:rPr>
        <w:t>placeholder="Name"&gt;</w:t>
      </w:r>
    </w:p>
    <w:p w14:paraId="5D19E874">
      <w:pPr>
        <w:pStyle w:val="6"/>
        <w:spacing w:before="216"/>
        <w:ind w:left="1295"/>
      </w:pPr>
      <w:r>
        <w:rPr>
          <w:spacing w:val="-4"/>
        </w:rPr>
        <w:t>&lt;input</w:t>
      </w:r>
      <w:r>
        <w:rPr>
          <w:spacing w:val="2"/>
        </w:rPr>
        <w:t xml:space="preserve"> </w:t>
      </w:r>
      <w:r>
        <w:rPr>
          <w:spacing w:val="-4"/>
        </w:rPr>
        <w:t>id="role"</w:t>
      </w:r>
      <w:r>
        <w:rPr>
          <w:spacing w:val="-1"/>
        </w:rPr>
        <w:t xml:space="preserve"> </w:t>
      </w:r>
      <w:r>
        <w:rPr>
          <w:spacing w:val="-4"/>
        </w:rPr>
        <w:t>placeholder="Role"&gt;</w:t>
      </w:r>
    </w:p>
    <w:p w14:paraId="451B5A79">
      <w:pPr>
        <w:pStyle w:val="6"/>
        <w:spacing w:before="194"/>
        <w:ind w:left="1295"/>
      </w:pPr>
      <w:r>
        <w:rPr>
          <w:spacing w:val="-5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onclick="addEmployee()"&gt;Add&lt;/button&gt;</w:t>
      </w:r>
    </w:p>
    <w:p w14:paraId="59FB9A1D">
      <w:pPr>
        <w:pStyle w:val="6"/>
        <w:spacing w:before="216"/>
        <w:ind w:left="1295"/>
      </w:pPr>
      <w:r>
        <w:t>&lt;ul</w:t>
      </w:r>
      <w:r>
        <w:rPr>
          <w:spacing w:val="-11"/>
        </w:rPr>
        <w:t xml:space="preserve"> </w:t>
      </w:r>
      <w:r>
        <w:rPr>
          <w:spacing w:val="-2"/>
        </w:rPr>
        <w:t>id="list"&gt;&lt;/ul&gt;</w:t>
      </w:r>
    </w:p>
    <w:p w14:paraId="573FA210">
      <w:pPr>
        <w:pStyle w:val="6"/>
        <w:spacing w:before="213"/>
        <w:ind w:left="1079"/>
      </w:pPr>
      <w:r>
        <w:rPr>
          <w:spacing w:val="-2"/>
        </w:rPr>
        <w:t>&lt;/div&gt;</w:t>
      </w:r>
    </w:p>
    <w:p w14:paraId="45726DD0">
      <w:pPr>
        <w:pStyle w:val="6"/>
        <w:spacing w:before="197"/>
        <w:ind w:left="1079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r>
        <w:rPr>
          <w:spacing w:val="-2"/>
        </w:rPr>
        <w:t>src="script.js"&gt;&lt;/script&gt;</w:t>
      </w:r>
    </w:p>
    <w:p w14:paraId="4FEBF7B2">
      <w:pPr>
        <w:pStyle w:val="6"/>
        <w:spacing w:before="214"/>
        <w:ind w:left="1079"/>
      </w:pPr>
      <w:r>
        <w:rPr>
          <w:spacing w:val="-2"/>
        </w:rPr>
        <w:t>&lt;/body&gt;</w:t>
      </w:r>
    </w:p>
    <w:p w14:paraId="3CBBF9B7">
      <w:pPr>
        <w:pStyle w:val="6"/>
        <w:spacing w:before="216"/>
        <w:ind w:left="1079"/>
      </w:pPr>
      <w:r>
        <w:rPr>
          <w:spacing w:val="-2"/>
        </w:rPr>
        <w:t>&lt;/html&gt;</w:t>
      </w:r>
    </w:p>
    <w:p w14:paraId="2275CDC3">
      <w:pPr>
        <w:pStyle w:val="6"/>
        <w:ind w:left="0"/>
      </w:pPr>
    </w:p>
    <w:p w14:paraId="185CD383">
      <w:pPr>
        <w:pStyle w:val="6"/>
        <w:spacing w:before="105"/>
        <w:ind w:left="0"/>
      </w:pPr>
    </w:p>
    <w:p w14:paraId="4A6B30B3">
      <w:pPr>
        <w:pStyle w:val="2"/>
        <w:ind w:left="1079"/>
      </w:pPr>
      <w:r>
        <w:rPr>
          <w:spacing w:val="-2"/>
        </w:rPr>
        <w:t>STYLE.CSS:</w:t>
      </w:r>
    </w:p>
    <w:p w14:paraId="6948007E">
      <w:pPr>
        <w:pStyle w:val="6"/>
        <w:spacing w:before="194"/>
        <w:ind w:left="1079"/>
      </w:pPr>
      <w:r>
        <w:t>body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6B320BCA">
      <w:pPr>
        <w:pStyle w:val="6"/>
        <w:spacing w:before="137" w:line="357" w:lineRule="auto"/>
        <w:ind w:left="1295" w:right="7438"/>
      </w:pPr>
      <w:r>
        <w:t>font-family:</w:t>
      </w:r>
      <w:r>
        <w:rPr>
          <w:spacing w:val="-16"/>
        </w:rPr>
        <w:t xml:space="preserve"> </w:t>
      </w:r>
      <w:r>
        <w:t xml:space="preserve">Arial; </w:t>
      </w:r>
      <w:r>
        <w:rPr>
          <w:spacing w:val="-4"/>
        </w:rPr>
        <w:t>background:</w:t>
      </w:r>
      <w:r>
        <w:rPr>
          <w:spacing w:val="-10"/>
        </w:rPr>
        <w:t xml:space="preserve"> </w:t>
      </w:r>
      <w:r>
        <w:rPr>
          <w:spacing w:val="-4"/>
        </w:rPr>
        <w:t>#1e1e2f;</w:t>
      </w:r>
    </w:p>
    <w:p w14:paraId="3EAEB1E3">
      <w:pPr>
        <w:pStyle w:val="6"/>
        <w:spacing w:before="61"/>
        <w:ind w:left="1295"/>
      </w:pPr>
      <w:r>
        <w:t>color:</w:t>
      </w:r>
      <w:r>
        <w:rPr>
          <w:spacing w:val="-7"/>
        </w:rPr>
        <w:t xml:space="preserve"> </w:t>
      </w:r>
      <w:r>
        <w:rPr>
          <w:spacing w:val="-2"/>
        </w:rPr>
        <w:t>white;</w:t>
      </w:r>
    </w:p>
    <w:p w14:paraId="3CF3FE51">
      <w:pPr>
        <w:pStyle w:val="6"/>
        <w:spacing w:before="42"/>
        <w:ind w:left="0"/>
      </w:pPr>
    </w:p>
    <w:p w14:paraId="577FFB2B">
      <w:pPr>
        <w:pStyle w:val="6"/>
        <w:spacing w:before="1"/>
        <w:ind w:left="1295"/>
      </w:pPr>
      <w:r>
        <w:rPr>
          <w:spacing w:val="-5"/>
        </w:rPr>
        <w:t>display:</w:t>
      </w:r>
      <w:r>
        <w:rPr>
          <w:spacing w:val="-6"/>
        </w:rPr>
        <w:t xml:space="preserve"> </w:t>
      </w:r>
      <w:r>
        <w:rPr>
          <w:spacing w:val="-2"/>
        </w:rPr>
        <w:t>flex;</w:t>
      </w:r>
    </w:p>
    <w:p w14:paraId="2629D828">
      <w:pPr>
        <w:pStyle w:val="6"/>
        <w:spacing w:before="136" w:line="410" w:lineRule="auto"/>
        <w:ind w:left="1295" w:right="7352"/>
      </w:pPr>
      <w:r>
        <w:rPr>
          <w:spacing w:val="-4"/>
        </w:rPr>
        <w:t>justify-content:</w:t>
      </w:r>
      <w:r>
        <w:rPr>
          <w:spacing w:val="-10"/>
        </w:rPr>
        <w:t xml:space="preserve"> </w:t>
      </w:r>
      <w:r>
        <w:rPr>
          <w:spacing w:val="-4"/>
        </w:rPr>
        <w:t xml:space="preserve">center; </w:t>
      </w:r>
      <w:r>
        <w:t>align-items: center; height:</w:t>
      </w:r>
      <w:r>
        <w:rPr>
          <w:spacing w:val="-4"/>
        </w:rPr>
        <w:t xml:space="preserve"> </w:t>
      </w:r>
      <w:r>
        <w:t>100vh; margin:</w:t>
      </w:r>
      <w:r>
        <w:rPr>
          <w:spacing w:val="-16"/>
        </w:rPr>
        <w:t xml:space="preserve"> </w:t>
      </w:r>
      <w:r>
        <w:t>0;</w:t>
      </w:r>
    </w:p>
    <w:p w14:paraId="455ACC16">
      <w:pPr>
        <w:spacing w:before="49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94E831F">
      <w:pPr>
        <w:pStyle w:val="6"/>
        <w:spacing w:before="213"/>
        <w:ind w:left="1079"/>
      </w:pPr>
      <w:r>
        <w:rPr>
          <w:spacing w:val="-4"/>
        </w:rPr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3F4F858">
      <w:pPr>
        <w:pStyle w:val="6"/>
        <w:spacing w:before="216"/>
        <w:ind w:left="1295"/>
      </w:pPr>
      <w:r>
        <w:rPr>
          <w:spacing w:val="-6"/>
        </w:rPr>
        <w:t>text-align:</w:t>
      </w:r>
      <w:r>
        <w:rPr>
          <w:spacing w:val="12"/>
        </w:rPr>
        <w:t xml:space="preserve"> </w:t>
      </w:r>
      <w:r>
        <w:rPr>
          <w:spacing w:val="-6"/>
        </w:rPr>
        <w:t>center;</w:t>
      </w:r>
    </w:p>
    <w:p w14:paraId="00D99482"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C5A0F9C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1A290C6">
      <w:pPr>
        <w:pStyle w:val="6"/>
        <w:spacing w:before="33"/>
        <w:ind w:left="1079"/>
      </w:pPr>
      <w:r>
        <w:rPr>
          <w:spacing w:val="-2"/>
        </w:rPr>
        <w:t>input</w:t>
      </w:r>
      <w:r>
        <w:rPr>
          <w:spacing w:val="-16"/>
        </w:rPr>
        <w:t xml:space="preserve"> </w:t>
      </w:r>
      <w:r>
        <w:rPr>
          <w:spacing w:val="-12"/>
        </w:rPr>
        <w:t>{</w:t>
      </w:r>
    </w:p>
    <w:p w14:paraId="2AFD4189">
      <w:pPr>
        <w:pStyle w:val="6"/>
        <w:spacing w:before="134" w:line="379" w:lineRule="auto"/>
        <w:ind w:left="1295" w:right="7719"/>
      </w:pPr>
      <w:r>
        <w:t>padding: 10px; margin:</w:t>
      </w:r>
      <w:r>
        <w:rPr>
          <w:spacing w:val="-15"/>
        </w:rPr>
        <w:t xml:space="preserve"> </w:t>
      </w:r>
      <w:r>
        <w:t xml:space="preserve">5px; </w:t>
      </w:r>
      <w:r>
        <w:rPr>
          <w:spacing w:val="-6"/>
        </w:rPr>
        <w:t>border-radius:</w:t>
      </w:r>
      <w:r>
        <w:rPr>
          <w:spacing w:val="-8"/>
        </w:rPr>
        <w:t xml:space="preserve"> </w:t>
      </w:r>
      <w:r>
        <w:rPr>
          <w:spacing w:val="-6"/>
        </w:rPr>
        <w:t>5px;</w:t>
      </w:r>
    </w:p>
    <w:p w14:paraId="332777AE">
      <w:pPr>
        <w:pStyle w:val="6"/>
        <w:spacing w:before="35"/>
        <w:ind w:left="1295"/>
      </w:pPr>
      <w:r>
        <w:t>border:</w:t>
      </w:r>
      <w:r>
        <w:rPr>
          <w:spacing w:val="-17"/>
        </w:rPr>
        <w:t xml:space="preserve"> </w:t>
      </w:r>
      <w:r>
        <w:rPr>
          <w:spacing w:val="-2"/>
        </w:rPr>
        <w:t>none;</w:t>
      </w:r>
    </w:p>
    <w:p w14:paraId="7E420FE9">
      <w:pPr>
        <w:pStyle w:val="6"/>
        <w:spacing w:before="42"/>
        <w:ind w:left="0"/>
      </w:pPr>
    </w:p>
    <w:p w14:paraId="062D5E4A">
      <w:pPr>
        <w:spacing w:before="0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BB3E525">
      <w:pPr>
        <w:pStyle w:val="6"/>
        <w:spacing w:before="157" w:line="357" w:lineRule="auto"/>
        <w:ind w:left="1295" w:right="8113" w:hanging="217"/>
      </w:pPr>
      <w:r>
        <w:t>button</w:t>
      </w:r>
      <w:r>
        <w:rPr>
          <w:spacing w:val="-18"/>
        </w:rPr>
        <w:t xml:space="preserve"> </w:t>
      </w:r>
      <w:r>
        <w:t xml:space="preserve">{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 w14:paraId="2EDABE0E">
      <w:pPr>
        <w:pStyle w:val="6"/>
        <w:spacing w:before="60" w:line="408" w:lineRule="auto"/>
        <w:ind w:left="1295" w:right="7505"/>
      </w:pPr>
      <w:r>
        <w:rPr>
          <w:spacing w:val="-4"/>
        </w:rPr>
        <w:t>background:</w:t>
      </w:r>
      <w:r>
        <w:rPr>
          <w:spacing w:val="-15"/>
        </w:rPr>
        <w:t xml:space="preserve"> </w:t>
      </w:r>
      <w:r>
        <w:rPr>
          <w:spacing w:val="-4"/>
        </w:rPr>
        <w:t xml:space="preserve">#00c6ff; </w:t>
      </w:r>
      <w:r>
        <w:t>border:</w:t>
      </w:r>
      <w:r>
        <w:rPr>
          <w:spacing w:val="-17"/>
        </w:rPr>
        <w:t xml:space="preserve"> </w:t>
      </w:r>
      <w:r>
        <w:t>none; border-radius: 5px; cursor: pointer;</w:t>
      </w:r>
    </w:p>
    <w:p w14:paraId="560D34F1">
      <w:pPr>
        <w:spacing w:before="113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B760356">
      <w:pPr>
        <w:pStyle w:val="6"/>
        <w:ind w:left="0"/>
      </w:pPr>
    </w:p>
    <w:p w14:paraId="6FABA207">
      <w:pPr>
        <w:pStyle w:val="6"/>
        <w:spacing w:before="105"/>
        <w:ind w:left="0"/>
      </w:pPr>
    </w:p>
    <w:p w14:paraId="1E7339FB">
      <w:pPr>
        <w:pStyle w:val="2"/>
        <w:ind w:left="1079"/>
      </w:pPr>
      <w:r>
        <w:rPr>
          <w:spacing w:val="-2"/>
        </w:rPr>
        <w:t>SCRIPT.JS:</w:t>
      </w:r>
    </w:p>
    <w:p w14:paraId="64B210D6">
      <w:pPr>
        <w:pStyle w:val="6"/>
        <w:spacing w:before="216"/>
        <w:ind w:left="1079"/>
      </w:pP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addEmployee()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2CF74CB">
      <w:pPr>
        <w:pStyle w:val="6"/>
        <w:spacing w:before="135" w:line="400" w:lineRule="auto"/>
        <w:ind w:left="1295" w:right="4109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document.getElementById("name").value; </w:t>
      </w:r>
      <w:r>
        <w:t>const role = document.getElementById("role").value; fetch</w:t>
      </w:r>
      <w:r>
        <w:fldChar w:fldCharType="begin"/>
      </w:r>
      <w:r>
        <w:instrText xml:space="preserve"> HYPERLINK "http://localhost:3000/add" \h </w:instrText>
      </w:r>
      <w:r>
        <w:fldChar w:fldCharType="separate"/>
      </w:r>
      <w:r>
        <w:rPr>
          <w:color w:val="0000FF"/>
          <w:u w:val="single" w:color="0000FF"/>
        </w:rPr>
        <w:t>("http://localhost:3000/add",</w:t>
      </w:r>
      <w:r>
        <w:rPr>
          <w:color w:val="0000FF"/>
          <w:u w:val="single" w:color="0000FF"/>
        </w:rPr>
        <w:fldChar w:fldCharType="end"/>
      </w:r>
      <w:r>
        <w:rPr>
          <w:color w:val="0000FF"/>
          <w:spacing w:val="-4"/>
        </w:rPr>
        <w:t xml:space="preserve"> </w:t>
      </w:r>
      <w:r>
        <w:t>{</w:t>
      </w:r>
    </w:p>
    <w:p w14:paraId="3537F8C2">
      <w:pPr>
        <w:pStyle w:val="6"/>
        <w:spacing w:before="20"/>
        <w:ind w:left="1516"/>
      </w:pPr>
      <w:r>
        <w:rPr>
          <w:spacing w:val="-7"/>
        </w:rPr>
        <w:t>method:</w:t>
      </w:r>
      <w:r>
        <w:rPr>
          <w:spacing w:val="-2"/>
        </w:rPr>
        <w:t xml:space="preserve"> "POST",</w:t>
      </w:r>
    </w:p>
    <w:p w14:paraId="62C0E974">
      <w:pPr>
        <w:pStyle w:val="6"/>
        <w:spacing w:before="216"/>
        <w:ind w:left="1511"/>
      </w:pPr>
      <w:r>
        <w:rPr>
          <w:spacing w:val="-2"/>
        </w:rPr>
        <w:t xml:space="preserve">headers: </w:t>
      </w:r>
      <w:r>
        <w:rPr>
          <w:spacing w:val="-10"/>
        </w:rPr>
        <w:t>{</w:t>
      </w:r>
    </w:p>
    <w:p w14:paraId="7DDC44F1">
      <w:pPr>
        <w:pStyle w:val="6"/>
        <w:spacing w:before="273"/>
        <w:ind w:left="1732"/>
      </w:pPr>
      <w:r>
        <w:rPr>
          <w:spacing w:val="-6"/>
        </w:rPr>
        <w:t>"Content-Type":</w:t>
      </w:r>
      <w:r>
        <w:rPr>
          <w:spacing w:val="20"/>
        </w:rPr>
        <w:t xml:space="preserve"> </w:t>
      </w:r>
      <w:r>
        <w:rPr>
          <w:spacing w:val="-6"/>
        </w:rPr>
        <w:t>"application/json"</w:t>
      </w:r>
    </w:p>
    <w:p w14:paraId="2F625742">
      <w:pPr>
        <w:spacing w:before="197"/>
        <w:ind w:left="1516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 w14:paraId="4E3E64F2">
      <w:pPr>
        <w:pStyle w:val="6"/>
        <w:spacing w:before="214"/>
        <w:ind w:left="1511"/>
      </w:pPr>
      <w:r>
        <w:rPr>
          <w:spacing w:val="-4"/>
        </w:rPr>
        <w:t>body:</w:t>
      </w:r>
      <w:r>
        <w:rPr>
          <w:spacing w:val="-10"/>
        </w:rPr>
        <w:t xml:space="preserve"> </w:t>
      </w:r>
      <w:r>
        <w:rPr>
          <w:spacing w:val="-4"/>
        </w:rPr>
        <w:t>JSON.stringify({</w:t>
      </w:r>
      <w:r>
        <w:t xml:space="preserve"> </w:t>
      </w:r>
      <w:r>
        <w:rPr>
          <w:spacing w:val="-4"/>
        </w:rPr>
        <w:t>name,</w:t>
      </w:r>
      <w:r>
        <w:rPr>
          <w:spacing w:val="8"/>
        </w:rPr>
        <w:t xml:space="preserve"> </w:t>
      </w:r>
      <w:r>
        <w:rPr>
          <w:spacing w:val="-4"/>
        </w:rPr>
        <w:t>role</w:t>
      </w:r>
      <w:r>
        <w:rPr>
          <w:spacing w:val="9"/>
        </w:rPr>
        <w:t xml:space="preserve"> </w:t>
      </w:r>
      <w:r>
        <w:rPr>
          <w:spacing w:val="-5"/>
        </w:rPr>
        <w:t>})</w:t>
      </w:r>
    </w:p>
    <w:p w14:paraId="159F92A1">
      <w:pPr>
        <w:spacing w:before="215"/>
        <w:ind w:left="1295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0B383202">
      <w:pPr>
        <w:pStyle w:val="6"/>
        <w:spacing w:before="195"/>
        <w:ind w:left="1295"/>
      </w:pPr>
      <w:r>
        <w:rPr>
          <w:spacing w:val="-4"/>
        </w:rPr>
        <w:t>.then(res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r>
        <w:rPr>
          <w:spacing w:val="-4"/>
        </w:rPr>
        <w:t>res.json())</w:t>
      </w:r>
    </w:p>
    <w:p w14:paraId="7CFF2C4C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42432652">
      <w:pPr>
        <w:pStyle w:val="6"/>
        <w:spacing w:before="33"/>
        <w:ind w:left="1295"/>
      </w:pPr>
      <w:r>
        <w:rPr>
          <w:spacing w:val="-2"/>
        </w:rPr>
        <w:t>.then(()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loadEmployees());</w:t>
      </w:r>
    </w:p>
    <w:p w14:paraId="03BE5044">
      <w:pPr>
        <w:spacing w:before="195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3C8B61C">
      <w:pPr>
        <w:pStyle w:val="6"/>
        <w:spacing w:before="134" w:line="417" w:lineRule="auto"/>
        <w:ind w:left="1295" w:right="5431" w:hanging="217"/>
      </w:pPr>
      <w:r>
        <w:t xml:space="preserve">function loadEmployees() { </w:t>
      </w:r>
      <w:r>
        <w:rPr>
          <w:spacing w:val="-4"/>
        </w:rPr>
        <w:t>fetch</w:t>
      </w:r>
      <w:r>
        <w:fldChar w:fldCharType="begin"/>
      </w:r>
      <w:r>
        <w:instrText xml:space="preserve"> HYPERLINK "http://localhost:3000/all"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("http://localhost:3000/all")</w:t>
      </w:r>
      <w:r>
        <w:rPr>
          <w:color w:val="0000FF"/>
          <w:spacing w:val="-4"/>
          <w:u w:val="single" w:color="0000FF"/>
        </w:rPr>
        <w:fldChar w:fldCharType="end"/>
      </w:r>
    </w:p>
    <w:p w14:paraId="121B99F7">
      <w:pPr>
        <w:pStyle w:val="6"/>
        <w:spacing w:before="58"/>
        <w:ind w:left="1295"/>
      </w:pPr>
      <w:r>
        <w:rPr>
          <w:spacing w:val="-4"/>
        </w:rPr>
        <w:t>.then(res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r>
        <w:rPr>
          <w:spacing w:val="-4"/>
        </w:rPr>
        <w:t>res.json())</w:t>
      </w:r>
    </w:p>
    <w:p w14:paraId="1692E594">
      <w:pPr>
        <w:pStyle w:val="6"/>
        <w:spacing w:before="195"/>
        <w:ind w:left="1295"/>
      </w:pPr>
      <w:r>
        <w:rPr>
          <w:spacing w:val="-4"/>
        </w:rPr>
        <w:t>.then(data</w:t>
      </w:r>
      <w:r>
        <w:rPr>
          <w:spacing w:val="-11"/>
        </w:rPr>
        <w:t xml:space="preserve"> </w:t>
      </w:r>
      <w:r>
        <w:rPr>
          <w:spacing w:val="-4"/>
        </w:rPr>
        <w:t>=&gt;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1293DAF1">
      <w:pPr>
        <w:pStyle w:val="6"/>
        <w:spacing w:before="155" w:line="415" w:lineRule="auto"/>
        <w:ind w:left="1516" w:right="3976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document.getElementById("list"); </w:t>
      </w:r>
      <w:r>
        <w:t>list.innerHTML = "";</w:t>
      </w:r>
    </w:p>
    <w:p w14:paraId="7332858D">
      <w:pPr>
        <w:pStyle w:val="6"/>
        <w:spacing w:before="244"/>
        <w:ind w:left="0"/>
      </w:pPr>
    </w:p>
    <w:p w14:paraId="41E21F73">
      <w:pPr>
        <w:pStyle w:val="6"/>
        <w:spacing w:before="1"/>
        <w:ind w:left="1511"/>
      </w:pPr>
      <w:r>
        <w:rPr>
          <w:spacing w:val="-4"/>
        </w:rPr>
        <w:t>data.forEach(emp 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D22B6BF">
      <w:pPr>
        <w:pStyle w:val="6"/>
        <w:spacing w:before="136" w:line="400" w:lineRule="auto"/>
        <w:ind w:left="1732" w:right="5064"/>
      </w:pPr>
      <w:r>
        <w:t xml:space="preserve">let li = document.createElement("li"); </w:t>
      </w:r>
      <w:r>
        <w:rPr>
          <w:spacing w:val="-2"/>
        </w:rPr>
        <w:t>li.innerText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emp.name</w:t>
      </w:r>
      <w:r>
        <w:rPr>
          <w:spacing w:val="-18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emp.role; list.appendChild(li);</w:t>
      </w:r>
    </w:p>
    <w:p w14:paraId="27BF446D">
      <w:pPr>
        <w:spacing w:before="80"/>
        <w:ind w:left="151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35FAF6CB">
      <w:pPr>
        <w:spacing w:before="214"/>
        <w:ind w:left="129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281202ED"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91F0A58">
      <w:pPr>
        <w:pStyle w:val="6"/>
        <w:spacing w:before="216"/>
        <w:ind w:left="1079"/>
      </w:pPr>
      <w:r>
        <w:rPr>
          <w:spacing w:val="-2"/>
        </w:rPr>
        <w:t>loadEmployees();</w:t>
      </w:r>
    </w:p>
    <w:p w14:paraId="1E723511">
      <w:pPr>
        <w:pStyle w:val="2"/>
        <w:spacing w:before="214"/>
        <w:ind w:left="1079"/>
      </w:pPr>
      <w:r>
        <w:rPr>
          <w:spacing w:val="-2"/>
        </w:rPr>
        <w:t>SERVER.JS:</w:t>
      </w:r>
    </w:p>
    <w:p w14:paraId="00D4CC6E">
      <w:pPr>
        <w:pStyle w:val="6"/>
        <w:spacing w:before="136" w:line="398" w:lineRule="auto"/>
        <w:ind w:left="1079" w:right="6226"/>
      </w:pPr>
      <w:r>
        <w:rPr>
          <w:spacing w:val="-4"/>
        </w:rPr>
        <w:t>const</w:t>
      </w:r>
      <w:r>
        <w:rPr>
          <w:spacing w:val="-8"/>
        </w:rPr>
        <w:t xml:space="preserve"> </w:t>
      </w:r>
      <w:r>
        <w:rPr>
          <w:spacing w:val="-4"/>
        </w:rPr>
        <w:t>express =</w:t>
      </w:r>
      <w:r>
        <w:rPr>
          <w:spacing w:val="-9"/>
        </w:rPr>
        <w:t xml:space="preserve"> </w:t>
      </w:r>
      <w:r>
        <w:rPr>
          <w:spacing w:val="-4"/>
        </w:rPr>
        <w:t xml:space="preserve">require("express"); </w:t>
      </w:r>
      <w:r>
        <w:t>const cors = require("cors");</w:t>
      </w:r>
    </w:p>
    <w:p w14:paraId="0692F3F8">
      <w:pPr>
        <w:pStyle w:val="6"/>
        <w:spacing w:before="47" w:line="379" w:lineRule="auto"/>
        <w:ind w:left="1079" w:right="6767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path</w:t>
      </w:r>
      <w:r>
        <w:rPr>
          <w:spacing w:val="-25"/>
        </w:rPr>
        <w:t xml:space="preserve"> </w:t>
      </w:r>
      <w:r>
        <w:rPr>
          <w:spacing w:val="-4"/>
        </w:rPr>
        <w:t>=</w:t>
      </w:r>
      <w:r>
        <w:rPr>
          <w:spacing w:val="-1"/>
        </w:rPr>
        <w:t xml:space="preserve"> </w:t>
      </w:r>
      <w:r>
        <w:rPr>
          <w:spacing w:val="-4"/>
        </w:rPr>
        <w:t xml:space="preserve">require("path"); </w:t>
      </w:r>
      <w:r>
        <w:t>const db = require("./db"); const app = express();</w:t>
      </w:r>
    </w:p>
    <w:p w14:paraId="1B0C9015">
      <w:pPr>
        <w:pStyle w:val="6"/>
        <w:spacing w:before="40" w:line="410" w:lineRule="auto"/>
        <w:ind w:left="1079" w:right="6767"/>
      </w:pPr>
      <w:r>
        <w:rPr>
          <w:spacing w:val="-2"/>
        </w:rPr>
        <w:t xml:space="preserve">app.use(cors()); </w:t>
      </w:r>
      <w:r>
        <w:rPr>
          <w:spacing w:val="-6"/>
        </w:rPr>
        <w:t>app.use(express.json());</w:t>
      </w:r>
    </w:p>
    <w:p w14:paraId="5E4C0CAB">
      <w:pPr>
        <w:pStyle w:val="6"/>
        <w:spacing w:before="129"/>
        <w:ind w:left="1079"/>
      </w:pPr>
      <w:r>
        <w:rPr>
          <w:spacing w:val="-2"/>
        </w:rPr>
        <w:t>app.use(express.static(</w:t>
      </w:r>
      <w:r>
        <w:rPr>
          <w:spacing w:val="1"/>
          <w:position w:val="-3"/>
        </w:rPr>
        <w:drawing>
          <wp:inline distT="0" distB="0" distL="0" distR="0">
            <wp:extent cx="90805" cy="10160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dirname));</w:t>
      </w:r>
    </w:p>
    <w:p w14:paraId="335AB07A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852482F">
      <w:pPr>
        <w:pStyle w:val="6"/>
        <w:spacing w:before="33" w:line="400" w:lineRule="auto"/>
        <w:ind w:left="1295" w:right="4846" w:hanging="217"/>
      </w:pPr>
      <w:r>
        <w:t>app.get("/",</w:t>
      </w:r>
      <w:r>
        <w:rPr>
          <w:spacing w:val="19"/>
        </w:rPr>
        <w:t xml:space="preserve"> </w:t>
      </w:r>
      <w:r>
        <w:t>(req,</w:t>
      </w:r>
      <w:r>
        <w:rPr>
          <w:spacing w:val="27"/>
        </w:rPr>
        <w:t xml:space="preserve"> </w:t>
      </w:r>
      <w:r>
        <w:t>res)</w:t>
      </w:r>
      <w:r>
        <w:rPr>
          <w:spacing w:val="40"/>
        </w:rPr>
        <w:t xml:space="preserve"> </w:t>
      </w:r>
      <w:r>
        <w:t>=&gt;</w:t>
      </w:r>
      <w:r>
        <w:rPr>
          <w:spacing w:val="40"/>
        </w:rPr>
        <w:t xml:space="preserve"> </w:t>
      </w:r>
      <w:r>
        <w:t>{</w:t>
      </w:r>
      <w:r>
        <w:rPr>
          <w:spacing w:val="80"/>
        </w:rPr>
        <w:t xml:space="preserve"> </w:t>
      </w:r>
      <w:r>
        <w:rPr>
          <w:spacing w:val="-2"/>
        </w:rPr>
        <w:t>res.sendFile(path.join(</w:t>
      </w:r>
      <w:r>
        <w:rPr>
          <w:position w:val="-3"/>
        </w:rPr>
        <w:drawing>
          <wp:inline distT="0" distB="0" distL="0" distR="0">
            <wp:extent cx="99060" cy="10160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dirname,</w:t>
      </w:r>
      <w:r>
        <w:rPr>
          <w:spacing w:val="-19"/>
        </w:rPr>
        <w:t xml:space="preserve"> </w:t>
      </w:r>
      <w:r>
        <w:rPr>
          <w:spacing w:val="-2"/>
        </w:rPr>
        <w:t>"index.html"));</w:t>
      </w:r>
    </w:p>
    <w:p w14:paraId="1B1B8C72">
      <w:pPr>
        <w:spacing w:before="18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62FBE963">
      <w:pPr>
        <w:pStyle w:val="6"/>
        <w:spacing w:before="134" w:line="400" w:lineRule="auto"/>
        <w:ind w:left="1295" w:right="6767" w:hanging="217"/>
      </w:pPr>
      <w:r>
        <w:rPr>
          <w:spacing w:val="-2"/>
        </w:rPr>
        <w:t>app.post("/add",</w:t>
      </w:r>
      <w:r>
        <w:rPr>
          <w:spacing w:val="-16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2"/>
        </w:rPr>
        <w:t xml:space="preserve">{ db.addEmployee(req.body); </w:t>
      </w:r>
      <w:r>
        <w:t>res.json({ msg: "Added" });</w:t>
      </w:r>
    </w:p>
    <w:p w14:paraId="3C7C63D1">
      <w:pPr>
        <w:spacing w:before="81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6F26CAF2">
      <w:pPr>
        <w:pStyle w:val="6"/>
        <w:spacing w:before="156" w:line="415" w:lineRule="auto"/>
        <w:ind w:left="1295" w:right="5431" w:hanging="217"/>
      </w:pPr>
      <w:r>
        <w:t xml:space="preserve">app.get("/all", (req, res) =&gt; { </w:t>
      </w:r>
      <w:r>
        <w:rPr>
          <w:spacing w:val="-4"/>
        </w:rPr>
        <w:t>res.json(db.getEmployees());</w:t>
      </w:r>
    </w:p>
    <w:p w14:paraId="5CD04071">
      <w:pPr>
        <w:spacing w:before="61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08A926A9">
      <w:pPr>
        <w:pStyle w:val="6"/>
        <w:spacing w:before="195"/>
        <w:ind w:left="1079"/>
      </w:pPr>
      <w:r>
        <w:rPr>
          <w:spacing w:val="-4"/>
        </w:rPr>
        <w:t>app.listen(3000,</w:t>
      </w:r>
      <w:r>
        <w:rPr>
          <w:spacing w:val="3"/>
        </w:rPr>
        <w:t xml:space="preserve"> </w:t>
      </w:r>
      <w:r>
        <w:rPr>
          <w:spacing w:val="-4"/>
        </w:rPr>
        <w:t>()</w:t>
      </w:r>
      <w:r>
        <w:rPr>
          <w:spacing w:val="-9"/>
        </w:rPr>
        <w:t xml:space="preserve"> </w:t>
      </w:r>
      <w:r>
        <w:rPr>
          <w:spacing w:val="-4"/>
        </w:rPr>
        <w:t>=&gt;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11BFA290">
      <w:pPr>
        <w:pStyle w:val="6"/>
        <w:tabs>
          <w:tab w:val="left" w:pos="2951"/>
        </w:tabs>
        <w:spacing w:before="207"/>
        <w:ind w:left="1295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4"/>
        </w:rPr>
        <w:t>Server</w:t>
      </w:r>
      <w:r>
        <w:rPr>
          <w:spacing w:val="-11"/>
        </w:rPr>
        <w:t xml:space="preserve"> </w:t>
      </w:r>
      <w:r>
        <w:rPr>
          <w:spacing w:val="-4"/>
        </w:rPr>
        <w:t>running</w:t>
      </w:r>
      <w:r>
        <w:rPr>
          <w:spacing w:val="2"/>
        </w:rPr>
        <w:t xml:space="preserve"> </w:t>
      </w:r>
      <w:r>
        <w:rPr>
          <w:spacing w:val="-4"/>
        </w:rPr>
        <w:t>at:</w:t>
      </w:r>
      <w:r>
        <w:rPr>
          <w:spacing w:val="-2"/>
        </w:rPr>
        <w:t xml:space="preserve"> 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http://localhost:3000");</w:t>
      </w:r>
      <w:r>
        <w:rPr>
          <w:color w:val="0000FF"/>
          <w:spacing w:val="-4"/>
          <w:u w:val="single" w:color="0000FF"/>
        </w:rPr>
        <w:fldChar w:fldCharType="end"/>
      </w:r>
    </w:p>
    <w:p w14:paraId="0A82EC49">
      <w:pPr>
        <w:spacing w:before="213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78BAE182">
      <w:pPr>
        <w:pStyle w:val="6"/>
        <w:ind w:left="0"/>
      </w:pPr>
    </w:p>
    <w:p w14:paraId="76759BD6">
      <w:pPr>
        <w:pStyle w:val="6"/>
        <w:spacing w:before="105"/>
        <w:ind w:left="0"/>
      </w:pPr>
    </w:p>
    <w:p w14:paraId="603E10FA">
      <w:pPr>
        <w:pStyle w:val="2"/>
        <w:ind w:left="1079"/>
      </w:pPr>
      <w:r>
        <w:rPr>
          <w:spacing w:val="-2"/>
        </w:rPr>
        <w:t>DB.JS:</w:t>
      </w:r>
    </w:p>
    <w:p w14:paraId="67B6A649">
      <w:pPr>
        <w:pStyle w:val="6"/>
        <w:spacing w:before="217"/>
        <w:ind w:left="1079"/>
      </w:pPr>
      <w:r>
        <w:rPr>
          <w:spacing w:val="-2"/>
        </w:rPr>
        <w:t>let</w:t>
      </w:r>
      <w:r>
        <w:rPr>
          <w:spacing w:val="-13"/>
        </w:rPr>
        <w:t xml:space="preserve"> </w:t>
      </w:r>
      <w:r>
        <w:rPr>
          <w:spacing w:val="-2"/>
        </w:rPr>
        <w:t>employees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5"/>
        </w:rPr>
        <w:t>[];</w:t>
      </w:r>
    </w:p>
    <w:p w14:paraId="2A311795">
      <w:pPr>
        <w:pStyle w:val="6"/>
        <w:spacing w:before="134" w:line="398" w:lineRule="auto"/>
        <w:ind w:left="1295" w:right="5431" w:hanging="217"/>
      </w:pPr>
      <w:r>
        <w:rPr>
          <w:spacing w:val="-6"/>
        </w:rPr>
        <w:t xml:space="preserve">function addEmployee(emp) { </w:t>
      </w:r>
      <w:r>
        <w:rPr>
          <w:spacing w:val="-2"/>
        </w:rPr>
        <w:t>employees.push(emp);</w:t>
      </w:r>
    </w:p>
    <w:p w14:paraId="5F2F85D2">
      <w:pPr>
        <w:spacing w:before="83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D23F7F8">
      <w:pPr>
        <w:pStyle w:val="6"/>
        <w:spacing w:before="185" w:line="410" w:lineRule="auto"/>
        <w:ind w:left="1295" w:right="6767" w:hanging="217"/>
      </w:pPr>
      <w:r>
        <w:rPr>
          <w:spacing w:val="-6"/>
        </w:rPr>
        <w:t>function</w:t>
      </w:r>
      <w:r>
        <w:rPr>
          <w:spacing w:val="-13"/>
        </w:rPr>
        <w:t xml:space="preserve"> </w:t>
      </w:r>
      <w:r>
        <w:rPr>
          <w:spacing w:val="-6"/>
        </w:rPr>
        <w:t>getEmployees()</w:t>
      </w:r>
      <w:r>
        <w:rPr>
          <w:spacing w:val="5"/>
        </w:rPr>
        <w:t xml:space="preserve"> </w:t>
      </w:r>
      <w:r>
        <w:rPr>
          <w:spacing w:val="-6"/>
        </w:rPr>
        <w:t xml:space="preserve">{ </w:t>
      </w:r>
      <w:r>
        <w:t>return</w:t>
      </w:r>
      <w:r>
        <w:rPr>
          <w:spacing w:val="-10"/>
        </w:rPr>
        <w:t xml:space="preserve"> </w:t>
      </w:r>
      <w:r>
        <w:t>employees;</w:t>
      </w:r>
    </w:p>
    <w:p w14:paraId="3FD56242">
      <w:pPr>
        <w:spacing w:before="8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7E52C75">
      <w:pPr>
        <w:pStyle w:val="6"/>
        <w:spacing w:before="217"/>
        <w:ind w:left="1079"/>
      </w:pPr>
      <w:r>
        <w:rPr>
          <w:spacing w:val="-4"/>
        </w:rPr>
        <w:t>module.exports</w:t>
      </w:r>
      <w:r>
        <w:rPr>
          <w:spacing w:val="-2"/>
        </w:rPr>
        <w:t xml:space="preserve"> </w:t>
      </w:r>
      <w:r>
        <w:rPr>
          <w:spacing w:val="-4"/>
        </w:rPr>
        <w:t>=</w:t>
      </w:r>
      <w:r>
        <w:rPr>
          <w:spacing w:val="1"/>
        </w:rPr>
        <w:t xml:space="preserve"> </w:t>
      </w:r>
      <w:r>
        <w:rPr>
          <w:spacing w:val="-4"/>
        </w:rPr>
        <w:t>{ addEmployee, getEmployees</w:t>
      </w:r>
      <w:r>
        <w:rPr>
          <w:spacing w:val="1"/>
        </w:rPr>
        <w:t xml:space="preserve"> </w:t>
      </w:r>
      <w:r>
        <w:rPr>
          <w:spacing w:val="-5"/>
        </w:rPr>
        <w:t>};</w:t>
      </w:r>
    </w:p>
    <w:p w14:paraId="4EDD9EA6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FC3B9CE">
      <w:pPr>
        <w:pStyle w:val="2"/>
        <w:spacing w:before="33"/>
        <w:ind w:left="1079"/>
      </w:pPr>
      <w:r>
        <w:rPr>
          <w:spacing w:val="-2"/>
        </w:rPr>
        <w:t>OUTPUT:</w:t>
      </w:r>
    </w:p>
    <w:p w14:paraId="68FA8617">
      <w:pPr>
        <w:pStyle w:val="6"/>
        <w:spacing w:before="1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147955</wp:posOffset>
            </wp:positionV>
            <wp:extent cx="5935345" cy="3267075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567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8F659">
      <w:pPr>
        <w:pStyle w:val="6"/>
        <w:ind w:left="0"/>
        <w:rPr>
          <w:b/>
        </w:rPr>
      </w:pPr>
    </w:p>
    <w:p w14:paraId="531738FA">
      <w:pPr>
        <w:pStyle w:val="6"/>
        <w:spacing w:before="65"/>
        <w:ind w:left="0"/>
        <w:rPr>
          <w:b/>
        </w:rPr>
      </w:pPr>
    </w:p>
    <w:p w14:paraId="602B70C7">
      <w:pPr>
        <w:pStyle w:val="6"/>
        <w:spacing w:line="280" w:lineRule="auto"/>
        <w:ind w:left="1079" w:right="1329" w:firstLine="50"/>
      </w:pPr>
      <w:r>
        <w:rPr>
          <w:b/>
          <w:spacing w:val="-4"/>
        </w:rPr>
        <w:t xml:space="preserve">RESULT: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Employee</w:t>
      </w:r>
      <w:r>
        <w:rPr>
          <w:spacing w:val="-10"/>
        </w:rPr>
        <w:t xml:space="preserve"> </w:t>
      </w:r>
      <w:r>
        <w:rPr>
          <w:spacing w:val="-4"/>
        </w:rPr>
        <w:t>Management</w:t>
      </w:r>
      <w:r>
        <w:rPr>
          <w:spacing w:val="-9"/>
        </w:rPr>
        <w:t xml:space="preserve"> </w:t>
      </w:r>
      <w:r>
        <w:rPr>
          <w:spacing w:val="-4"/>
        </w:rPr>
        <w:t>system was</w:t>
      </w:r>
      <w:r>
        <w:rPr>
          <w:spacing w:val="-8"/>
        </w:rPr>
        <w:t xml:space="preserve"> </w:t>
      </w:r>
      <w:r>
        <w:rPr>
          <w:spacing w:val="-4"/>
        </w:rPr>
        <w:t>successfully</w:t>
      </w:r>
      <w:r>
        <w:t xml:space="preserve"> </w:t>
      </w:r>
      <w:r>
        <w:rPr>
          <w:spacing w:val="-4"/>
        </w:rPr>
        <w:t>implemented</w:t>
      </w:r>
      <w:r>
        <w:rPr>
          <w:spacing w:val="-8"/>
        </w:rPr>
        <w:t xml:space="preserve"> </w:t>
      </w:r>
      <w:r>
        <w:rPr>
          <w:spacing w:val="-4"/>
        </w:rPr>
        <w:t>with a</w:t>
      </w:r>
      <w:r>
        <w:rPr>
          <w:spacing w:val="-11"/>
        </w:rPr>
        <w:t xml:space="preserve"> </w:t>
      </w:r>
      <w:r>
        <w:rPr>
          <w:spacing w:val="-4"/>
        </w:rPr>
        <w:t xml:space="preserve">user- </w:t>
      </w:r>
      <w:r>
        <w:t>friendly</w:t>
      </w:r>
      <w:r>
        <w:rPr>
          <w:spacing w:val="-14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and dynamic data</w:t>
      </w:r>
      <w:r>
        <w:rPr>
          <w:spacing w:val="-2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using Node.js backend.</w:t>
      </w:r>
    </w:p>
    <w:p w14:paraId="4277BD55">
      <w:pPr>
        <w:pStyle w:val="6"/>
        <w:spacing w:after="0" w:line="280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5726CD43">
      <w:pPr>
        <w:pStyle w:val="3"/>
      </w:pPr>
      <w:r>
        <w:rPr>
          <w:spacing w:val="-4"/>
        </w:rPr>
        <w:t>TASK9:</w:t>
      </w:r>
      <w:r>
        <w:rPr>
          <w:spacing w:val="-9"/>
        </w:rPr>
        <w:t xml:space="preserve"> </w:t>
      </w:r>
      <w:r>
        <w:rPr>
          <w:spacing w:val="-4"/>
        </w:rPr>
        <w:t>Employee</w:t>
      </w:r>
      <w:r>
        <w:rPr>
          <w:spacing w:val="-6"/>
        </w:rPr>
        <w:t xml:space="preserve"> </w:t>
      </w:r>
      <w:r>
        <w:rPr>
          <w:spacing w:val="-4"/>
        </w:rPr>
        <w:t>MVC</w:t>
      </w:r>
      <w:r>
        <w:rPr>
          <w:spacing w:val="-2"/>
        </w:rPr>
        <w:t xml:space="preserve"> </w:t>
      </w:r>
      <w:r>
        <w:rPr>
          <w:spacing w:val="-5"/>
        </w:rPr>
        <w:t>APP</w:t>
      </w:r>
    </w:p>
    <w:p w14:paraId="7293C911">
      <w:pPr>
        <w:pStyle w:val="6"/>
        <w:ind w:left="0"/>
        <w:rPr>
          <w:b/>
        </w:rPr>
      </w:pPr>
    </w:p>
    <w:p w14:paraId="556EC447">
      <w:pPr>
        <w:pStyle w:val="6"/>
        <w:spacing w:before="74"/>
        <w:ind w:left="0"/>
        <w:rPr>
          <w:b/>
        </w:rPr>
      </w:pPr>
    </w:p>
    <w:p w14:paraId="40E9D572">
      <w:pPr>
        <w:pStyle w:val="6"/>
        <w:spacing w:before="1" w:line="278" w:lineRule="auto"/>
        <w:ind w:right="1465"/>
      </w:pPr>
      <w:r>
        <w:rPr>
          <w:b/>
          <w:spacing w:val="-2"/>
        </w:rPr>
        <w:t>AIM:</w:t>
      </w:r>
      <w:r>
        <w:rPr>
          <w:b/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develop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basic</w:t>
      </w:r>
      <w:r>
        <w:rPr>
          <w:spacing w:val="-17"/>
        </w:rPr>
        <w:t xml:space="preserve"> </w:t>
      </w:r>
      <w:r>
        <w:rPr>
          <w:spacing w:val="-2"/>
        </w:rPr>
        <w:t>MVC-based</w:t>
      </w:r>
      <w:r>
        <w:rPr>
          <w:spacing w:val="-11"/>
        </w:rPr>
        <w:t xml:space="preserve"> </w:t>
      </w:r>
      <w:r>
        <w:rPr>
          <w:spacing w:val="-2"/>
        </w:rPr>
        <w:t>Employee</w:t>
      </w:r>
      <w:r>
        <w:rPr>
          <w:spacing w:val="-12"/>
        </w:rPr>
        <w:t xml:space="preserve"> </w:t>
      </w:r>
      <w:r>
        <w:rPr>
          <w:spacing w:val="-2"/>
        </w:rPr>
        <w:t>application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r>
        <w:rPr>
          <w:spacing w:val="-2"/>
        </w:rPr>
        <w:t>HTML,</w:t>
      </w:r>
      <w:r>
        <w:rPr>
          <w:spacing w:val="-12"/>
        </w:rPr>
        <w:t xml:space="preserve"> </w:t>
      </w:r>
      <w:r>
        <w:rPr>
          <w:spacing w:val="-2"/>
        </w:rPr>
        <w:t>CSS,</w:t>
      </w:r>
      <w:r>
        <w:rPr>
          <w:spacing w:val="-11"/>
        </w:rPr>
        <w:t xml:space="preserve"> </w:t>
      </w:r>
      <w:r>
        <w:rPr>
          <w:spacing w:val="-2"/>
        </w:rPr>
        <w:t>JavaScript,</w:t>
      </w:r>
      <w:r>
        <w:rPr>
          <w:spacing w:val="-12"/>
        </w:rPr>
        <w:t xml:space="preserve"> </w:t>
      </w:r>
      <w:r>
        <w:rPr>
          <w:spacing w:val="-2"/>
        </w:rPr>
        <w:t xml:space="preserve">and </w:t>
      </w:r>
      <w:r>
        <w:t>Node.js to handle</w:t>
      </w:r>
      <w:r>
        <w:rPr>
          <w:spacing w:val="-5"/>
        </w:rPr>
        <w:t xml:space="preserve"> </w:t>
      </w:r>
      <w:r>
        <w:t>user requests and</w:t>
      </w:r>
      <w:r>
        <w:rPr>
          <w:spacing w:val="-3"/>
        </w:rPr>
        <w:t xml:space="preserve"> </w:t>
      </w:r>
      <w:r>
        <w:t>display employee details.</w:t>
      </w:r>
    </w:p>
    <w:p w14:paraId="1CDEBE9B">
      <w:pPr>
        <w:pStyle w:val="2"/>
        <w:spacing w:before="189"/>
      </w:pPr>
      <w:r>
        <w:rPr>
          <w:spacing w:val="-2"/>
        </w:rPr>
        <w:t>ALGORITHM:</w:t>
      </w:r>
    </w:p>
    <w:p w14:paraId="500A88CA">
      <w:pPr>
        <w:pStyle w:val="9"/>
        <w:numPr>
          <w:ilvl w:val="0"/>
          <w:numId w:val="9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19C84D5">
      <w:pPr>
        <w:pStyle w:val="9"/>
        <w:numPr>
          <w:ilvl w:val="0"/>
          <w:numId w:val="9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(HTML,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server.js,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F192F8E">
      <w:pPr>
        <w:pStyle w:val="9"/>
        <w:numPr>
          <w:ilvl w:val="0"/>
          <w:numId w:val="9"/>
        </w:numPr>
        <w:tabs>
          <w:tab w:val="left" w:pos="1443"/>
        </w:tabs>
        <w:spacing w:before="214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accept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117B219">
      <w:pPr>
        <w:pStyle w:val="9"/>
        <w:numPr>
          <w:ilvl w:val="0"/>
          <w:numId w:val="9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66B830E3">
      <w:pPr>
        <w:pStyle w:val="9"/>
        <w:numPr>
          <w:ilvl w:val="0"/>
          <w:numId w:val="9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98914FE">
      <w:pPr>
        <w:pStyle w:val="9"/>
        <w:numPr>
          <w:ilvl w:val="0"/>
          <w:numId w:val="9"/>
        </w:numPr>
        <w:tabs>
          <w:tab w:val="left" w:pos="1443"/>
        </w:tabs>
        <w:spacing w:before="194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44E0E29">
      <w:pPr>
        <w:pStyle w:val="9"/>
        <w:numPr>
          <w:ilvl w:val="0"/>
          <w:numId w:val="9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controller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logic 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3588E50D">
      <w:pPr>
        <w:pStyle w:val="9"/>
        <w:numPr>
          <w:ilvl w:val="0"/>
          <w:numId w:val="9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handle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(/add,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/all)</w:t>
      </w:r>
    </w:p>
    <w:p w14:paraId="33DF7B43">
      <w:pPr>
        <w:pStyle w:val="9"/>
        <w:numPr>
          <w:ilvl w:val="0"/>
          <w:numId w:val="9"/>
        </w:numPr>
        <w:tabs>
          <w:tab w:val="left" w:pos="1443"/>
        </w:tabs>
        <w:spacing w:before="197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employee 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using </w:t>
      </w:r>
      <w:r>
        <w:rPr>
          <w:spacing w:val="-4"/>
          <w:sz w:val="24"/>
        </w:rPr>
        <w:t>db.js</w:t>
      </w:r>
    </w:p>
    <w:p w14:paraId="54E75882">
      <w:pPr>
        <w:pStyle w:val="9"/>
        <w:numPr>
          <w:ilvl w:val="0"/>
          <w:numId w:val="9"/>
        </w:numPr>
        <w:tabs>
          <w:tab w:val="left" w:pos="1435"/>
        </w:tabs>
        <w:spacing w:before="214" w:after="0" w:line="240" w:lineRule="auto"/>
        <w:ind w:left="1435" w:right="0" w:hanging="356"/>
        <w:jc w:val="left"/>
        <w:rPr>
          <w:sz w:val="24"/>
        </w:rPr>
      </w:pPr>
      <w:r>
        <w:rPr>
          <w:spacing w:val="-4"/>
          <w:sz w:val="24"/>
        </w:rPr>
        <w:t>Retrieve</w:t>
      </w:r>
      <w:r>
        <w:rPr>
          <w:sz w:val="24"/>
        </w:rPr>
        <w:t xml:space="preserve"> </w:t>
      </w:r>
      <w:r>
        <w:rPr>
          <w:spacing w:val="-4"/>
          <w:sz w:val="24"/>
        </w:rPr>
        <w:t>employee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module</w:t>
      </w:r>
    </w:p>
    <w:p w14:paraId="33299640">
      <w:pPr>
        <w:pStyle w:val="9"/>
        <w:numPr>
          <w:ilvl w:val="0"/>
          <w:numId w:val="9"/>
        </w:numPr>
        <w:tabs>
          <w:tab w:val="left" w:pos="1434"/>
        </w:tabs>
        <w:spacing w:before="216" w:after="0" w:line="240" w:lineRule="auto"/>
        <w:ind w:left="1434" w:right="0" w:hanging="355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back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frontend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582BFB0D">
      <w:pPr>
        <w:pStyle w:val="9"/>
        <w:numPr>
          <w:ilvl w:val="0"/>
          <w:numId w:val="9"/>
        </w:numPr>
        <w:tabs>
          <w:tab w:val="left" w:pos="1435"/>
        </w:tabs>
        <w:spacing w:before="216" w:after="0" w:line="240" w:lineRule="auto"/>
        <w:ind w:left="1435" w:right="0" w:hanging="356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z w:val="24"/>
        </w:rPr>
        <w:t xml:space="preserve"> </w:t>
      </w:r>
      <w:r>
        <w:rPr>
          <w:spacing w:val="-4"/>
          <w:sz w:val="24"/>
        </w:rPr>
        <w:t>employee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details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dynamically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6BBBCFDF">
      <w:pPr>
        <w:pStyle w:val="2"/>
        <w:spacing w:before="213"/>
      </w:pPr>
      <w:r>
        <w:rPr>
          <w:spacing w:val="-2"/>
        </w:rPr>
        <w:t>PROGRAM:</w:t>
      </w:r>
    </w:p>
    <w:p w14:paraId="7137807B">
      <w:pPr>
        <w:spacing w:before="197"/>
        <w:ind w:left="7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220AFDE">
      <w:pPr>
        <w:pStyle w:val="6"/>
        <w:spacing w:before="213"/>
        <w:ind w:left="1079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12F0BCF4">
      <w:pPr>
        <w:pStyle w:val="6"/>
        <w:spacing w:before="216"/>
        <w:ind w:left="1079"/>
      </w:pPr>
      <w:r>
        <w:rPr>
          <w:spacing w:val="-2"/>
        </w:rPr>
        <w:t>&lt;html&gt;</w:t>
      </w:r>
    </w:p>
    <w:p w14:paraId="15E96AF1">
      <w:pPr>
        <w:pStyle w:val="6"/>
        <w:spacing w:before="216"/>
        <w:ind w:left="1079"/>
      </w:pPr>
      <w:r>
        <w:rPr>
          <w:spacing w:val="-2"/>
        </w:rPr>
        <w:t>&lt;head&gt;</w:t>
      </w:r>
    </w:p>
    <w:p w14:paraId="0320A72C">
      <w:pPr>
        <w:pStyle w:val="6"/>
        <w:spacing w:before="214"/>
        <w:ind w:left="1295"/>
      </w:pPr>
      <w:r>
        <w:rPr>
          <w:spacing w:val="-5"/>
        </w:rPr>
        <w:t>&lt;title&gt;Employee</w:t>
      </w:r>
      <w:r>
        <w:rPr>
          <w:spacing w:val="13"/>
        </w:rPr>
        <w:t xml:space="preserve"> </w:t>
      </w:r>
      <w:r>
        <w:rPr>
          <w:spacing w:val="-2"/>
        </w:rPr>
        <w:t>MVC&lt;/title&gt;</w:t>
      </w:r>
    </w:p>
    <w:p w14:paraId="329F2E0F">
      <w:pPr>
        <w:pStyle w:val="6"/>
        <w:spacing w:before="216"/>
        <w:ind w:left="1295"/>
      </w:pPr>
      <w:r>
        <w:rPr>
          <w:spacing w:val="-4"/>
        </w:rPr>
        <w:t>&lt;link rel="stylesheet"</w:t>
      </w:r>
      <w:r>
        <w:rPr>
          <w:spacing w:val="2"/>
        </w:rPr>
        <w:t xml:space="preserve"> </w:t>
      </w:r>
      <w:r>
        <w:rPr>
          <w:spacing w:val="-4"/>
        </w:rPr>
        <w:t>href="style.css"&gt;</w:t>
      </w:r>
    </w:p>
    <w:p w14:paraId="653FD45D">
      <w:pPr>
        <w:pStyle w:val="6"/>
        <w:spacing w:before="215"/>
        <w:ind w:left="1079"/>
      </w:pPr>
      <w:r>
        <w:rPr>
          <w:spacing w:val="-2"/>
        </w:rPr>
        <w:t>&lt;/head&gt;</w:t>
      </w:r>
    </w:p>
    <w:p w14:paraId="71104642">
      <w:pPr>
        <w:pStyle w:val="6"/>
        <w:spacing w:before="195"/>
        <w:ind w:left="1079"/>
      </w:pPr>
      <w:r>
        <w:rPr>
          <w:spacing w:val="-2"/>
        </w:rPr>
        <w:t>&lt;body&gt;</w:t>
      </w:r>
    </w:p>
    <w:p w14:paraId="43BAE72D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829A691">
      <w:pPr>
        <w:pStyle w:val="6"/>
        <w:spacing w:before="33"/>
        <w:ind w:left="1079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36A9325C">
      <w:pPr>
        <w:pStyle w:val="6"/>
        <w:spacing w:before="195"/>
        <w:ind w:left="1295"/>
      </w:pPr>
      <w:r>
        <w:rPr>
          <w:spacing w:val="-5"/>
        </w:rPr>
        <w:t>&lt;h2&gt;Employee</w:t>
      </w:r>
      <w:r>
        <w:rPr>
          <w:spacing w:val="10"/>
        </w:rPr>
        <w:t xml:space="preserve"> </w:t>
      </w:r>
      <w:r>
        <w:rPr>
          <w:spacing w:val="-2"/>
        </w:rPr>
        <w:t>Details&lt;/h2&gt;</w:t>
      </w:r>
    </w:p>
    <w:p w14:paraId="4FB6C6D6">
      <w:pPr>
        <w:pStyle w:val="6"/>
        <w:spacing w:before="216"/>
        <w:ind w:left="1295"/>
      </w:pPr>
      <w:r>
        <w:rPr>
          <w:spacing w:val="-4"/>
        </w:rPr>
        <w:t>&lt;input</w:t>
      </w:r>
      <w:r>
        <w:rPr>
          <w:spacing w:val="-9"/>
        </w:rPr>
        <w:t xml:space="preserve"> </w:t>
      </w:r>
      <w:r>
        <w:rPr>
          <w:spacing w:val="-4"/>
        </w:rPr>
        <w:t>id="name"</w:t>
      </w:r>
      <w:r>
        <w:rPr>
          <w:spacing w:val="4"/>
        </w:rPr>
        <w:t xml:space="preserve"> </w:t>
      </w:r>
      <w:r>
        <w:rPr>
          <w:spacing w:val="-4"/>
        </w:rPr>
        <w:t>placeholder="Name"&gt;</w:t>
      </w:r>
    </w:p>
    <w:p w14:paraId="2A3999A3">
      <w:pPr>
        <w:pStyle w:val="6"/>
        <w:spacing w:before="194"/>
        <w:ind w:left="1295"/>
      </w:pPr>
      <w:r>
        <w:rPr>
          <w:spacing w:val="-4"/>
        </w:rPr>
        <w:t>&lt;input</w:t>
      </w:r>
      <w:r>
        <w:rPr>
          <w:spacing w:val="-5"/>
        </w:rPr>
        <w:t xml:space="preserve"> </w:t>
      </w:r>
      <w:r>
        <w:rPr>
          <w:spacing w:val="-4"/>
        </w:rPr>
        <w:t>id="role"</w:t>
      </w:r>
      <w:r>
        <w:rPr>
          <w:spacing w:val="2"/>
        </w:rPr>
        <w:t xml:space="preserve"> </w:t>
      </w:r>
      <w:r>
        <w:rPr>
          <w:spacing w:val="-4"/>
        </w:rPr>
        <w:t>placeholder="Role"&gt;</w:t>
      </w:r>
    </w:p>
    <w:p w14:paraId="7AC4CA8C">
      <w:pPr>
        <w:pStyle w:val="6"/>
        <w:spacing w:before="216"/>
        <w:ind w:left="1295"/>
      </w:pPr>
      <w:r>
        <w:rPr>
          <w:spacing w:val="-5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onclick="addEmployee()"&gt;Add&lt;/button&gt;</w:t>
      </w:r>
    </w:p>
    <w:p w14:paraId="3D9514F3">
      <w:pPr>
        <w:pStyle w:val="6"/>
        <w:spacing w:before="194"/>
        <w:ind w:left="1295"/>
      </w:pPr>
      <w:r>
        <w:t>&lt;ul</w:t>
      </w:r>
      <w:r>
        <w:rPr>
          <w:spacing w:val="-11"/>
        </w:rPr>
        <w:t xml:space="preserve"> </w:t>
      </w:r>
      <w:r>
        <w:rPr>
          <w:spacing w:val="-2"/>
        </w:rPr>
        <w:t>id="list"&gt;&lt;/ul&gt;</w:t>
      </w:r>
    </w:p>
    <w:p w14:paraId="273C8B6B">
      <w:pPr>
        <w:pStyle w:val="6"/>
        <w:spacing w:before="216"/>
        <w:ind w:left="1079"/>
      </w:pPr>
      <w:r>
        <w:rPr>
          <w:spacing w:val="-2"/>
        </w:rPr>
        <w:t>&lt;/div&gt;</w:t>
      </w:r>
    </w:p>
    <w:p w14:paraId="56768D73">
      <w:pPr>
        <w:pStyle w:val="6"/>
        <w:spacing w:before="213"/>
        <w:ind w:left="1079"/>
      </w:pPr>
      <w:r>
        <w:rPr>
          <w:spacing w:val="-5"/>
        </w:rPr>
        <w:t>&lt;script</w:t>
      </w:r>
      <w:r>
        <w:rPr>
          <w:spacing w:val="-1"/>
        </w:rPr>
        <w:t xml:space="preserve"> </w:t>
      </w:r>
      <w:r>
        <w:rPr>
          <w:spacing w:val="-2"/>
        </w:rPr>
        <w:t>src="script.js"&gt;&lt;/script&gt;</w:t>
      </w:r>
    </w:p>
    <w:p w14:paraId="3B66658C">
      <w:pPr>
        <w:pStyle w:val="6"/>
        <w:spacing w:before="197"/>
        <w:ind w:left="1079"/>
      </w:pPr>
      <w:r>
        <w:rPr>
          <w:spacing w:val="-2"/>
        </w:rPr>
        <w:t>&lt;/body&gt;</w:t>
      </w:r>
    </w:p>
    <w:p w14:paraId="2DBCC686">
      <w:pPr>
        <w:pStyle w:val="6"/>
        <w:spacing w:before="214"/>
        <w:ind w:left="1079"/>
      </w:pPr>
      <w:r>
        <w:rPr>
          <w:spacing w:val="-2"/>
        </w:rPr>
        <w:t>&lt;/html&gt;</w:t>
      </w:r>
    </w:p>
    <w:p w14:paraId="62097222">
      <w:pPr>
        <w:pStyle w:val="2"/>
        <w:spacing w:before="216"/>
      </w:pPr>
      <w:r>
        <w:rPr>
          <w:spacing w:val="-2"/>
        </w:rPr>
        <w:t>STYLE.CSS:</w:t>
      </w:r>
    </w:p>
    <w:p w14:paraId="47E0CC8B">
      <w:pPr>
        <w:spacing w:before="216"/>
        <w:ind w:left="719" w:right="0" w:firstLine="0"/>
        <w:jc w:val="left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672717B7">
      <w:pPr>
        <w:pStyle w:val="6"/>
        <w:spacing w:before="213"/>
        <w:ind w:left="935"/>
      </w:pPr>
      <w:r>
        <w:rPr>
          <w:spacing w:val="-4"/>
        </w:rPr>
        <w:t>margin: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08798B36">
      <w:pPr>
        <w:pStyle w:val="6"/>
        <w:spacing w:before="197"/>
        <w:ind w:left="935"/>
      </w:pPr>
      <w:r>
        <w:rPr>
          <w:spacing w:val="-4"/>
        </w:rPr>
        <w:t>padding: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7568D0FF">
      <w:pPr>
        <w:pStyle w:val="6"/>
        <w:spacing w:before="213"/>
        <w:ind w:left="935"/>
      </w:pPr>
      <w:r>
        <w:rPr>
          <w:spacing w:val="-6"/>
        </w:rPr>
        <w:t>box-sizing:</w:t>
      </w:r>
      <w:r>
        <w:rPr>
          <w:spacing w:val="25"/>
        </w:rPr>
        <w:t xml:space="preserve"> </w:t>
      </w:r>
      <w:r>
        <w:rPr>
          <w:spacing w:val="-6"/>
        </w:rPr>
        <w:t>border-box;</w:t>
      </w:r>
    </w:p>
    <w:p w14:paraId="030B7D58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BB603EF">
      <w:pPr>
        <w:pStyle w:val="6"/>
        <w:spacing w:before="195"/>
      </w:pPr>
      <w:r>
        <w:t>body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393B77EF">
      <w:pPr>
        <w:pStyle w:val="6"/>
        <w:spacing w:before="216"/>
        <w:ind w:left="935"/>
      </w:pPr>
      <w:r>
        <w:rPr>
          <w:spacing w:val="-4"/>
        </w:rPr>
        <w:t>font-family:</w:t>
      </w:r>
      <w:r>
        <w:rPr>
          <w:spacing w:val="-10"/>
        </w:rPr>
        <w:t xml:space="preserve"> </w:t>
      </w:r>
      <w:r>
        <w:rPr>
          <w:spacing w:val="-4"/>
        </w:rPr>
        <w:t>'Segoe</w:t>
      </w:r>
      <w:r>
        <w:rPr>
          <w:spacing w:val="3"/>
        </w:rPr>
        <w:t xml:space="preserve"> </w:t>
      </w:r>
      <w:r>
        <w:rPr>
          <w:spacing w:val="-4"/>
        </w:rPr>
        <w:t>UI',</w:t>
      </w:r>
      <w:r>
        <w:rPr>
          <w:spacing w:val="6"/>
        </w:rPr>
        <w:t xml:space="preserve"> </w:t>
      </w:r>
      <w:r>
        <w:rPr>
          <w:spacing w:val="-4"/>
        </w:rPr>
        <w:t>sans-serif;</w:t>
      </w:r>
    </w:p>
    <w:p w14:paraId="6002E92C">
      <w:pPr>
        <w:pStyle w:val="6"/>
        <w:spacing w:before="134" w:line="400" w:lineRule="auto"/>
        <w:ind w:left="935" w:right="3976"/>
      </w:pPr>
      <w:r>
        <w:rPr>
          <w:spacing w:val="-4"/>
        </w:rPr>
        <w:t>background: linear-gradient(135deg, #1f1c2c,</w:t>
      </w:r>
      <w:r>
        <w:t xml:space="preserve"> </w:t>
      </w:r>
      <w:r>
        <w:rPr>
          <w:spacing w:val="-4"/>
        </w:rPr>
        <w:t xml:space="preserve">#928dab); </w:t>
      </w:r>
      <w:r>
        <w:t>height: 100vh;</w:t>
      </w:r>
    </w:p>
    <w:p w14:paraId="47FC2575">
      <w:pPr>
        <w:pStyle w:val="6"/>
        <w:spacing w:before="281"/>
        <w:ind w:left="0"/>
      </w:pPr>
    </w:p>
    <w:p w14:paraId="4D2646D4">
      <w:pPr>
        <w:pStyle w:val="6"/>
        <w:ind w:left="935"/>
      </w:pPr>
      <w:r>
        <w:rPr>
          <w:spacing w:val="-5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511FFE29">
      <w:pPr>
        <w:pStyle w:val="6"/>
        <w:spacing w:before="135" w:line="417" w:lineRule="auto"/>
        <w:ind w:left="935" w:right="7712"/>
      </w:pPr>
      <w:r>
        <w:rPr>
          <w:spacing w:val="-4"/>
        </w:rPr>
        <w:t>justify-content:</w:t>
      </w:r>
      <w:r>
        <w:rPr>
          <w:spacing w:val="-10"/>
        </w:rPr>
        <w:t xml:space="preserve"> </w:t>
      </w:r>
      <w:r>
        <w:rPr>
          <w:spacing w:val="-4"/>
        </w:rPr>
        <w:t xml:space="preserve">center; </w:t>
      </w:r>
      <w:r>
        <w:t>align-items: center;</w:t>
      </w:r>
    </w:p>
    <w:p w14:paraId="3FCFA9EE">
      <w:pPr>
        <w:pStyle w:val="6"/>
        <w:spacing w:before="256"/>
        <w:ind w:left="0"/>
      </w:pPr>
    </w:p>
    <w:p w14:paraId="72A96ECD">
      <w:pPr>
        <w:pStyle w:val="6"/>
        <w:ind w:left="935"/>
      </w:pPr>
      <w:r>
        <w:rPr>
          <w:spacing w:val="-2"/>
        </w:rPr>
        <w:t>color:</w:t>
      </w:r>
      <w:r>
        <w:rPr>
          <w:spacing w:val="-6"/>
        </w:rPr>
        <w:t xml:space="preserve"> </w:t>
      </w:r>
      <w:r>
        <w:rPr>
          <w:spacing w:val="-2"/>
        </w:rPr>
        <w:t>white;</w:t>
      </w:r>
    </w:p>
    <w:p w14:paraId="665CC42C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E0EE423"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CB43DDA">
      <w:pPr>
        <w:pStyle w:val="6"/>
        <w:spacing w:before="195"/>
      </w:pPr>
      <w:r>
        <w:rPr>
          <w:spacing w:val="-4"/>
        </w:rPr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9F7E0D6">
      <w:pPr>
        <w:pStyle w:val="6"/>
        <w:spacing w:before="134" w:line="400" w:lineRule="auto"/>
        <w:ind w:left="935" w:right="5603"/>
      </w:pPr>
      <w:r>
        <w:rPr>
          <w:spacing w:val="-4"/>
        </w:rPr>
        <w:t>background:</w:t>
      </w:r>
      <w:r>
        <w:rPr>
          <w:spacing w:val="-10"/>
        </w:rPr>
        <w:t xml:space="preserve"> </w:t>
      </w:r>
      <w:r>
        <w:rPr>
          <w:spacing w:val="-4"/>
        </w:rPr>
        <w:t>rgba(255,</w:t>
      </w:r>
      <w:r>
        <w:rPr>
          <w:spacing w:val="-10"/>
        </w:rPr>
        <w:t xml:space="preserve"> </w:t>
      </w:r>
      <w:r>
        <w:rPr>
          <w:spacing w:val="-4"/>
        </w:rPr>
        <w:t>255,</w:t>
      </w:r>
      <w:r>
        <w:rPr>
          <w:spacing w:val="-9"/>
        </w:rPr>
        <w:t xml:space="preserve"> </w:t>
      </w:r>
      <w:r>
        <w:rPr>
          <w:spacing w:val="-4"/>
        </w:rPr>
        <w:t>255,</w:t>
      </w:r>
      <w:r>
        <w:rPr>
          <w:spacing w:val="-14"/>
        </w:rPr>
        <w:t xml:space="preserve"> </w:t>
      </w:r>
      <w:r>
        <w:rPr>
          <w:spacing w:val="-4"/>
        </w:rPr>
        <w:t xml:space="preserve">0.1); </w:t>
      </w:r>
      <w:r>
        <w:t>padding:</w:t>
      </w:r>
      <w:r>
        <w:rPr>
          <w:spacing w:val="-4"/>
        </w:rPr>
        <w:t xml:space="preserve"> </w:t>
      </w:r>
      <w:r>
        <w:t>30px;</w:t>
      </w:r>
    </w:p>
    <w:p w14:paraId="7E1CC889">
      <w:pPr>
        <w:pStyle w:val="6"/>
        <w:spacing w:before="51" w:line="379" w:lineRule="auto"/>
        <w:ind w:left="935" w:right="7308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0"/>
        </w:rPr>
        <w:t xml:space="preserve"> </w:t>
      </w:r>
      <w:r>
        <w:rPr>
          <w:spacing w:val="-4"/>
        </w:rPr>
        <w:t xml:space="preserve">blur(10px); </w:t>
      </w:r>
      <w:r>
        <w:t>width:</w:t>
      </w:r>
      <w:r>
        <w:rPr>
          <w:spacing w:val="-2"/>
        </w:rPr>
        <w:t xml:space="preserve"> </w:t>
      </w:r>
      <w:r>
        <w:t>320px;</w:t>
      </w:r>
    </w:p>
    <w:p w14:paraId="77B3CCCA">
      <w:pPr>
        <w:pStyle w:val="6"/>
        <w:spacing w:before="107"/>
        <w:ind w:left="935"/>
      </w:pPr>
      <w:r>
        <w:rPr>
          <w:spacing w:val="-6"/>
        </w:rPr>
        <w:t>text-align:</w:t>
      </w:r>
      <w:r>
        <w:rPr>
          <w:spacing w:val="12"/>
        </w:rPr>
        <w:t xml:space="preserve"> </w:t>
      </w:r>
      <w:r>
        <w:rPr>
          <w:spacing w:val="-6"/>
        </w:rPr>
        <w:t>center;</w:t>
      </w:r>
    </w:p>
    <w:p w14:paraId="4EE326FF">
      <w:pPr>
        <w:pStyle w:val="6"/>
        <w:ind w:left="0"/>
      </w:pPr>
    </w:p>
    <w:p w14:paraId="5F66CA82">
      <w:pPr>
        <w:pStyle w:val="6"/>
        <w:spacing w:before="105"/>
        <w:ind w:left="0"/>
      </w:pPr>
    </w:p>
    <w:p w14:paraId="2B837D87">
      <w:pPr>
        <w:pStyle w:val="6"/>
        <w:ind w:left="935"/>
      </w:pPr>
      <w:r>
        <w:rPr>
          <w:spacing w:val="-4"/>
        </w:rPr>
        <w:t>box-shadow: 0</w:t>
      </w:r>
      <w:r>
        <w:t xml:space="preserve"> </w:t>
      </w:r>
      <w:r>
        <w:rPr>
          <w:spacing w:val="-4"/>
        </w:rPr>
        <w:t>10px</w:t>
      </w:r>
      <w:r>
        <w:rPr>
          <w:spacing w:val="-9"/>
        </w:rPr>
        <w:t xml:space="preserve"> </w:t>
      </w:r>
      <w:r>
        <w:rPr>
          <w:spacing w:val="-4"/>
        </w:rPr>
        <w:t>25px</w:t>
      </w:r>
      <w:r>
        <w:rPr>
          <w:spacing w:val="-6"/>
        </w:rPr>
        <w:t xml:space="preserve"> </w:t>
      </w:r>
      <w:r>
        <w:rPr>
          <w:spacing w:val="-4"/>
        </w:rPr>
        <w:t>rgba(0,0,0,0.4);</w:t>
      </w:r>
    </w:p>
    <w:p w14:paraId="453EB117"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C4F7821">
      <w:pPr>
        <w:pStyle w:val="6"/>
        <w:spacing w:before="215"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868993A">
      <w:pPr>
        <w:pStyle w:val="6"/>
        <w:spacing w:before="216"/>
        <w:ind w:left="935"/>
      </w:pPr>
      <w:r>
        <w:rPr>
          <w:spacing w:val="-4"/>
        </w:rPr>
        <w:t>margin-bottom:</w:t>
      </w:r>
      <w:r>
        <w:rPr>
          <w:spacing w:val="-9"/>
        </w:rPr>
        <w:t xml:space="preserve"> </w:t>
      </w:r>
      <w:r>
        <w:rPr>
          <w:spacing w:val="-4"/>
        </w:rPr>
        <w:t>15px;</w:t>
      </w:r>
    </w:p>
    <w:p w14:paraId="3069DA74">
      <w:pPr>
        <w:spacing w:before="21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6FB9964">
      <w:pPr>
        <w:pStyle w:val="6"/>
        <w:spacing w:before="196"/>
      </w:pPr>
      <w:r>
        <w:rPr>
          <w:spacing w:val="-2"/>
        </w:rPr>
        <w:t>input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411C7569">
      <w:pPr>
        <w:pStyle w:val="6"/>
        <w:spacing w:before="135" w:line="357" w:lineRule="auto"/>
        <w:ind w:left="935" w:right="8474"/>
      </w:pPr>
      <w:r>
        <w:t>width:</w:t>
      </w:r>
      <w:r>
        <w:rPr>
          <w:spacing w:val="-2"/>
        </w:rPr>
        <w:t xml:space="preserve"> </w:t>
      </w:r>
      <w:r>
        <w:t xml:space="preserve">100%; </w:t>
      </w:r>
      <w:r>
        <w:rPr>
          <w:spacing w:val="-6"/>
        </w:rPr>
        <w:t>padding:</w:t>
      </w:r>
      <w:r>
        <w:rPr>
          <w:spacing w:val="-5"/>
        </w:rPr>
        <w:t xml:space="preserve"> </w:t>
      </w:r>
      <w:r>
        <w:rPr>
          <w:spacing w:val="-4"/>
        </w:rPr>
        <w:t>10px;</w:t>
      </w:r>
    </w:p>
    <w:p w14:paraId="03BD2BD6">
      <w:pPr>
        <w:pStyle w:val="6"/>
        <w:spacing w:before="63"/>
        <w:ind w:left="935"/>
      </w:pPr>
      <w:r>
        <w:rPr>
          <w:spacing w:val="-2"/>
        </w:rPr>
        <w:t>margin:</w:t>
      </w:r>
      <w:r>
        <w:rPr>
          <w:spacing w:val="-9"/>
        </w:rPr>
        <w:t xml:space="preserve"> </w:t>
      </w:r>
      <w:r>
        <w:rPr>
          <w:spacing w:val="-2"/>
        </w:rPr>
        <w:t>8px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04DDE35F">
      <w:pPr>
        <w:pStyle w:val="6"/>
        <w:ind w:left="0"/>
      </w:pPr>
    </w:p>
    <w:p w14:paraId="5FBA0B68">
      <w:pPr>
        <w:pStyle w:val="6"/>
        <w:spacing w:before="127"/>
        <w:ind w:left="0"/>
      </w:pPr>
    </w:p>
    <w:p w14:paraId="1B8DD3FE">
      <w:pPr>
        <w:pStyle w:val="6"/>
        <w:spacing w:line="408" w:lineRule="auto"/>
        <w:ind w:left="935" w:right="8072"/>
      </w:pPr>
      <w:r>
        <w:t xml:space="preserve">border: none; </w:t>
      </w:r>
      <w:r>
        <w:rPr>
          <w:spacing w:val="-6"/>
        </w:rPr>
        <w:t>border-radius:</w:t>
      </w:r>
      <w:r>
        <w:rPr>
          <w:spacing w:val="-8"/>
        </w:rPr>
        <w:t xml:space="preserve"> </w:t>
      </w:r>
      <w:r>
        <w:rPr>
          <w:spacing w:val="-6"/>
        </w:rPr>
        <w:t xml:space="preserve">8px; </w:t>
      </w:r>
      <w:r>
        <w:t>outline: none;</w:t>
      </w:r>
    </w:p>
    <w:p w14:paraId="5CC46D29">
      <w:pPr>
        <w:pStyle w:val="6"/>
        <w:ind w:left="0"/>
      </w:pPr>
    </w:p>
    <w:p w14:paraId="7178B361">
      <w:pPr>
        <w:pStyle w:val="6"/>
        <w:spacing w:before="69"/>
        <w:ind w:left="0"/>
      </w:pPr>
    </w:p>
    <w:p w14:paraId="0C310499">
      <w:pPr>
        <w:pStyle w:val="6"/>
        <w:spacing w:before="1"/>
        <w:ind w:left="935"/>
      </w:pPr>
      <w:r>
        <w:rPr>
          <w:spacing w:val="-5"/>
        </w:rPr>
        <w:t>transition:</w:t>
      </w:r>
      <w:r>
        <w:rPr>
          <w:spacing w:val="7"/>
        </w:rPr>
        <w:t xml:space="preserve"> </w:t>
      </w:r>
      <w:r>
        <w:rPr>
          <w:spacing w:val="-4"/>
        </w:rPr>
        <w:t>0.3s;</w:t>
      </w:r>
    </w:p>
    <w:p w14:paraId="4ED0BB6D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DEA3BF7">
      <w:pPr>
        <w:pStyle w:val="6"/>
        <w:spacing w:before="216"/>
      </w:pPr>
      <w:r>
        <w:rPr>
          <w:spacing w:val="-2"/>
        </w:rPr>
        <w:t>input:hover,</w:t>
      </w:r>
    </w:p>
    <w:p w14:paraId="3934A4F7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6719640">
      <w:pPr>
        <w:pStyle w:val="6"/>
        <w:spacing w:before="33"/>
      </w:pPr>
      <w:r>
        <w:rPr>
          <w:spacing w:val="-5"/>
        </w:rPr>
        <w:t>input:focus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6218DF30">
      <w:pPr>
        <w:pStyle w:val="6"/>
        <w:spacing w:before="195"/>
        <w:ind w:left="935"/>
      </w:pPr>
      <w:r>
        <w:rPr>
          <w:spacing w:val="-5"/>
        </w:rPr>
        <w:t>transform:</w:t>
      </w:r>
      <w:r>
        <w:rPr>
          <w:spacing w:val="-1"/>
        </w:rPr>
        <w:t xml:space="preserve"> </w:t>
      </w:r>
      <w:r>
        <w:rPr>
          <w:spacing w:val="-2"/>
        </w:rPr>
        <w:t>scale(1.05);</w:t>
      </w:r>
    </w:p>
    <w:p w14:paraId="7DFF34B0">
      <w:pPr>
        <w:pStyle w:val="6"/>
        <w:spacing w:before="216"/>
        <w:ind w:left="935"/>
      </w:pPr>
      <w:r>
        <w:rPr>
          <w:spacing w:val="-2"/>
        </w:rPr>
        <w:t>box-shadow: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2E894057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EDA02B8">
      <w:pPr>
        <w:pStyle w:val="6"/>
        <w:spacing w:before="216"/>
      </w:pPr>
      <w:r>
        <w:rPr>
          <w:spacing w:val="-2"/>
        </w:rPr>
        <w:t>button{</w:t>
      </w:r>
    </w:p>
    <w:p w14:paraId="28813606">
      <w:pPr>
        <w:pStyle w:val="6"/>
        <w:spacing w:before="134" w:line="400" w:lineRule="auto"/>
        <w:ind w:left="935" w:right="8190"/>
      </w:pPr>
      <w:r>
        <w:t>width:</w:t>
      </w:r>
      <w:r>
        <w:rPr>
          <w:spacing w:val="-2"/>
        </w:rPr>
        <w:t xml:space="preserve"> </w:t>
      </w:r>
      <w:r>
        <w:t xml:space="preserve">100%; padding: 10px; </w:t>
      </w:r>
      <w:r>
        <w:rPr>
          <w:spacing w:val="-6"/>
        </w:rPr>
        <w:t>margin-top:</w:t>
      </w:r>
      <w:r>
        <w:rPr>
          <w:spacing w:val="-8"/>
        </w:rPr>
        <w:t xml:space="preserve"> </w:t>
      </w:r>
      <w:r>
        <w:rPr>
          <w:spacing w:val="-6"/>
        </w:rPr>
        <w:t>10px;</w:t>
      </w:r>
    </w:p>
    <w:p w14:paraId="7A0C9523">
      <w:pPr>
        <w:pStyle w:val="6"/>
        <w:spacing w:before="164"/>
        <w:ind w:left="0"/>
      </w:pPr>
    </w:p>
    <w:p w14:paraId="0397EC2E">
      <w:pPr>
        <w:pStyle w:val="6"/>
        <w:spacing w:before="1" w:line="408" w:lineRule="auto"/>
        <w:ind w:left="935" w:right="7863"/>
      </w:pPr>
      <w:r>
        <w:rPr>
          <w:spacing w:val="-4"/>
        </w:rPr>
        <w:t>background:</w:t>
      </w:r>
      <w:r>
        <w:rPr>
          <w:spacing w:val="-15"/>
        </w:rPr>
        <w:t xml:space="preserve"> </w:t>
      </w:r>
      <w:r>
        <w:rPr>
          <w:spacing w:val="-4"/>
        </w:rPr>
        <w:t xml:space="preserve">#00c6ff; </w:t>
      </w:r>
      <w:r>
        <w:t>border:</w:t>
      </w:r>
      <w:r>
        <w:rPr>
          <w:spacing w:val="-17"/>
        </w:rPr>
        <w:t xml:space="preserve"> </w:t>
      </w:r>
      <w:r>
        <w:t>none; border-radius:</w:t>
      </w:r>
      <w:r>
        <w:rPr>
          <w:spacing w:val="-14"/>
        </w:rPr>
        <w:t xml:space="preserve"> </w:t>
      </w:r>
      <w:r>
        <w:t>10px;</w:t>
      </w:r>
    </w:p>
    <w:p w14:paraId="41F85F0B">
      <w:pPr>
        <w:pStyle w:val="6"/>
        <w:ind w:left="0"/>
      </w:pPr>
    </w:p>
    <w:p w14:paraId="685D6859">
      <w:pPr>
        <w:pStyle w:val="6"/>
        <w:spacing w:before="48"/>
        <w:ind w:left="0"/>
      </w:pPr>
    </w:p>
    <w:p w14:paraId="287FC051">
      <w:pPr>
        <w:pStyle w:val="6"/>
        <w:ind w:left="935"/>
      </w:pPr>
      <w:r>
        <w:rPr>
          <w:spacing w:val="-2"/>
        </w:rPr>
        <w:t>color:</w:t>
      </w:r>
      <w:r>
        <w:rPr>
          <w:spacing w:val="-6"/>
        </w:rPr>
        <w:t xml:space="preserve"> </w:t>
      </w:r>
      <w:r>
        <w:rPr>
          <w:spacing w:val="-2"/>
        </w:rPr>
        <w:t>white;</w:t>
      </w:r>
    </w:p>
    <w:p w14:paraId="375242F8">
      <w:pPr>
        <w:pStyle w:val="6"/>
        <w:spacing w:before="144" w:line="410" w:lineRule="auto"/>
        <w:ind w:left="935" w:right="7988"/>
      </w:pPr>
      <w:r>
        <w:rPr>
          <w:spacing w:val="-6"/>
        </w:rPr>
        <w:t>font-weight:</w:t>
      </w:r>
      <w:r>
        <w:rPr>
          <w:spacing w:val="-18"/>
        </w:rPr>
        <w:t xml:space="preserve"> </w:t>
      </w:r>
      <w:r>
        <w:rPr>
          <w:spacing w:val="-6"/>
        </w:rPr>
        <w:t xml:space="preserve">bold; </w:t>
      </w:r>
      <w:r>
        <w:t>cursor: pointer;</w:t>
      </w:r>
    </w:p>
    <w:p w14:paraId="4ECFC3A5">
      <w:pPr>
        <w:pStyle w:val="6"/>
        <w:spacing w:before="264"/>
        <w:ind w:left="0"/>
      </w:pPr>
    </w:p>
    <w:p w14:paraId="636AB99E">
      <w:pPr>
        <w:pStyle w:val="6"/>
        <w:ind w:left="935"/>
      </w:pPr>
      <w:r>
        <w:rPr>
          <w:spacing w:val="-5"/>
        </w:rPr>
        <w:t>transition:</w:t>
      </w:r>
      <w:r>
        <w:rPr>
          <w:spacing w:val="7"/>
        </w:rPr>
        <w:t xml:space="preserve"> </w:t>
      </w:r>
      <w:r>
        <w:rPr>
          <w:spacing w:val="-4"/>
        </w:rPr>
        <w:t>0.3s;</w:t>
      </w:r>
    </w:p>
    <w:p w14:paraId="7F2B9EB1">
      <w:pPr>
        <w:spacing w:before="21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CACBA77">
      <w:pPr>
        <w:pStyle w:val="6"/>
        <w:spacing w:before="136" w:line="408" w:lineRule="auto"/>
        <w:ind w:left="935" w:right="7521" w:hanging="216"/>
      </w:pPr>
      <w:r>
        <w:t>button:hover { background:</w:t>
      </w:r>
      <w:r>
        <w:rPr>
          <w:spacing w:val="-14"/>
        </w:rPr>
        <w:t xml:space="preserve"> </w:t>
      </w:r>
      <w:r>
        <w:t xml:space="preserve">#0072ff; </w:t>
      </w:r>
      <w:r>
        <w:rPr>
          <w:spacing w:val="-6"/>
        </w:rPr>
        <w:t>transform:</w:t>
      </w:r>
      <w:r>
        <w:rPr>
          <w:spacing w:val="-12"/>
        </w:rPr>
        <w:t xml:space="preserve"> </w:t>
      </w:r>
      <w:r>
        <w:rPr>
          <w:spacing w:val="-6"/>
        </w:rPr>
        <w:t>scale(1.05);</w:t>
      </w:r>
    </w:p>
    <w:p w14:paraId="36E7AD9D">
      <w:pPr>
        <w:spacing w:before="69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565F0E3">
      <w:pPr>
        <w:pStyle w:val="6"/>
        <w:spacing w:before="197"/>
      </w:pPr>
      <w:r>
        <w:t>ul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B8BD05F">
      <w:pPr>
        <w:pStyle w:val="6"/>
        <w:spacing w:before="134" w:line="417" w:lineRule="auto"/>
        <w:ind w:left="935" w:right="8190"/>
      </w:pPr>
      <w:r>
        <w:t xml:space="preserve">list-style: none; </w:t>
      </w:r>
      <w:r>
        <w:rPr>
          <w:spacing w:val="-6"/>
        </w:rPr>
        <w:t>margin-top:</w:t>
      </w:r>
      <w:r>
        <w:rPr>
          <w:spacing w:val="-8"/>
        </w:rPr>
        <w:t xml:space="preserve"> </w:t>
      </w:r>
      <w:r>
        <w:rPr>
          <w:spacing w:val="-6"/>
        </w:rPr>
        <w:t>15px;</w:t>
      </w:r>
    </w:p>
    <w:p w14:paraId="093A106F">
      <w:pPr>
        <w:pStyle w:val="6"/>
        <w:spacing w:after="0" w:line="417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129B86BB"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352E700">
      <w:pPr>
        <w:pStyle w:val="6"/>
        <w:spacing w:before="195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65AB629">
      <w:pPr>
        <w:pStyle w:val="6"/>
        <w:spacing w:before="134" w:line="417" w:lineRule="auto"/>
        <w:ind w:left="935" w:right="5603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rgba(255,255,255,0.15); </w:t>
      </w:r>
      <w:r>
        <w:t>padding:</w:t>
      </w:r>
      <w:r>
        <w:rPr>
          <w:spacing w:val="-2"/>
        </w:rPr>
        <w:t xml:space="preserve"> </w:t>
      </w:r>
      <w:r>
        <w:t>8px;</w:t>
      </w:r>
    </w:p>
    <w:p w14:paraId="252012DC">
      <w:pPr>
        <w:pStyle w:val="6"/>
        <w:spacing w:line="262" w:lineRule="exact"/>
        <w:ind w:left="935"/>
      </w:pPr>
      <w:r>
        <w:t>margin:</w:t>
      </w:r>
      <w:r>
        <w:rPr>
          <w:spacing w:val="-11"/>
        </w:rPr>
        <w:t xml:space="preserve"> </w:t>
      </w:r>
      <w:r>
        <w:t>5px</w:t>
      </w:r>
      <w:r>
        <w:rPr>
          <w:spacing w:val="-11"/>
        </w:rPr>
        <w:t xml:space="preserve"> </w:t>
      </w:r>
      <w:r>
        <w:rPr>
          <w:spacing w:val="-5"/>
        </w:rPr>
        <w:t>0;</w:t>
      </w:r>
    </w:p>
    <w:p w14:paraId="79102DDD">
      <w:pPr>
        <w:pStyle w:val="6"/>
        <w:spacing w:before="206"/>
        <w:ind w:left="935"/>
      </w:pPr>
      <w:r>
        <w:rPr>
          <w:spacing w:val="-6"/>
        </w:rPr>
        <w:t>border-radius:</w:t>
      </w:r>
      <w:r>
        <w:rPr>
          <w:spacing w:val="7"/>
        </w:rPr>
        <w:t xml:space="preserve"> </w:t>
      </w:r>
      <w:r>
        <w:rPr>
          <w:spacing w:val="-6"/>
        </w:rPr>
        <w:t>6px;</w:t>
      </w:r>
    </w:p>
    <w:p w14:paraId="44653517">
      <w:pPr>
        <w:pStyle w:val="6"/>
        <w:ind w:left="0"/>
      </w:pPr>
    </w:p>
    <w:p w14:paraId="4D527779">
      <w:pPr>
        <w:pStyle w:val="6"/>
        <w:spacing w:before="168"/>
        <w:ind w:left="0"/>
      </w:pPr>
    </w:p>
    <w:p w14:paraId="431F671F">
      <w:pPr>
        <w:pStyle w:val="6"/>
        <w:ind w:left="935"/>
      </w:pPr>
      <w:r>
        <w:rPr>
          <w:spacing w:val="-5"/>
        </w:rPr>
        <w:t>transition:</w:t>
      </w:r>
      <w:r>
        <w:rPr>
          <w:spacing w:val="7"/>
        </w:rPr>
        <w:t xml:space="preserve"> </w:t>
      </w:r>
      <w:r>
        <w:rPr>
          <w:spacing w:val="-4"/>
        </w:rPr>
        <w:t>0.3s;</w:t>
      </w:r>
    </w:p>
    <w:p w14:paraId="43F25A91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16AB4CC">
      <w:pPr>
        <w:pStyle w:val="6"/>
        <w:spacing w:before="216"/>
      </w:pPr>
      <w:r>
        <w:rPr>
          <w:spacing w:val="-4"/>
        </w:rPr>
        <w:t>li:hover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45D40E6">
      <w:pPr>
        <w:pStyle w:val="6"/>
        <w:spacing w:before="213"/>
        <w:ind w:left="935"/>
      </w:pPr>
      <w:r>
        <w:rPr>
          <w:spacing w:val="-4"/>
        </w:rPr>
        <w:t>background:</w:t>
      </w:r>
      <w:r>
        <w:rPr>
          <w:spacing w:val="2"/>
        </w:rPr>
        <w:t xml:space="preserve"> </w:t>
      </w:r>
      <w:r>
        <w:rPr>
          <w:spacing w:val="-2"/>
        </w:rPr>
        <w:t>rgba(255,255,255,0.3);</w:t>
      </w:r>
    </w:p>
    <w:p w14:paraId="22E85F9D">
      <w:pPr>
        <w:spacing w:before="19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90492F5">
      <w:pPr>
        <w:pStyle w:val="2"/>
        <w:spacing w:before="214"/>
      </w:pPr>
      <w:r>
        <w:rPr>
          <w:spacing w:val="-2"/>
        </w:rPr>
        <w:t>SCRIPT.JS:</w:t>
      </w:r>
    </w:p>
    <w:p w14:paraId="03876382">
      <w:pPr>
        <w:pStyle w:val="6"/>
        <w:spacing w:before="196"/>
      </w:pPr>
      <w:r>
        <w:rPr>
          <w:spacing w:val="-4"/>
        </w:rPr>
        <w:t>function</w:t>
      </w:r>
      <w:r>
        <w:rPr>
          <w:spacing w:val="-12"/>
        </w:rPr>
        <w:t xml:space="preserve"> </w:t>
      </w:r>
      <w:r>
        <w:rPr>
          <w:spacing w:val="-4"/>
        </w:rPr>
        <w:t>addEmployee()</w:t>
      </w:r>
      <w:r>
        <w:rPr>
          <w:spacing w:val="10"/>
        </w:rPr>
        <w:t xml:space="preserve"> </w:t>
      </w:r>
      <w:r>
        <w:rPr>
          <w:spacing w:val="-10"/>
        </w:rPr>
        <w:t>{</w:t>
      </w:r>
    </w:p>
    <w:p w14:paraId="07331641">
      <w:pPr>
        <w:pStyle w:val="6"/>
        <w:spacing w:before="134" w:line="400" w:lineRule="auto"/>
        <w:ind w:left="935" w:right="4469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document.getElementById("name").value; </w:t>
      </w:r>
      <w:r>
        <w:t>const role = document.getElementById("role").value; fetch("/add", {</w:t>
      </w:r>
    </w:p>
    <w:p w14:paraId="191F6A99">
      <w:pPr>
        <w:pStyle w:val="6"/>
        <w:spacing w:before="81"/>
        <w:ind w:left="1156"/>
      </w:pPr>
      <w:r>
        <w:rPr>
          <w:spacing w:val="-4"/>
        </w:rP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0EAB360C">
      <w:pPr>
        <w:pStyle w:val="6"/>
        <w:spacing w:before="134" w:line="400" w:lineRule="auto"/>
        <w:ind w:left="1151" w:right="5210"/>
      </w:pPr>
      <w:r>
        <w:rPr>
          <w:spacing w:val="-4"/>
        </w:rPr>
        <w:t>headers:</w:t>
      </w:r>
      <w:r>
        <w:rPr>
          <w:spacing w:val="-11"/>
        </w:rPr>
        <w:t xml:space="preserve"> </w:t>
      </w:r>
      <w:r>
        <w:rPr>
          <w:spacing w:val="-4"/>
        </w:rPr>
        <w:t>{</w:t>
      </w:r>
      <w:r>
        <w:rPr>
          <w:spacing w:val="-10"/>
        </w:rPr>
        <w:t xml:space="preserve"> </w:t>
      </w:r>
      <w:r>
        <w:rPr>
          <w:spacing w:val="-4"/>
        </w:rPr>
        <w:t>"Content-Type":</w:t>
      </w:r>
      <w:r>
        <w:rPr>
          <w:spacing w:val="-10"/>
        </w:rPr>
        <w:t xml:space="preserve"> </w:t>
      </w:r>
      <w:r>
        <w:rPr>
          <w:spacing w:val="-4"/>
        </w:rPr>
        <w:t>"application/json"</w:t>
      </w:r>
      <w:r>
        <w:rPr>
          <w:spacing w:val="-9"/>
        </w:rPr>
        <w:t xml:space="preserve"> </w:t>
      </w:r>
      <w:r>
        <w:rPr>
          <w:spacing w:val="-4"/>
        </w:rPr>
        <w:t xml:space="preserve">}, </w:t>
      </w:r>
      <w:r>
        <w:t>body: JSON.stringify({ name, role })</w:t>
      </w:r>
    </w:p>
    <w:p w14:paraId="2861B4D6">
      <w:pPr>
        <w:spacing w:before="78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 w14:paraId="50EE8A55">
      <w:pPr>
        <w:pStyle w:val="6"/>
        <w:spacing w:before="216"/>
        <w:ind w:left="935"/>
      </w:pPr>
      <w:r>
        <w:rPr>
          <w:spacing w:val="-2"/>
        </w:rPr>
        <w:t>.then(()</w:t>
      </w:r>
      <w:r>
        <w:rPr>
          <w:spacing w:val="-17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loadEmployees());</w:t>
      </w:r>
    </w:p>
    <w:p w14:paraId="7FA1FA8E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6DC64E8">
      <w:pPr>
        <w:pStyle w:val="6"/>
        <w:spacing w:before="134" w:line="417" w:lineRule="auto"/>
        <w:ind w:left="935" w:right="6767" w:hanging="216"/>
      </w:pPr>
      <w:r>
        <w:rPr>
          <w:spacing w:val="-6"/>
        </w:rPr>
        <w:t>function</w:t>
      </w:r>
      <w:r>
        <w:t xml:space="preserve"> </w:t>
      </w:r>
      <w:r>
        <w:rPr>
          <w:spacing w:val="-6"/>
        </w:rPr>
        <w:t>loadEmployees()</w:t>
      </w:r>
      <w:r>
        <w:rPr>
          <w:spacing w:val="-8"/>
        </w:rPr>
        <w:t xml:space="preserve"> </w:t>
      </w:r>
      <w:r>
        <w:rPr>
          <w:spacing w:val="-6"/>
        </w:rPr>
        <w:t xml:space="preserve">{ </w:t>
      </w:r>
      <w:r>
        <w:rPr>
          <w:spacing w:val="-2"/>
        </w:rPr>
        <w:t>fetch("/all")</w:t>
      </w:r>
    </w:p>
    <w:p w14:paraId="08A8B29F">
      <w:pPr>
        <w:pStyle w:val="6"/>
        <w:spacing w:before="56"/>
        <w:ind w:left="935"/>
      </w:pPr>
      <w:r>
        <w:rPr>
          <w:spacing w:val="-4"/>
        </w:rPr>
        <w:t>.then(res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r>
        <w:rPr>
          <w:spacing w:val="-4"/>
        </w:rPr>
        <w:t>res.json())</w:t>
      </w:r>
    </w:p>
    <w:p w14:paraId="304A7C97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7A39415">
      <w:pPr>
        <w:pStyle w:val="6"/>
        <w:spacing w:before="33"/>
        <w:ind w:left="935"/>
      </w:pPr>
      <w:r>
        <w:rPr>
          <w:spacing w:val="-4"/>
        </w:rPr>
        <w:t>.then(data</w:t>
      </w:r>
      <w:r>
        <w:rPr>
          <w:spacing w:val="-14"/>
        </w:rPr>
        <w:t xml:space="preserve"> </w:t>
      </w:r>
      <w:r>
        <w:rPr>
          <w:spacing w:val="-4"/>
        </w:rPr>
        <w:t>=&gt;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75AC27A1">
      <w:pPr>
        <w:pStyle w:val="6"/>
        <w:spacing w:before="134" w:line="398" w:lineRule="auto"/>
        <w:ind w:left="1156" w:right="5624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document.getElementById("list"); </w:t>
      </w:r>
      <w:r>
        <w:t>list.innerHTML = "";</w:t>
      </w:r>
    </w:p>
    <w:p w14:paraId="030EFEA4">
      <w:pPr>
        <w:pStyle w:val="6"/>
        <w:spacing w:before="83"/>
        <w:ind w:left="1151"/>
      </w:pPr>
      <w:r>
        <w:rPr>
          <w:spacing w:val="-4"/>
        </w:rPr>
        <w:t>data.forEach(emp</w:t>
      </w:r>
      <w:r>
        <w:rPr>
          <w:spacing w:val="-6"/>
        </w:rPr>
        <w:t xml:space="preserve"> </w:t>
      </w:r>
      <w:r>
        <w:rPr>
          <w:spacing w:val="-4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39086EA">
      <w:pPr>
        <w:pStyle w:val="6"/>
        <w:spacing w:before="156" w:line="398" w:lineRule="auto"/>
        <w:ind w:left="1372" w:right="5431"/>
      </w:pPr>
      <w:r>
        <w:t xml:space="preserve">let li = document.createElement("li"); </w:t>
      </w:r>
      <w:r>
        <w:rPr>
          <w:spacing w:val="-4"/>
        </w:rPr>
        <w:t>li.innerText</w:t>
      </w:r>
      <w:r>
        <w:rPr>
          <w:spacing w:val="-7"/>
        </w:rPr>
        <w:t xml:space="preserve"> </w:t>
      </w:r>
      <w:r>
        <w:rPr>
          <w:spacing w:val="-4"/>
        </w:rPr>
        <w:t>=</w:t>
      </w:r>
      <w:r>
        <w:rPr>
          <w:spacing w:val="-12"/>
        </w:rPr>
        <w:t xml:space="preserve"> </w:t>
      </w:r>
      <w:r>
        <w:rPr>
          <w:spacing w:val="-4"/>
        </w:rPr>
        <w:t>emp.name</w:t>
      </w:r>
      <w:r>
        <w:rPr>
          <w:spacing w:val="-18"/>
        </w:rPr>
        <w:t xml:space="preserve"> </w:t>
      </w:r>
      <w:r>
        <w:rPr>
          <w:spacing w:val="-4"/>
        </w:rPr>
        <w:t>+</w:t>
      </w:r>
      <w:r>
        <w:rPr>
          <w:spacing w:val="-5"/>
        </w:rPr>
        <w:t xml:space="preserve"> </w:t>
      </w:r>
      <w:r>
        <w:rPr>
          <w:spacing w:val="-4"/>
        </w:rPr>
        <w:t>"</w:t>
      </w:r>
      <w:r>
        <w:rPr>
          <w:spacing w:val="-8"/>
        </w:rPr>
        <w:t xml:space="preserve"> </w:t>
      </w:r>
      <w:r>
        <w:rPr>
          <w:spacing w:val="-4"/>
        </w:rPr>
        <w:t>-</w:t>
      </w:r>
      <w:r>
        <w:rPr>
          <w:spacing w:val="-7"/>
        </w:rPr>
        <w:t xml:space="preserve"> </w:t>
      </w:r>
      <w:r>
        <w:rPr>
          <w:spacing w:val="-4"/>
        </w:rPr>
        <w:t>"</w:t>
      </w:r>
      <w:r>
        <w:rPr>
          <w:spacing w:val="-8"/>
        </w:rPr>
        <w:t xml:space="preserve"> </w:t>
      </w:r>
      <w:r>
        <w:rPr>
          <w:spacing w:val="-4"/>
        </w:rPr>
        <w:t>+</w:t>
      </w:r>
      <w:r>
        <w:rPr>
          <w:spacing w:val="-5"/>
        </w:rPr>
        <w:t xml:space="preserve"> </w:t>
      </w:r>
      <w:r>
        <w:rPr>
          <w:spacing w:val="-4"/>
        </w:rPr>
        <w:t>emp.role;</w:t>
      </w:r>
    </w:p>
    <w:p w14:paraId="4CAF88D2">
      <w:pPr>
        <w:pStyle w:val="6"/>
        <w:spacing w:before="84"/>
        <w:ind w:left="1372"/>
      </w:pPr>
      <w:r>
        <w:rPr>
          <w:spacing w:val="-2"/>
        </w:rPr>
        <w:t>list.appendChild(li);</w:t>
      </w:r>
    </w:p>
    <w:p w14:paraId="4D44FEC1">
      <w:pPr>
        <w:spacing w:before="213"/>
        <w:ind w:left="115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0355F6CB">
      <w:pPr>
        <w:spacing w:before="216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7EBEC5BE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B696B87">
      <w:pPr>
        <w:pStyle w:val="6"/>
        <w:spacing w:before="194"/>
      </w:pPr>
      <w:r>
        <w:rPr>
          <w:spacing w:val="-2"/>
        </w:rPr>
        <w:t>loadEmployees();</w:t>
      </w:r>
    </w:p>
    <w:p w14:paraId="4615A450">
      <w:pPr>
        <w:pStyle w:val="2"/>
        <w:spacing w:before="216"/>
      </w:pPr>
      <w:r>
        <w:rPr>
          <w:spacing w:val="-2"/>
        </w:rPr>
        <w:t>SERVER.JS:</w:t>
      </w:r>
    </w:p>
    <w:p w14:paraId="6A7D432C">
      <w:pPr>
        <w:pStyle w:val="6"/>
        <w:spacing w:before="154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express</w:t>
      </w:r>
      <w:r>
        <w:rPr>
          <w:spacing w:val="-8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r>
        <w:rPr>
          <w:spacing w:val="-4"/>
        </w:rPr>
        <w:t>require("express");</w:t>
      </w:r>
    </w:p>
    <w:p w14:paraId="3C7B91B5">
      <w:pPr>
        <w:pStyle w:val="6"/>
        <w:spacing w:before="197"/>
      </w:pPr>
      <w:r>
        <w:t>const</w:t>
      </w:r>
      <w:r>
        <w:rPr>
          <w:spacing w:val="-9"/>
        </w:rPr>
        <w:t xml:space="preserve"> </w:t>
      </w:r>
      <w:r>
        <w:t>cors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require("cors");</w:t>
      </w:r>
    </w:p>
    <w:p w14:paraId="67FDBD8C">
      <w:pPr>
        <w:pStyle w:val="6"/>
        <w:spacing w:before="240" w:line="379" w:lineRule="auto"/>
        <w:ind w:right="7008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path</w:t>
      </w:r>
      <w:r>
        <w:rPr>
          <w:spacing w:val="-25"/>
        </w:rPr>
        <w:t xml:space="preserve"> </w:t>
      </w:r>
      <w:r>
        <w:rPr>
          <w:spacing w:val="-4"/>
        </w:rPr>
        <w:t>=</w:t>
      </w:r>
      <w:r>
        <w:rPr>
          <w:spacing w:val="-1"/>
        </w:rPr>
        <w:t xml:space="preserve"> </w:t>
      </w:r>
      <w:r>
        <w:rPr>
          <w:spacing w:val="-4"/>
        </w:rPr>
        <w:t xml:space="preserve">require("path"); </w:t>
      </w:r>
      <w:r>
        <w:t>const db = require("./db"); const app = express();</w:t>
      </w:r>
    </w:p>
    <w:p w14:paraId="2FD0CA72">
      <w:pPr>
        <w:pStyle w:val="6"/>
        <w:spacing w:before="34" w:line="408" w:lineRule="auto"/>
        <w:ind w:right="6587"/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2337435</wp:posOffset>
                </wp:positionH>
                <wp:positionV relativeFrom="paragraph">
                  <wp:posOffset>895985</wp:posOffset>
                </wp:positionV>
                <wp:extent cx="99060" cy="10795"/>
                <wp:effectExtent l="0" t="0" r="0" b="0"/>
                <wp:wrapNone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0795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0540"/>
                              </a:lnTo>
                              <a:lnTo>
                                <a:pt x="99060" y="10540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184.05pt;margin-top:70.55pt;height:0.85pt;width:7.8pt;mso-position-horizontal-relative:page;z-index:251663360;mso-width-relative:page;mso-height-relative:page;" fillcolor="#000000" filled="t" stroked="f" coordsize="99060,10795" o:gfxdata="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FMS3OPZAAAA&#10;CwEAAA8AAAAAAAAAAQAgAAAAIgAAAGRycy9kb3ducmV2LnhtbFBLAQIUABQAAAAIAIdO4kBbj3+O&#10;HAIAANgEAAAOAAAAAAAAAAEAIAAAACgBAABkcnMvZTJvRG9jLnhtbFBLBQYAAAAABgAGAFkBAAC2&#10;BQAAAAA=&#10;" path="m99060,0l0,0,0,10540,99060,10540,9906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 xml:space="preserve">app.use(cors()); app.use(express.json()); </w:t>
      </w:r>
      <w:r>
        <w:t>app.use(express.static(</w:t>
      </w:r>
      <w:r>
        <w:rPr>
          <w:spacing w:val="18"/>
        </w:rPr>
        <w:t xml:space="preserve"> </w:t>
      </w:r>
      <w:r>
        <w:t>dirname)); app.post("/add", (req, res) =&gt; {</w:t>
      </w:r>
    </w:p>
    <w:p w14:paraId="27FFB2C2">
      <w:pPr>
        <w:pStyle w:val="6"/>
        <w:spacing w:line="408" w:lineRule="auto"/>
        <w:ind w:left="935" w:right="6407"/>
      </w:pPr>
      <w:r>
        <w:rPr>
          <w:spacing w:val="-2"/>
        </w:rPr>
        <w:t xml:space="preserve">db.addEmployee(req.body); </w:t>
      </w:r>
      <w:r>
        <w:rPr>
          <w:spacing w:val="-4"/>
        </w:rPr>
        <w:t>res.json({</w:t>
      </w:r>
      <w:r>
        <w:rPr>
          <w:spacing w:val="-10"/>
        </w:rPr>
        <w:t xml:space="preserve"> </w:t>
      </w:r>
      <w:r>
        <w:rPr>
          <w:spacing w:val="-4"/>
        </w:rPr>
        <w:t>msg:</w:t>
      </w:r>
      <w:r>
        <w:rPr>
          <w:spacing w:val="-10"/>
        </w:rPr>
        <w:t xml:space="preserve"> </w:t>
      </w:r>
      <w:r>
        <w:rPr>
          <w:spacing w:val="-4"/>
        </w:rPr>
        <w:t>"Employee</w:t>
      </w:r>
      <w:r>
        <w:rPr>
          <w:spacing w:val="-9"/>
        </w:rPr>
        <w:t xml:space="preserve"> </w:t>
      </w:r>
      <w:r>
        <w:rPr>
          <w:spacing w:val="-4"/>
        </w:rPr>
        <w:t>Added"</w:t>
      </w:r>
      <w:r>
        <w:rPr>
          <w:spacing w:val="-17"/>
        </w:rPr>
        <w:t xml:space="preserve"> </w:t>
      </w:r>
      <w:r>
        <w:rPr>
          <w:spacing w:val="-4"/>
        </w:rPr>
        <w:t>});</w:t>
      </w:r>
    </w:p>
    <w:p w14:paraId="653ED2B8">
      <w:pPr>
        <w:spacing w:before="132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136DD5F9">
      <w:pPr>
        <w:pStyle w:val="6"/>
        <w:spacing w:before="134" w:line="400" w:lineRule="auto"/>
        <w:ind w:left="935" w:right="5431" w:hanging="216"/>
      </w:pPr>
      <w:r>
        <w:t xml:space="preserve">app.get("/all", (req, res) =&gt; { </w:t>
      </w:r>
      <w:r>
        <w:rPr>
          <w:spacing w:val="-4"/>
        </w:rPr>
        <w:t>res.json(db.getEmployees());</w:t>
      </w:r>
    </w:p>
    <w:p w14:paraId="49E84B34">
      <w:pPr>
        <w:pStyle w:val="6"/>
        <w:spacing w:after="0" w:line="400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BBE3821">
      <w:pPr>
        <w:spacing w:before="3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54C5BD8E">
      <w:pPr>
        <w:pStyle w:val="6"/>
        <w:spacing w:before="134" w:line="398" w:lineRule="auto"/>
        <w:ind w:left="935" w:right="5431" w:hanging="216"/>
      </w:pPr>
      <w:r>
        <w:t xml:space="preserve">app.listen(3000, () =&gt; { </w:t>
      </w:r>
      <w:r>
        <w:rPr>
          <w:spacing w:val="-4"/>
        </w:rPr>
        <w:t>console.log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("http://localhost:3000</w:t>
      </w:r>
      <w:r>
        <w:rPr>
          <w:color w:val="0000FF"/>
          <w:spacing w:val="-4"/>
          <w:u w:val="single" w:color="0000FF"/>
        </w:rPr>
        <w:fldChar w:fldCharType="end"/>
      </w:r>
      <w:r>
        <w:rPr>
          <w:spacing w:val="-4"/>
        </w:rPr>
        <w:t>");</w:t>
      </w:r>
    </w:p>
    <w:p w14:paraId="624B3B7E">
      <w:pPr>
        <w:spacing w:before="8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71F1BC37">
      <w:pPr>
        <w:pStyle w:val="2"/>
        <w:spacing w:before="195"/>
      </w:pPr>
      <w:r>
        <w:rPr>
          <w:spacing w:val="-2"/>
        </w:rPr>
        <w:t>DB.JS:</w:t>
      </w:r>
    </w:p>
    <w:p w14:paraId="318C854F">
      <w:pPr>
        <w:pStyle w:val="6"/>
        <w:spacing w:before="215"/>
      </w:pPr>
      <w:r>
        <w:rPr>
          <w:spacing w:val="-2"/>
        </w:rPr>
        <w:t>let</w:t>
      </w:r>
      <w:r>
        <w:rPr>
          <w:spacing w:val="-13"/>
        </w:rPr>
        <w:t xml:space="preserve"> </w:t>
      </w:r>
      <w:r>
        <w:rPr>
          <w:spacing w:val="-2"/>
        </w:rPr>
        <w:t>employees =</w:t>
      </w:r>
      <w:r>
        <w:rPr>
          <w:spacing w:val="-9"/>
        </w:rPr>
        <w:t xml:space="preserve"> </w:t>
      </w:r>
      <w:r>
        <w:rPr>
          <w:spacing w:val="-5"/>
        </w:rPr>
        <w:t>[];</w:t>
      </w:r>
    </w:p>
    <w:p w14:paraId="1E04F190">
      <w:pPr>
        <w:pStyle w:val="6"/>
        <w:spacing w:before="157" w:line="398" w:lineRule="auto"/>
        <w:ind w:left="935" w:right="5431" w:hanging="216"/>
      </w:pPr>
      <w:r>
        <w:rPr>
          <w:spacing w:val="-6"/>
        </w:rPr>
        <w:t>function</w:t>
      </w:r>
      <w:r>
        <w:rPr>
          <w:spacing w:val="-7"/>
        </w:rPr>
        <w:t xml:space="preserve"> </w:t>
      </w:r>
      <w:r>
        <w:rPr>
          <w:spacing w:val="-6"/>
        </w:rPr>
        <w:t xml:space="preserve">addEmployee(emp) { </w:t>
      </w:r>
      <w:r>
        <w:rPr>
          <w:spacing w:val="-2"/>
        </w:rPr>
        <w:t>employees.push(emp);</w:t>
      </w:r>
    </w:p>
    <w:p w14:paraId="04289DF7">
      <w:pPr>
        <w:spacing w:before="8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2658219">
      <w:pPr>
        <w:pStyle w:val="6"/>
        <w:spacing w:before="134" w:line="417" w:lineRule="auto"/>
        <w:ind w:left="935" w:right="7368" w:hanging="216"/>
      </w:pPr>
      <w:r>
        <w:rPr>
          <w:spacing w:val="-6"/>
        </w:rPr>
        <w:t>function</w:t>
      </w:r>
      <w:r>
        <w:rPr>
          <w:spacing w:val="-13"/>
        </w:rPr>
        <w:t xml:space="preserve"> </w:t>
      </w:r>
      <w:r>
        <w:rPr>
          <w:spacing w:val="-6"/>
        </w:rPr>
        <w:t>getEmployees()</w:t>
      </w:r>
      <w:r>
        <w:rPr>
          <w:spacing w:val="4"/>
        </w:rPr>
        <w:t xml:space="preserve"> </w:t>
      </w:r>
      <w:r>
        <w:rPr>
          <w:spacing w:val="-6"/>
        </w:rPr>
        <w:t xml:space="preserve">{ </w:t>
      </w:r>
      <w:r>
        <w:t>return</w:t>
      </w:r>
      <w:r>
        <w:rPr>
          <w:spacing w:val="-10"/>
        </w:rPr>
        <w:t xml:space="preserve"> </w:t>
      </w:r>
      <w:r>
        <w:t>employees;</w:t>
      </w:r>
    </w:p>
    <w:p w14:paraId="2DD2DE04">
      <w:pPr>
        <w:spacing w:before="5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0BAD725">
      <w:pPr>
        <w:pStyle w:val="6"/>
        <w:spacing w:before="197"/>
      </w:pPr>
      <w:r>
        <w:rPr>
          <w:spacing w:val="-4"/>
        </w:rPr>
        <w:t>module.exports</w:t>
      </w:r>
      <w:r>
        <w:rPr>
          <w:spacing w:val="-5"/>
        </w:rPr>
        <w:t xml:space="preserve"> </w:t>
      </w:r>
      <w:r>
        <w:rPr>
          <w:spacing w:val="-4"/>
        </w:rPr>
        <w:t>=</w:t>
      </w:r>
      <w:r>
        <w:rPr>
          <w:spacing w:val="3"/>
        </w:rPr>
        <w:t xml:space="preserve"> </w:t>
      </w:r>
      <w:r>
        <w:rPr>
          <w:spacing w:val="-4"/>
        </w:rPr>
        <w:t>{</w:t>
      </w:r>
      <w:r>
        <w:rPr>
          <w:spacing w:val="-8"/>
        </w:rPr>
        <w:t xml:space="preserve"> </w:t>
      </w:r>
      <w:r>
        <w:rPr>
          <w:spacing w:val="-4"/>
        </w:rPr>
        <w:t>addEmployee,</w:t>
      </w:r>
      <w:r>
        <w:rPr>
          <w:spacing w:val="-6"/>
        </w:rPr>
        <w:t xml:space="preserve"> </w:t>
      </w:r>
      <w:r>
        <w:rPr>
          <w:spacing w:val="-4"/>
        </w:rPr>
        <w:t>getEmployees</w:t>
      </w:r>
      <w:r>
        <w:rPr>
          <w:spacing w:val="6"/>
        </w:rPr>
        <w:t xml:space="preserve"> </w:t>
      </w:r>
      <w:r>
        <w:rPr>
          <w:spacing w:val="-5"/>
        </w:rPr>
        <w:t>};</w:t>
      </w:r>
    </w:p>
    <w:p w14:paraId="10E4427B">
      <w:pPr>
        <w:pStyle w:val="2"/>
        <w:spacing w:before="214"/>
      </w:pPr>
      <w:r>
        <w:rPr>
          <w:spacing w:val="-2"/>
        </w:rPr>
        <w:t>OUTPUT:</w:t>
      </w:r>
    </w:p>
    <w:p w14:paraId="6CC475F5">
      <w:pPr>
        <w:pStyle w:val="6"/>
        <w:spacing w:before="7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151765</wp:posOffset>
            </wp:positionV>
            <wp:extent cx="4344035" cy="2466975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186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28AD6">
      <w:pPr>
        <w:pStyle w:val="6"/>
        <w:spacing w:before="159" w:line="278" w:lineRule="auto"/>
        <w:ind w:right="1329"/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MVC-based</w:t>
      </w:r>
      <w:r>
        <w:rPr>
          <w:spacing w:val="-10"/>
        </w:rPr>
        <w:t xml:space="preserve"> </w:t>
      </w:r>
      <w:r>
        <w:rPr>
          <w:spacing w:val="-4"/>
        </w:rPr>
        <w:t>Employee application was successfully</w:t>
      </w:r>
      <w:r>
        <w:t xml:space="preserve"> </w:t>
      </w:r>
      <w:r>
        <w:rPr>
          <w:spacing w:val="-4"/>
        </w:rPr>
        <w:t>implemented using</w:t>
      </w:r>
      <w:r>
        <w:rPr>
          <w:spacing w:val="-10"/>
        </w:rPr>
        <w:t xml:space="preserve"> </w:t>
      </w:r>
      <w:r>
        <w:rPr>
          <w:spacing w:val="-4"/>
        </w:rPr>
        <w:t xml:space="preserve">Node.js, </w:t>
      </w:r>
      <w:r>
        <w:t>where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were processed and</w:t>
      </w:r>
      <w:r>
        <w:rPr>
          <w:spacing w:val="-10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were displayed</w:t>
      </w:r>
      <w:r>
        <w:rPr>
          <w:spacing w:val="-10"/>
        </w:rPr>
        <w:t xml:space="preserve"> </w:t>
      </w:r>
      <w:r>
        <w:t>dynamically.</w:t>
      </w:r>
    </w:p>
    <w:p w14:paraId="23404809">
      <w:pPr>
        <w:pStyle w:val="6"/>
        <w:spacing w:after="0" w:line="27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F0E9E41">
      <w:pPr>
        <w:pStyle w:val="3"/>
      </w:pPr>
      <w:r>
        <w:rPr>
          <w:spacing w:val="-4"/>
        </w:rPr>
        <w:t>TASK10:</w:t>
      </w:r>
      <w:r>
        <w:rPr>
          <w:spacing w:val="-6"/>
        </w:rPr>
        <w:t xml:space="preserve"> </w:t>
      </w:r>
      <w:r>
        <w:rPr>
          <w:spacing w:val="-4"/>
        </w:rPr>
        <w:t>Student</w:t>
      </w:r>
      <w:r>
        <w:rPr>
          <w:spacing w:val="2"/>
        </w:rPr>
        <w:t xml:space="preserve"> </w:t>
      </w:r>
      <w:r>
        <w:rPr>
          <w:spacing w:val="-4"/>
        </w:rPr>
        <w:t>Crud</w:t>
      </w:r>
      <w:r>
        <w:rPr>
          <w:spacing w:val="-1"/>
        </w:rPr>
        <w:t xml:space="preserve"> </w:t>
      </w:r>
      <w:r>
        <w:rPr>
          <w:spacing w:val="-5"/>
        </w:rPr>
        <w:t>App</w:t>
      </w:r>
    </w:p>
    <w:p w14:paraId="6FCA0CB3">
      <w:pPr>
        <w:pStyle w:val="6"/>
        <w:spacing w:before="166"/>
      </w:pPr>
      <w:r>
        <w:rPr>
          <w:b/>
          <w:spacing w:val="-2"/>
        </w:rPr>
        <w:t>AIM:</w:t>
      </w:r>
      <w:r>
        <w:rPr>
          <w:b/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develop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Student</w:t>
      </w:r>
      <w:r>
        <w:rPr>
          <w:spacing w:val="-18"/>
        </w:rPr>
        <w:t xml:space="preserve"> </w:t>
      </w:r>
      <w:r>
        <w:rPr>
          <w:spacing w:val="-2"/>
        </w:rPr>
        <w:t>CRUD</w:t>
      </w:r>
      <w:r>
        <w:rPr>
          <w:spacing w:val="-12"/>
        </w:rPr>
        <w:t xml:space="preserve"> </w:t>
      </w:r>
      <w:r>
        <w:rPr>
          <w:spacing w:val="-2"/>
        </w:rPr>
        <w:t>application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HTML,</w:t>
      </w:r>
      <w:r>
        <w:rPr>
          <w:spacing w:val="-12"/>
        </w:rPr>
        <w:t xml:space="preserve"> </w:t>
      </w:r>
      <w:r>
        <w:rPr>
          <w:spacing w:val="-2"/>
        </w:rPr>
        <w:t>CSS,</w:t>
      </w:r>
      <w:r>
        <w:rPr>
          <w:spacing w:val="-11"/>
        </w:rPr>
        <w:t xml:space="preserve"> </w:t>
      </w:r>
      <w:r>
        <w:rPr>
          <w:spacing w:val="-2"/>
        </w:rPr>
        <w:t>JavaScript,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Node.js</w:t>
      </w:r>
      <w:r>
        <w:rPr>
          <w:spacing w:val="-8"/>
        </w:rPr>
        <w:t xml:space="preserve"> </w:t>
      </w:r>
      <w:r>
        <w:rPr>
          <w:spacing w:val="-5"/>
        </w:rPr>
        <w:t>to</w:t>
      </w:r>
    </w:p>
    <w:p w14:paraId="7AA8DAA6">
      <w:pPr>
        <w:pStyle w:val="6"/>
        <w:spacing w:before="46"/>
      </w:pPr>
      <w:r>
        <w:t>perform</w:t>
      </w:r>
      <w:r>
        <w:rPr>
          <w:spacing w:val="-15"/>
        </w:rPr>
        <w:t xml:space="preserve"> </w:t>
      </w:r>
      <w:r>
        <w:t>create,</w:t>
      </w:r>
      <w:r>
        <w:rPr>
          <w:spacing w:val="-11"/>
        </w:rPr>
        <w:t xml:space="preserve"> </w:t>
      </w:r>
      <w:r>
        <w:t>read,</w:t>
      </w:r>
      <w:r>
        <w:rPr>
          <w:spacing w:val="-8"/>
        </w:rPr>
        <w:t xml:space="preserve"> </w:t>
      </w:r>
      <w:r>
        <w:t>update,</w:t>
      </w:r>
      <w:r>
        <w:rPr>
          <w:spacing w:val="-2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delete</w:t>
      </w:r>
      <w:r>
        <w:rPr>
          <w:spacing w:val="-10"/>
        </w:rPr>
        <w:t xml:space="preserve"> </w:t>
      </w:r>
      <w:r>
        <w:rPr>
          <w:spacing w:val="-2"/>
        </w:rPr>
        <w:t>operations.</w:t>
      </w:r>
    </w:p>
    <w:p w14:paraId="111795DD">
      <w:pPr>
        <w:pStyle w:val="2"/>
        <w:spacing w:before="237"/>
      </w:pPr>
      <w:r>
        <w:rPr>
          <w:spacing w:val="-2"/>
        </w:rPr>
        <w:t>ALGORITHM:</w:t>
      </w:r>
    </w:p>
    <w:p w14:paraId="2D284F07">
      <w:pPr>
        <w:pStyle w:val="9"/>
        <w:numPr>
          <w:ilvl w:val="0"/>
          <w:numId w:val="10"/>
        </w:numPr>
        <w:tabs>
          <w:tab w:val="left" w:pos="1443"/>
        </w:tabs>
        <w:spacing w:before="214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FB832A4">
      <w:pPr>
        <w:pStyle w:val="9"/>
        <w:numPr>
          <w:ilvl w:val="0"/>
          <w:numId w:val="10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(HTML,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server.js,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5DCE1F3">
      <w:pPr>
        <w:pStyle w:val="9"/>
        <w:numPr>
          <w:ilvl w:val="0"/>
          <w:numId w:val="10"/>
        </w:numPr>
        <w:tabs>
          <w:tab w:val="left" w:pos="1443"/>
        </w:tabs>
        <w:spacing w:before="195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378EF515">
      <w:pPr>
        <w:pStyle w:val="9"/>
        <w:numPr>
          <w:ilvl w:val="0"/>
          <w:numId w:val="10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styling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7F58BF86">
      <w:pPr>
        <w:pStyle w:val="9"/>
        <w:numPr>
          <w:ilvl w:val="0"/>
          <w:numId w:val="10"/>
        </w:numPr>
        <w:tabs>
          <w:tab w:val="left" w:pos="1443"/>
        </w:tabs>
        <w:spacing w:before="217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18D2AC19">
      <w:pPr>
        <w:pStyle w:val="9"/>
        <w:numPr>
          <w:ilvl w:val="0"/>
          <w:numId w:val="10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77E909DC">
      <w:pPr>
        <w:pStyle w:val="9"/>
        <w:numPr>
          <w:ilvl w:val="0"/>
          <w:numId w:val="10"/>
        </w:numPr>
        <w:tabs>
          <w:tab w:val="left" w:pos="1443"/>
        </w:tabs>
        <w:spacing w:before="197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Node.js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F9F6316">
      <w:pPr>
        <w:pStyle w:val="9"/>
        <w:numPr>
          <w:ilvl w:val="0"/>
          <w:numId w:val="10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operation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(POST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request)</w:t>
      </w:r>
    </w:p>
    <w:p w14:paraId="384BF244">
      <w:pPr>
        <w:pStyle w:val="9"/>
        <w:numPr>
          <w:ilvl w:val="0"/>
          <w:numId w:val="10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Read</w:t>
      </w:r>
      <w:r>
        <w:rPr>
          <w:sz w:val="24"/>
        </w:rPr>
        <w:t xml:space="preserve"> </w:t>
      </w:r>
      <w:r>
        <w:rPr>
          <w:spacing w:val="-4"/>
          <w:sz w:val="24"/>
        </w:rPr>
        <w:t>operation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(GET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request)</w:t>
      </w:r>
    </w:p>
    <w:p w14:paraId="2B83122F">
      <w:pPr>
        <w:pStyle w:val="9"/>
        <w:numPr>
          <w:ilvl w:val="0"/>
          <w:numId w:val="10"/>
        </w:numPr>
        <w:tabs>
          <w:tab w:val="left" w:pos="1434"/>
        </w:tabs>
        <w:spacing w:before="194" w:after="0" w:line="240" w:lineRule="auto"/>
        <w:ind w:left="1434" w:right="0" w:hanging="355"/>
        <w:jc w:val="left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operation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(PUT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request)</w:t>
      </w:r>
    </w:p>
    <w:p w14:paraId="26A3220F">
      <w:pPr>
        <w:pStyle w:val="9"/>
        <w:numPr>
          <w:ilvl w:val="0"/>
          <w:numId w:val="10"/>
        </w:numPr>
        <w:tabs>
          <w:tab w:val="left" w:pos="1434"/>
        </w:tabs>
        <w:spacing w:before="216" w:after="0" w:line="240" w:lineRule="auto"/>
        <w:ind w:left="1434" w:right="0" w:hanging="355"/>
        <w:jc w:val="left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Delete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operation (DELETE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request)</w:t>
      </w:r>
    </w:p>
    <w:p w14:paraId="7E7CCCE8">
      <w:pPr>
        <w:pStyle w:val="9"/>
        <w:numPr>
          <w:ilvl w:val="0"/>
          <w:numId w:val="10"/>
        </w:numPr>
        <w:tabs>
          <w:tab w:val="left" w:pos="1436"/>
        </w:tabs>
        <w:spacing w:before="216" w:after="0" w:line="240" w:lineRule="auto"/>
        <w:ind w:left="1436" w:right="0" w:hanging="357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updated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student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dynamically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725C1144">
      <w:pPr>
        <w:pStyle w:val="2"/>
        <w:spacing w:before="214"/>
      </w:pPr>
      <w:r>
        <w:rPr>
          <w:spacing w:val="-2"/>
        </w:rPr>
        <w:t>PROGRAM:</w:t>
      </w:r>
    </w:p>
    <w:p w14:paraId="5C513E2F">
      <w:pPr>
        <w:spacing w:before="197"/>
        <w:ind w:left="7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31D006C">
      <w:pPr>
        <w:pStyle w:val="6"/>
        <w:spacing w:before="213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221F65EC">
      <w:pPr>
        <w:pStyle w:val="6"/>
        <w:spacing w:before="197"/>
      </w:pPr>
      <w:r>
        <w:rPr>
          <w:spacing w:val="-2"/>
        </w:rPr>
        <w:t>&lt;html&gt;</w:t>
      </w:r>
    </w:p>
    <w:p w14:paraId="3F8914B5">
      <w:pPr>
        <w:pStyle w:val="6"/>
        <w:spacing w:before="213"/>
      </w:pPr>
      <w:r>
        <w:rPr>
          <w:spacing w:val="-2"/>
        </w:rPr>
        <w:t>&lt;head&gt;</w:t>
      </w:r>
    </w:p>
    <w:p w14:paraId="3252DA66">
      <w:pPr>
        <w:pStyle w:val="6"/>
        <w:spacing w:before="216"/>
        <w:ind w:left="935"/>
      </w:pPr>
      <w:r>
        <w:rPr>
          <w:spacing w:val="-4"/>
        </w:rPr>
        <w:t>&lt;title&gt;Student</w:t>
      </w:r>
      <w:r>
        <w:rPr>
          <w:spacing w:val="1"/>
        </w:rPr>
        <w:t xml:space="preserve"> </w:t>
      </w:r>
      <w:r>
        <w:rPr>
          <w:spacing w:val="-2"/>
        </w:rPr>
        <w:t>CRUD&lt;/title&gt;</w:t>
      </w:r>
    </w:p>
    <w:p w14:paraId="5AC0DE33">
      <w:pPr>
        <w:pStyle w:val="6"/>
        <w:spacing w:before="216"/>
        <w:ind w:left="935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r>
        <w:rPr>
          <w:spacing w:val="-4"/>
        </w:rPr>
        <w:t>rel="stylesheet"</w:t>
      </w:r>
      <w:r>
        <w:rPr>
          <w:spacing w:val="4"/>
        </w:rPr>
        <w:t xml:space="preserve"> </w:t>
      </w:r>
      <w:r>
        <w:rPr>
          <w:spacing w:val="-4"/>
        </w:rPr>
        <w:t>href="style.css"&gt;</w:t>
      </w:r>
    </w:p>
    <w:p w14:paraId="7CC2027E">
      <w:pPr>
        <w:pStyle w:val="6"/>
        <w:spacing w:before="214"/>
      </w:pPr>
      <w:r>
        <w:rPr>
          <w:spacing w:val="-2"/>
        </w:rPr>
        <w:t>&lt;/head&gt;</w:t>
      </w:r>
    </w:p>
    <w:p w14:paraId="469803DA">
      <w:pPr>
        <w:pStyle w:val="6"/>
        <w:spacing w:before="215"/>
      </w:pPr>
      <w:r>
        <w:rPr>
          <w:spacing w:val="-2"/>
        </w:rPr>
        <w:t>&lt;body&gt;</w:t>
      </w:r>
    </w:p>
    <w:p w14:paraId="6AE3E1F2">
      <w:pPr>
        <w:pStyle w:val="6"/>
        <w:spacing w:before="216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24F98E7E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99378FB">
      <w:pPr>
        <w:pStyle w:val="6"/>
        <w:spacing w:before="33"/>
        <w:ind w:left="935"/>
      </w:pPr>
      <w:r>
        <w:rPr>
          <w:spacing w:val="-5"/>
        </w:rPr>
        <w:t>&lt;h2&gt;Student</w:t>
      </w:r>
      <w:r>
        <w:rPr>
          <w:spacing w:val="2"/>
        </w:rPr>
        <w:t xml:space="preserve"> </w:t>
      </w:r>
      <w:r>
        <w:rPr>
          <w:spacing w:val="-2"/>
        </w:rPr>
        <w:t>CRUD&lt;/h2&gt;</w:t>
      </w:r>
    </w:p>
    <w:p w14:paraId="34E711DD">
      <w:pPr>
        <w:pStyle w:val="6"/>
        <w:spacing w:before="195"/>
        <w:ind w:left="935"/>
      </w:pPr>
      <w:r>
        <w:rPr>
          <w:spacing w:val="-2"/>
        </w:rPr>
        <w:t>&lt;input</w:t>
      </w:r>
      <w:r>
        <w:rPr>
          <w:spacing w:val="-4"/>
        </w:rPr>
        <w:t xml:space="preserve"> </w:t>
      </w:r>
      <w:r>
        <w:rPr>
          <w:spacing w:val="-2"/>
        </w:rPr>
        <w:t>id="id"</w:t>
      </w:r>
      <w:r>
        <w:rPr>
          <w:spacing w:val="-26"/>
        </w:rPr>
        <w:t xml:space="preserve"> </w:t>
      </w:r>
      <w:r>
        <w:rPr>
          <w:spacing w:val="-2"/>
        </w:rPr>
        <w:t>placeholder="ID"&gt;</w:t>
      </w:r>
    </w:p>
    <w:p w14:paraId="03BC0082">
      <w:pPr>
        <w:pStyle w:val="6"/>
        <w:spacing w:before="216"/>
        <w:ind w:left="935"/>
      </w:pPr>
      <w:r>
        <w:rPr>
          <w:spacing w:val="-4"/>
        </w:rPr>
        <w:t>&lt;input</w:t>
      </w:r>
      <w:r>
        <w:rPr>
          <w:spacing w:val="9"/>
        </w:rPr>
        <w:t xml:space="preserve"> </w:t>
      </w:r>
      <w:r>
        <w:rPr>
          <w:spacing w:val="-4"/>
        </w:rPr>
        <w:t>id="name"</w:t>
      </w:r>
      <w:r>
        <w:rPr>
          <w:spacing w:val="-10"/>
        </w:rPr>
        <w:t xml:space="preserve"> </w:t>
      </w:r>
      <w:r>
        <w:rPr>
          <w:spacing w:val="-4"/>
        </w:rPr>
        <w:t>placeholder="Name"&gt;</w:t>
      </w:r>
    </w:p>
    <w:p w14:paraId="167BCF89">
      <w:pPr>
        <w:pStyle w:val="6"/>
        <w:spacing w:before="194"/>
        <w:ind w:left="935"/>
      </w:pPr>
      <w:r>
        <w:rPr>
          <w:spacing w:val="-4"/>
        </w:rPr>
        <w:t>&lt;input</w:t>
      </w:r>
      <w:r>
        <w:rPr>
          <w:spacing w:val="-8"/>
        </w:rPr>
        <w:t xml:space="preserve"> </w:t>
      </w:r>
      <w:r>
        <w:rPr>
          <w:spacing w:val="-4"/>
        </w:rPr>
        <w:t>id="course"</w:t>
      </w:r>
      <w:r>
        <w:rPr>
          <w:spacing w:val="7"/>
        </w:rPr>
        <w:t xml:space="preserve"> </w:t>
      </w:r>
      <w:r>
        <w:rPr>
          <w:spacing w:val="-4"/>
        </w:rPr>
        <w:t>placeholder="Course"&gt;</w:t>
      </w:r>
    </w:p>
    <w:p w14:paraId="59C44ECE">
      <w:pPr>
        <w:pStyle w:val="6"/>
        <w:spacing w:before="216"/>
        <w:ind w:left="935"/>
      </w:pPr>
      <w:r>
        <w:rPr>
          <w:spacing w:val="-5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onclick="addStudent()"&gt;Add&lt;/button&gt;</w:t>
      </w:r>
    </w:p>
    <w:p w14:paraId="354554B6">
      <w:pPr>
        <w:pStyle w:val="6"/>
        <w:spacing w:before="194"/>
        <w:ind w:left="935"/>
      </w:pPr>
      <w:r>
        <w:rPr>
          <w:spacing w:val="-5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onclick="updateStudent()"&gt;Update&lt;/button&gt;</w:t>
      </w:r>
    </w:p>
    <w:p w14:paraId="385C3493">
      <w:pPr>
        <w:pStyle w:val="6"/>
        <w:spacing w:before="216"/>
        <w:ind w:left="935"/>
      </w:pPr>
      <w:r>
        <w:t>&lt;ul</w:t>
      </w:r>
      <w:r>
        <w:rPr>
          <w:spacing w:val="-11"/>
        </w:rPr>
        <w:t xml:space="preserve"> </w:t>
      </w:r>
      <w:r>
        <w:rPr>
          <w:spacing w:val="-2"/>
        </w:rPr>
        <w:t>id="list"&gt;&lt;/ul&gt;</w:t>
      </w:r>
    </w:p>
    <w:p w14:paraId="476C2401">
      <w:pPr>
        <w:pStyle w:val="6"/>
        <w:spacing w:before="213"/>
      </w:pPr>
      <w:r>
        <w:rPr>
          <w:spacing w:val="-2"/>
        </w:rPr>
        <w:t>&lt;/div&gt;</w:t>
      </w:r>
    </w:p>
    <w:p w14:paraId="591CA519">
      <w:pPr>
        <w:pStyle w:val="6"/>
        <w:spacing w:before="197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r>
        <w:rPr>
          <w:spacing w:val="-2"/>
        </w:rPr>
        <w:t>src="script.js"&gt;&lt;/script&gt;</w:t>
      </w:r>
    </w:p>
    <w:p w14:paraId="2E934945">
      <w:pPr>
        <w:pStyle w:val="6"/>
        <w:spacing w:before="214"/>
      </w:pPr>
      <w:r>
        <w:rPr>
          <w:spacing w:val="-2"/>
        </w:rPr>
        <w:t>&lt;/body&gt;</w:t>
      </w:r>
    </w:p>
    <w:p w14:paraId="23A007D7">
      <w:pPr>
        <w:pStyle w:val="6"/>
        <w:spacing w:before="216"/>
      </w:pPr>
      <w:r>
        <w:rPr>
          <w:spacing w:val="-2"/>
        </w:rPr>
        <w:t>&lt;/html&gt;</w:t>
      </w:r>
    </w:p>
    <w:p w14:paraId="243CC4E2">
      <w:pPr>
        <w:pStyle w:val="2"/>
        <w:spacing w:before="216"/>
      </w:pPr>
      <w:r>
        <w:rPr>
          <w:spacing w:val="-2"/>
        </w:rPr>
        <w:t>STYLE.CSS:</w:t>
      </w:r>
    </w:p>
    <w:p w14:paraId="3B66225F">
      <w:pPr>
        <w:pStyle w:val="6"/>
        <w:spacing w:before="213"/>
      </w:pPr>
      <w:r>
        <w:t>body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1A7DC4B6">
      <w:pPr>
        <w:pStyle w:val="6"/>
        <w:spacing w:before="197"/>
        <w:ind w:left="935"/>
      </w:pPr>
      <w:r>
        <w:rPr>
          <w:spacing w:val="-4"/>
        </w:rPr>
        <w:t>font-family:</w:t>
      </w:r>
      <w:r>
        <w:rPr>
          <w:spacing w:val="-19"/>
        </w:rPr>
        <w:t xml:space="preserve"> </w:t>
      </w:r>
      <w:r>
        <w:rPr>
          <w:spacing w:val="-4"/>
        </w:rPr>
        <w:t>'Segoe</w:t>
      </w:r>
      <w:r>
        <w:rPr>
          <w:spacing w:val="5"/>
        </w:rPr>
        <w:t xml:space="preserve"> </w:t>
      </w:r>
      <w:r>
        <w:rPr>
          <w:spacing w:val="-4"/>
        </w:rPr>
        <w:t>UI';</w:t>
      </w:r>
    </w:p>
    <w:p w14:paraId="48E46C34">
      <w:pPr>
        <w:pStyle w:val="6"/>
        <w:spacing w:before="134" w:line="400" w:lineRule="auto"/>
        <w:ind w:left="935" w:right="4297"/>
      </w:pPr>
      <w:r>
        <w:rPr>
          <w:spacing w:val="-4"/>
        </w:rPr>
        <w:t xml:space="preserve">background: linear-gradient(135deg,#1f1c2c,#928dab); </w:t>
      </w:r>
      <w:r>
        <w:t>height: 100vh;</w:t>
      </w:r>
    </w:p>
    <w:p w14:paraId="526676C6">
      <w:pPr>
        <w:pStyle w:val="6"/>
        <w:spacing w:before="78"/>
        <w:ind w:left="935"/>
      </w:pPr>
      <w:r>
        <w:rPr>
          <w:spacing w:val="-2"/>
        </w:rPr>
        <w:t>display:flex;</w:t>
      </w:r>
    </w:p>
    <w:p w14:paraId="0C8D2CB0">
      <w:pPr>
        <w:pStyle w:val="6"/>
        <w:spacing w:before="134" w:line="357" w:lineRule="auto"/>
        <w:ind w:left="935" w:right="7772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</w:t>
      </w:r>
    </w:p>
    <w:p w14:paraId="5A79B8BD">
      <w:pPr>
        <w:pStyle w:val="6"/>
        <w:spacing w:before="63"/>
        <w:ind w:left="935"/>
      </w:pPr>
      <w:r>
        <w:rPr>
          <w:spacing w:val="-2"/>
        </w:rPr>
        <w:t>color:white;</w:t>
      </w:r>
    </w:p>
    <w:p w14:paraId="055991C3">
      <w:pPr>
        <w:pStyle w:val="6"/>
        <w:spacing w:before="43"/>
        <w:ind w:left="0"/>
      </w:pPr>
    </w:p>
    <w:p w14:paraId="1A855877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5FB12A3">
      <w:pPr>
        <w:pStyle w:val="6"/>
        <w:spacing w:before="216"/>
      </w:pPr>
      <w:r>
        <w:rPr>
          <w:spacing w:val="-4"/>
        </w:rPr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69A8EA5">
      <w:pPr>
        <w:pStyle w:val="6"/>
        <w:spacing w:before="134" w:line="357" w:lineRule="auto"/>
        <w:ind w:left="935" w:right="5431"/>
      </w:pPr>
      <w:r>
        <w:rPr>
          <w:spacing w:val="-4"/>
        </w:rPr>
        <w:t>background:</w:t>
      </w:r>
      <w:r>
        <w:rPr>
          <w:spacing w:val="-5"/>
        </w:rPr>
        <w:t xml:space="preserve"> </w:t>
      </w:r>
      <w:r>
        <w:rPr>
          <w:spacing w:val="-4"/>
        </w:rPr>
        <w:t xml:space="preserve">rgba(255,255,255,0.1); </w:t>
      </w:r>
      <w:r>
        <w:rPr>
          <w:spacing w:val="-2"/>
        </w:rPr>
        <w:t>padding:20px;</w:t>
      </w:r>
    </w:p>
    <w:p w14:paraId="52EF8202">
      <w:pPr>
        <w:pStyle w:val="6"/>
        <w:spacing w:before="63" w:line="465" w:lineRule="auto"/>
        <w:ind w:left="935" w:right="8058"/>
      </w:pPr>
      <w:r>
        <w:rPr>
          <w:spacing w:val="-8"/>
        </w:rPr>
        <w:t xml:space="preserve">border-radius:10px; </w:t>
      </w:r>
      <w:r>
        <w:rPr>
          <w:spacing w:val="-2"/>
        </w:rPr>
        <w:t>text-align:center;</w:t>
      </w:r>
    </w:p>
    <w:p w14:paraId="5A012884">
      <w:pPr>
        <w:pStyle w:val="6"/>
        <w:spacing w:after="0" w:line="465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170070BB"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4268925">
      <w:pPr>
        <w:pStyle w:val="6"/>
        <w:spacing w:before="195"/>
      </w:pPr>
      <w:r>
        <w:rPr>
          <w:spacing w:val="-2"/>
        </w:rPr>
        <w:t>input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486E7147">
      <w:pPr>
        <w:pStyle w:val="6"/>
        <w:spacing w:before="134" w:line="357" w:lineRule="auto"/>
        <w:ind w:left="935" w:right="8285"/>
      </w:pPr>
      <w:r>
        <w:rPr>
          <w:spacing w:val="-2"/>
        </w:rPr>
        <w:t xml:space="preserve">display:block; </w:t>
      </w:r>
      <w:r>
        <w:rPr>
          <w:spacing w:val="-6"/>
        </w:rPr>
        <w:t>margin:8px</w:t>
      </w:r>
      <w:r>
        <w:rPr>
          <w:spacing w:val="-17"/>
        </w:rPr>
        <w:t xml:space="preserve"> </w:t>
      </w:r>
      <w:r>
        <w:rPr>
          <w:spacing w:val="-6"/>
        </w:rPr>
        <w:t>auto;</w:t>
      </w:r>
    </w:p>
    <w:p w14:paraId="5830D334">
      <w:pPr>
        <w:pStyle w:val="6"/>
        <w:spacing w:before="63"/>
        <w:ind w:left="935"/>
      </w:pPr>
      <w:r>
        <w:rPr>
          <w:spacing w:val="-2"/>
        </w:rPr>
        <w:t>padding:8px;</w:t>
      </w:r>
    </w:p>
    <w:p w14:paraId="019D0896">
      <w:pPr>
        <w:pStyle w:val="6"/>
        <w:spacing w:before="43"/>
        <w:ind w:left="0"/>
      </w:pPr>
    </w:p>
    <w:p w14:paraId="4FAF0C62">
      <w:pPr>
        <w:spacing w:before="0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F6C307B">
      <w:pPr>
        <w:pStyle w:val="6"/>
        <w:spacing w:before="134" w:line="384" w:lineRule="auto"/>
        <w:ind w:left="935" w:right="8452" w:hanging="216"/>
      </w:pPr>
      <w:r>
        <w:t>button</w:t>
      </w:r>
      <w:r>
        <w:rPr>
          <w:spacing w:val="-18"/>
        </w:rPr>
        <w:t xml:space="preserve"> </w:t>
      </w:r>
      <w:r>
        <w:t xml:space="preserve">{ </w:t>
      </w:r>
      <w:r>
        <w:rPr>
          <w:spacing w:val="-2"/>
        </w:rPr>
        <w:t xml:space="preserve">margin:5px; </w:t>
      </w:r>
      <w:r>
        <w:rPr>
          <w:spacing w:val="-9"/>
        </w:rPr>
        <w:t>padding:8px;</w:t>
      </w:r>
    </w:p>
    <w:p w14:paraId="7B8FCA1E">
      <w:pPr>
        <w:pStyle w:val="6"/>
        <w:spacing w:before="49" w:line="408" w:lineRule="auto"/>
        <w:ind w:left="935" w:right="7521"/>
      </w:pPr>
      <w:r>
        <w:rPr>
          <w:spacing w:val="-8"/>
        </w:rPr>
        <w:t xml:space="preserve">background:#00c6ff; </w:t>
      </w:r>
      <w:r>
        <w:rPr>
          <w:spacing w:val="-2"/>
        </w:rPr>
        <w:t>border:none; color:white;</w:t>
      </w:r>
    </w:p>
    <w:p w14:paraId="497A339B">
      <w:pPr>
        <w:spacing w:before="13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79BF694">
      <w:pPr>
        <w:pStyle w:val="2"/>
        <w:spacing w:before="196"/>
      </w:pPr>
      <w:r>
        <w:rPr>
          <w:spacing w:val="-2"/>
        </w:rPr>
        <w:t>SCRIPT.JS:</w:t>
      </w:r>
    </w:p>
    <w:p w14:paraId="63D75DAB">
      <w:pPr>
        <w:pStyle w:val="6"/>
        <w:spacing w:before="134" w:line="357" w:lineRule="auto"/>
        <w:ind w:left="935" w:right="7718" w:hanging="216"/>
      </w:pPr>
      <w:r>
        <w:t>function</w:t>
      </w:r>
      <w:r>
        <w:rPr>
          <w:spacing w:val="-13"/>
        </w:rPr>
        <w:t xml:space="preserve"> </w:t>
      </w:r>
      <w:r>
        <w:t>addStudent()</w:t>
      </w:r>
      <w:r>
        <w:rPr>
          <w:spacing w:val="-13"/>
        </w:rPr>
        <w:t xml:space="preserve"> </w:t>
      </w:r>
      <w:r>
        <w:t>{ let</w:t>
      </w:r>
      <w:r>
        <w:rPr>
          <w:spacing w:val="26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=</w:t>
      </w:r>
      <w:r>
        <w:rPr>
          <w:spacing w:val="28"/>
        </w:rPr>
        <w:t xml:space="preserve"> </w:t>
      </w:r>
      <w:r>
        <w:rPr>
          <w:spacing w:val="-4"/>
        </w:rPr>
        <w:t>getInput();</w:t>
      </w:r>
    </w:p>
    <w:p w14:paraId="2E006217">
      <w:pPr>
        <w:pStyle w:val="6"/>
        <w:spacing w:before="64"/>
        <w:ind w:left="935"/>
      </w:pPr>
      <w:r>
        <w:rPr>
          <w:spacing w:val="-2"/>
        </w:rPr>
        <w:t>fetch("/add",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B2F926E">
      <w:pPr>
        <w:pStyle w:val="6"/>
        <w:spacing w:before="43"/>
        <w:ind w:left="0"/>
      </w:pPr>
    </w:p>
    <w:p w14:paraId="3999140B">
      <w:pPr>
        <w:pStyle w:val="6"/>
        <w:ind w:left="1156"/>
      </w:pPr>
      <w:r>
        <w:rPr>
          <w:spacing w:val="-4"/>
        </w:rP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69D1252A">
      <w:pPr>
        <w:pStyle w:val="6"/>
        <w:spacing w:before="156" w:line="415" w:lineRule="auto"/>
        <w:ind w:left="1151" w:right="5083"/>
      </w:pPr>
      <w:r>
        <w:rPr>
          <w:spacing w:val="-2"/>
        </w:rPr>
        <w:t>headers:</w:t>
      </w:r>
      <w:r>
        <w:rPr>
          <w:spacing w:val="41"/>
        </w:rPr>
        <w:t xml:space="preserve"> </w:t>
      </w:r>
      <w:r>
        <w:rPr>
          <w:spacing w:val="-2"/>
        </w:rPr>
        <w:t xml:space="preserve">{"Content-Type":"application/json"}, </w:t>
      </w:r>
      <w:r>
        <w:t>body:</w:t>
      </w:r>
      <w:r>
        <w:rPr>
          <w:spacing w:val="-16"/>
        </w:rPr>
        <w:t xml:space="preserve"> </w:t>
      </w:r>
      <w:r>
        <w:t>JSON.stringify(data)</w:t>
      </w:r>
    </w:p>
    <w:p w14:paraId="12E9A5AF">
      <w:pPr>
        <w:pStyle w:val="6"/>
        <w:spacing w:before="61"/>
        <w:ind w:left="935"/>
      </w:pPr>
      <w:r>
        <w:rPr>
          <w:spacing w:val="-2"/>
        </w:rPr>
        <w:t>}).then(loadStudents);</w:t>
      </w:r>
    </w:p>
    <w:p w14:paraId="42B23DFE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6AC8BD2">
      <w:pPr>
        <w:pStyle w:val="6"/>
        <w:spacing w:before="166" w:line="410" w:lineRule="auto"/>
        <w:ind w:left="935" w:right="6767" w:hanging="216"/>
      </w:pPr>
      <w:r>
        <w:rPr>
          <w:spacing w:val="-6"/>
        </w:rPr>
        <w:t>function loadStudents()</w:t>
      </w:r>
      <w:r>
        <w:rPr>
          <w:spacing w:val="-7"/>
        </w:rPr>
        <w:t xml:space="preserve"> </w:t>
      </w:r>
      <w:r>
        <w:rPr>
          <w:spacing w:val="-6"/>
        </w:rPr>
        <w:t xml:space="preserve">{ </w:t>
      </w:r>
      <w:r>
        <w:rPr>
          <w:spacing w:val="-2"/>
        </w:rPr>
        <w:t>fetch("/all")</w:t>
      </w:r>
    </w:p>
    <w:p w14:paraId="245FF926">
      <w:pPr>
        <w:pStyle w:val="6"/>
        <w:spacing w:before="88"/>
        <w:ind w:left="935"/>
      </w:pPr>
      <w:r>
        <w:rPr>
          <w:spacing w:val="-4"/>
        </w:rPr>
        <w:t>.then(res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r>
        <w:rPr>
          <w:spacing w:val="-4"/>
        </w:rPr>
        <w:t>res.json())</w:t>
      </w:r>
    </w:p>
    <w:p w14:paraId="26317C89">
      <w:pPr>
        <w:pStyle w:val="6"/>
        <w:spacing w:before="216"/>
        <w:ind w:left="935"/>
      </w:pPr>
      <w:r>
        <w:rPr>
          <w:spacing w:val="-4"/>
        </w:rPr>
        <w:t>.then(data</w:t>
      </w:r>
      <w:r>
        <w:rPr>
          <w:spacing w:val="-14"/>
        </w:rPr>
        <w:t xml:space="preserve"> </w:t>
      </w:r>
      <w:r>
        <w:rPr>
          <w:spacing w:val="-4"/>
        </w:rPr>
        <w:t>=&gt;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7A21412A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4E712A0">
      <w:pPr>
        <w:pStyle w:val="6"/>
        <w:spacing w:before="33"/>
        <w:ind w:left="1156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document.getElementById("list");</w:t>
      </w:r>
    </w:p>
    <w:p w14:paraId="01CEE76C">
      <w:pPr>
        <w:pStyle w:val="6"/>
        <w:spacing w:before="166"/>
        <w:ind w:left="1156"/>
      </w:pPr>
      <w:r>
        <w:rPr>
          <w:spacing w:val="-2"/>
        </w:rPr>
        <w:t>list.innerHTML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5"/>
        </w:rPr>
        <w:t>"";</w:t>
      </w:r>
    </w:p>
    <w:p w14:paraId="66C848DA">
      <w:pPr>
        <w:pStyle w:val="6"/>
        <w:spacing w:before="206"/>
        <w:ind w:left="1151"/>
      </w:pPr>
      <w:r>
        <w:rPr>
          <w:spacing w:val="-4"/>
        </w:rPr>
        <w:t>data.forEach(s</w:t>
      </w:r>
      <w:r>
        <w:rPr>
          <w:spacing w:val="-7"/>
        </w:rPr>
        <w:t xml:space="preserve"> </w:t>
      </w:r>
      <w:r>
        <w:rPr>
          <w:spacing w:val="-4"/>
        </w:rP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6E8C6699">
      <w:pPr>
        <w:pStyle w:val="6"/>
        <w:spacing w:before="207" w:line="410" w:lineRule="auto"/>
        <w:ind w:left="1372" w:right="5431"/>
      </w:pPr>
      <w:r>
        <w:rPr>
          <w:spacing w:val="-4"/>
        </w:rPr>
        <w:t>let</w:t>
      </w:r>
      <w:r>
        <w:rPr>
          <w:spacing w:val="-15"/>
        </w:rPr>
        <w:t xml:space="preserve"> </w:t>
      </w:r>
      <w:r>
        <w:rPr>
          <w:spacing w:val="-4"/>
        </w:rPr>
        <w:t>li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r>
        <w:rPr>
          <w:spacing w:val="-4"/>
        </w:rPr>
        <w:t xml:space="preserve">document.createElement("li"); </w:t>
      </w:r>
      <w:r>
        <w:t>li.innerHTML = `</w:t>
      </w:r>
    </w:p>
    <w:p w14:paraId="1D94139F">
      <w:pPr>
        <w:pStyle w:val="6"/>
        <w:spacing w:before="8"/>
        <w:ind w:left="1588"/>
      </w:pPr>
      <w:r>
        <w:rPr>
          <w:spacing w:val="-2"/>
        </w:rPr>
        <w:t>${s.id}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10"/>
        </w:rPr>
        <w:t xml:space="preserve"> </w:t>
      </w:r>
      <w:r>
        <w:rPr>
          <w:spacing w:val="-2"/>
        </w:rPr>
        <w:t>${s.name}</w:t>
      </w:r>
      <w:r>
        <w:rPr>
          <w:spacing w:val="-6"/>
        </w:rPr>
        <w:t xml:space="preserve"> </w:t>
      </w:r>
      <w:r>
        <w:rPr>
          <w:spacing w:val="-2"/>
        </w:rPr>
        <w:t>(${s.course})</w:t>
      </w:r>
    </w:p>
    <w:p w14:paraId="582B4B4E">
      <w:pPr>
        <w:pStyle w:val="6"/>
        <w:tabs>
          <w:tab w:val="left" w:pos="5961"/>
        </w:tabs>
        <w:spacing w:before="265"/>
        <w:ind w:left="1588"/>
      </w:pPr>
      <w:r>
        <w:rPr>
          <w:spacing w:val="-4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onclick="deleteStudent(${s.id})"&gt;</w:t>
      </w:r>
      <w:r>
        <w:tab/>
      </w:r>
      <w:r>
        <w:rPr>
          <w:spacing w:val="-2"/>
        </w:rPr>
        <w:t>&lt;/button&gt;</w:t>
      </w:r>
    </w:p>
    <w:p w14:paraId="10A10322">
      <w:pPr>
        <w:pStyle w:val="6"/>
        <w:spacing w:before="212" w:line="415" w:lineRule="auto"/>
        <w:ind w:left="1372" w:right="7521"/>
      </w:pPr>
      <w:r>
        <w:rPr>
          <w:spacing w:val="-6"/>
        </w:rPr>
        <w:t xml:space="preserve">`; </w:t>
      </w:r>
      <w:r>
        <w:rPr>
          <w:spacing w:val="-4"/>
        </w:rPr>
        <w:t>list.appendChild(li);</w:t>
      </w:r>
    </w:p>
    <w:p w14:paraId="44F23997">
      <w:pPr>
        <w:spacing w:before="1"/>
        <w:ind w:left="115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59E221A5">
      <w:pPr>
        <w:spacing w:before="216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3CD8B386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77D19BE">
      <w:pPr>
        <w:pStyle w:val="6"/>
        <w:spacing w:before="135"/>
      </w:pPr>
      <w:r>
        <w:rPr>
          <w:spacing w:val="-6"/>
        </w:rPr>
        <w:t>function</w:t>
      </w:r>
      <w:r>
        <w:rPr>
          <w:spacing w:val="1"/>
        </w:rPr>
        <w:t xml:space="preserve"> </w:t>
      </w:r>
      <w:r>
        <w:rPr>
          <w:spacing w:val="-6"/>
        </w:rPr>
        <w:t>updateStudent()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0B8DA1A7">
      <w:pPr>
        <w:pStyle w:val="6"/>
        <w:spacing w:before="144" w:line="408" w:lineRule="auto"/>
        <w:ind w:left="935" w:right="7870"/>
      </w:pPr>
      <w:r>
        <w:t>let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getInput(); fetch("/update", {</w:t>
      </w:r>
    </w:p>
    <w:p w14:paraId="6EC78642">
      <w:pPr>
        <w:pStyle w:val="6"/>
        <w:spacing w:before="132"/>
        <w:ind w:left="1156"/>
      </w:pPr>
      <w:r>
        <w:rPr>
          <w:spacing w:val="-4"/>
        </w:rPr>
        <w:t>method:</w:t>
      </w:r>
      <w:r>
        <w:rPr>
          <w:spacing w:val="-5"/>
        </w:rPr>
        <w:t xml:space="preserve"> </w:t>
      </w:r>
      <w:r>
        <w:rPr>
          <w:spacing w:val="-2"/>
        </w:rPr>
        <w:t>"PUT",</w:t>
      </w:r>
    </w:p>
    <w:p w14:paraId="152DCF97">
      <w:pPr>
        <w:pStyle w:val="6"/>
        <w:spacing w:before="134" w:line="417" w:lineRule="auto"/>
        <w:ind w:left="1151" w:right="5083"/>
      </w:pPr>
      <w:r>
        <w:rPr>
          <w:spacing w:val="-4"/>
        </w:rPr>
        <w:t xml:space="preserve">headers: {"Content-Type":"application/json"}, </w:t>
      </w:r>
      <w:r>
        <w:t>body:</w:t>
      </w:r>
      <w:r>
        <w:rPr>
          <w:spacing w:val="-14"/>
        </w:rPr>
        <w:t xml:space="preserve"> </w:t>
      </w:r>
      <w:r>
        <w:t>JSON.stringify(data)</w:t>
      </w:r>
    </w:p>
    <w:p w14:paraId="6DA9AEF0">
      <w:pPr>
        <w:pStyle w:val="6"/>
        <w:spacing w:before="58"/>
        <w:ind w:left="935"/>
      </w:pPr>
      <w:r>
        <w:rPr>
          <w:spacing w:val="-2"/>
        </w:rPr>
        <w:t>}).then(loadStudents);</w:t>
      </w:r>
    </w:p>
    <w:p w14:paraId="1EB52B66"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5F895D6">
      <w:pPr>
        <w:pStyle w:val="6"/>
        <w:spacing w:before="185" w:line="410" w:lineRule="auto"/>
        <w:ind w:left="935" w:right="5603" w:hanging="216"/>
      </w:pPr>
      <w:r>
        <w:t xml:space="preserve">function deleteStudent(id) { </w:t>
      </w:r>
      <w:r>
        <w:rPr>
          <w:spacing w:val="-4"/>
        </w:rPr>
        <w:t>fetch(`/delete/${id}`, { method:</w:t>
      </w:r>
      <w:r>
        <w:rPr>
          <w:spacing w:val="-5"/>
        </w:rPr>
        <w:t xml:space="preserve"> </w:t>
      </w:r>
      <w:r>
        <w:rPr>
          <w:spacing w:val="-4"/>
        </w:rPr>
        <w:t>"DELETE"</w:t>
      </w:r>
      <w:r>
        <w:rPr>
          <w:spacing w:val="-5"/>
        </w:rPr>
        <w:t xml:space="preserve"> </w:t>
      </w:r>
      <w:r>
        <w:rPr>
          <w:spacing w:val="-4"/>
        </w:rPr>
        <w:t>})</w:t>
      </w:r>
    </w:p>
    <w:p w14:paraId="2738F665">
      <w:pPr>
        <w:pStyle w:val="6"/>
        <w:spacing w:before="8"/>
        <w:ind w:left="935"/>
      </w:pPr>
      <w:r>
        <w:rPr>
          <w:spacing w:val="-2"/>
        </w:rPr>
        <w:t>.then(loadStudents);</w:t>
      </w:r>
    </w:p>
    <w:p w14:paraId="23FF7FCA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D24A806">
      <w:pPr>
        <w:pStyle w:val="6"/>
        <w:spacing w:before="156" w:line="417" w:lineRule="auto"/>
        <w:ind w:left="935" w:right="7988" w:hanging="216"/>
      </w:pPr>
      <w:r>
        <w:rPr>
          <w:spacing w:val="-6"/>
        </w:rPr>
        <w:t>function</w:t>
      </w:r>
      <w:r>
        <w:rPr>
          <w:spacing w:val="-13"/>
        </w:rPr>
        <w:t xml:space="preserve"> </w:t>
      </w:r>
      <w:r>
        <w:rPr>
          <w:spacing w:val="-6"/>
        </w:rPr>
        <w:t>getInput()</w:t>
      </w:r>
      <w:r>
        <w:rPr>
          <w:spacing w:val="-8"/>
        </w:rPr>
        <w:t xml:space="preserve"> </w:t>
      </w:r>
      <w:r>
        <w:rPr>
          <w:spacing w:val="-6"/>
        </w:rPr>
        <w:t xml:space="preserve">{ </w:t>
      </w:r>
      <w:r>
        <w:t>return</w:t>
      </w:r>
      <w:r>
        <w:rPr>
          <w:spacing w:val="-14"/>
        </w:rPr>
        <w:t xml:space="preserve"> </w:t>
      </w:r>
      <w:r>
        <w:t>{</w:t>
      </w:r>
    </w:p>
    <w:p w14:paraId="33F2A4EB">
      <w:pPr>
        <w:pStyle w:val="6"/>
        <w:spacing w:after="0" w:line="417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339C8DE">
      <w:pPr>
        <w:pStyle w:val="6"/>
        <w:spacing w:before="33"/>
        <w:ind w:left="1156"/>
      </w:pPr>
      <w:r>
        <w:rPr>
          <w:spacing w:val="-2"/>
        </w:rPr>
        <w:t>id:</w:t>
      </w:r>
      <w:r>
        <w:rPr>
          <w:spacing w:val="-12"/>
        </w:rPr>
        <w:t xml:space="preserve"> </w:t>
      </w:r>
      <w:r>
        <w:rPr>
          <w:spacing w:val="-2"/>
        </w:rPr>
        <w:t>document.getElementById("id").value,</w:t>
      </w:r>
    </w:p>
    <w:p w14:paraId="1EABF9E8">
      <w:pPr>
        <w:pStyle w:val="6"/>
        <w:spacing w:before="134" w:line="398" w:lineRule="auto"/>
        <w:ind w:left="1156" w:right="4697" w:hanging="5"/>
      </w:pPr>
      <w:r>
        <w:t>name:</w:t>
      </w:r>
      <w:r>
        <w:rPr>
          <w:spacing w:val="-15"/>
        </w:rPr>
        <w:t xml:space="preserve"> </w:t>
      </w:r>
      <w:r>
        <w:t xml:space="preserve">document.getElementById("name").value, </w:t>
      </w:r>
      <w:r>
        <w:rPr>
          <w:spacing w:val="-4"/>
        </w:rPr>
        <w:t>course: document.getElementById("course").value</w:t>
      </w:r>
    </w:p>
    <w:p w14:paraId="12530832">
      <w:pPr>
        <w:spacing w:before="83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 w14:paraId="209914A6"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5703187">
      <w:pPr>
        <w:pStyle w:val="6"/>
        <w:spacing w:before="215"/>
      </w:pPr>
      <w:r>
        <w:rPr>
          <w:spacing w:val="-2"/>
        </w:rPr>
        <w:t>loadStudents();</w:t>
      </w:r>
    </w:p>
    <w:p w14:paraId="290F20C6">
      <w:pPr>
        <w:pStyle w:val="2"/>
        <w:spacing w:before="217"/>
      </w:pPr>
      <w:r>
        <w:rPr>
          <w:spacing w:val="-2"/>
        </w:rPr>
        <w:t>SERVER.JS:</w:t>
      </w:r>
    </w:p>
    <w:p w14:paraId="737A9B8F">
      <w:pPr>
        <w:pStyle w:val="6"/>
        <w:spacing w:before="134" w:line="357" w:lineRule="auto"/>
        <w:ind w:right="6767"/>
      </w:pPr>
      <w:r>
        <w:rPr>
          <w:spacing w:val="-4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>express =</w:t>
      </w:r>
      <w:r>
        <w:rPr>
          <w:spacing w:val="-7"/>
        </w:rPr>
        <w:t xml:space="preserve"> </w:t>
      </w:r>
      <w:r>
        <w:rPr>
          <w:spacing w:val="-4"/>
        </w:rPr>
        <w:t xml:space="preserve">require("express"); </w:t>
      </w:r>
      <w:r>
        <w:t>const cors = require("cors");</w:t>
      </w:r>
    </w:p>
    <w:p w14:paraId="2EA0D2A7">
      <w:pPr>
        <w:pStyle w:val="6"/>
        <w:spacing w:before="63" w:line="408" w:lineRule="auto"/>
        <w:ind w:right="7368"/>
      </w:pPr>
      <w:r>
        <w:rPr>
          <w:spacing w:val="-4"/>
        </w:rPr>
        <w:t>const</w:t>
      </w:r>
      <w:r>
        <w:rPr>
          <w:spacing w:val="-13"/>
        </w:rPr>
        <w:t xml:space="preserve"> </w:t>
      </w:r>
      <w:r>
        <w:rPr>
          <w:spacing w:val="-4"/>
        </w:rPr>
        <w:t>db</w:t>
      </w:r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require("./db"); </w:t>
      </w:r>
      <w:r>
        <w:t xml:space="preserve">const app = express(); </w:t>
      </w:r>
      <w:r>
        <w:rPr>
          <w:spacing w:val="-2"/>
        </w:rPr>
        <w:t>app.use(cors()); app.use(express.json());</w:t>
      </w:r>
    </w:p>
    <w:p w14:paraId="4F176F1A">
      <w:pPr>
        <w:pStyle w:val="6"/>
        <w:spacing w:before="111"/>
      </w:pPr>
      <w:r>
        <w:rPr>
          <w:spacing w:val="-2"/>
        </w:rPr>
        <w:t>app.use(express.static(</w:t>
      </w:r>
      <w:r>
        <w:rPr>
          <w:spacing w:val="1"/>
          <w:position w:val="-3"/>
        </w:rPr>
        <w:drawing>
          <wp:inline distT="0" distB="0" distL="0" distR="0">
            <wp:extent cx="86360" cy="10160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dirname));</w:t>
      </w:r>
    </w:p>
    <w:p w14:paraId="0E8D71D3">
      <w:pPr>
        <w:pStyle w:val="6"/>
        <w:spacing w:before="215"/>
      </w:pPr>
      <w:r>
        <w:t>//</w:t>
      </w:r>
      <w:r>
        <w:rPr>
          <w:spacing w:val="-11"/>
        </w:rPr>
        <w:t xml:space="preserve"> </w:t>
      </w:r>
      <w:r>
        <w:rPr>
          <w:spacing w:val="-2"/>
        </w:rPr>
        <w:t>CREATE</w:t>
      </w:r>
    </w:p>
    <w:p w14:paraId="04D0D554">
      <w:pPr>
        <w:pStyle w:val="6"/>
        <w:spacing w:before="135" w:line="400" w:lineRule="auto"/>
        <w:ind w:left="935" w:right="6767" w:hanging="216"/>
      </w:pPr>
      <w:r>
        <w:rPr>
          <w:spacing w:val="-4"/>
        </w:rPr>
        <w:t>app.post("/add",</w:t>
      </w:r>
      <w:r>
        <w:rPr>
          <w:spacing w:val="-16"/>
        </w:rPr>
        <w:t xml:space="preserve"> </w:t>
      </w:r>
      <w:r>
        <w:rPr>
          <w:spacing w:val="-4"/>
        </w:rPr>
        <w:t>(req,</w:t>
      </w:r>
      <w:r>
        <w:rPr>
          <w:spacing w:val="-14"/>
        </w:rPr>
        <w:t xml:space="preserve"> </w:t>
      </w:r>
      <w:r>
        <w:rPr>
          <w:spacing w:val="-4"/>
        </w:rPr>
        <w:t>res)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rPr>
          <w:spacing w:val="-2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db.add(req.body); res.json({msg:"Added"});</w:t>
      </w:r>
    </w:p>
    <w:p w14:paraId="10298F1D">
      <w:pPr>
        <w:spacing w:before="8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1D619A32">
      <w:pPr>
        <w:pStyle w:val="6"/>
        <w:spacing w:before="216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READ</w:t>
      </w:r>
    </w:p>
    <w:p w14:paraId="69945516">
      <w:pPr>
        <w:pStyle w:val="6"/>
        <w:spacing w:before="194"/>
      </w:pPr>
      <w:r>
        <w:rPr>
          <w:spacing w:val="-2"/>
        </w:rPr>
        <w:t>app.get("/all",</w:t>
      </w:r>
      <w:r>
        <w:rPr>
          <w:spacing w:val="-16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C2295D7">
      <w:pPr>
        <w:pStyle w:val="6"/>
        <w:spacing w:before="216"/>
        <w:ind w:left="935"/>
      </w:pPr>
      <w:r>
        <w:rPr>
          <w:spacing w:val="-2"/>
        </w:rPr>
        <w:t>res.json(db.getAll());</w:t>
      </w:r>
    </w:p>
    <w:p w14:paraId="63D2C74D"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446901BA">
      <w:pPr>
        <w:pStyle w:val="6"/>
        <w:spacing w:before="194"/>
      </w:pPr>
      <w:r>
        <w:t>//</w:t>
      </w:r>
      <w:r>
        <w:rPr>
          <w:spacing w:val="-8"/>
        </w:rPr>
        <w:t xml:space="preserve"> </w:t>
      </w:r>
      <w:r>
        <w:rPr>
          <w:spacing w:val="-2"/>
        </w:rPr>
        <w:t>UPDATE</w:t>
      </w:r>
    </w:p>
    <w:p w14:paraId="1F51B353">
      <w:pPr>
        <w:pStyle w:val="6"/>
        <w:spacing w:before="135" w:line="400" w:lineRule="auto"/>
        <w:ind w:left="935" w:right="5431" w:hanging="216"/>
      </w:pPr>
      <w:r>
        <w:rPr>
          <w:spacing w:val="-4"/>
        </w:rPr>
        <w:t>app.put("/update",</w:t>
      </w:r>
      <w:r>
        <w:rPr>
          <w:spacing w:val="-18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7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db.update(req.body);</w:t>
      </w:r>
    </w:p>
    <w:p w14:paraId="0F1F448A">
      <w:pPr>
        <w:pStyle w:val="6"/>
        <w:spacing w:after="0" w:line="400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89E8FA4">
      <w:pPr>
        <w:pStyle w:val="6"/>
        <w:spacing w:before="33"/>
        <w:ind w:left="935"/>
      </w:pPr>
      <w:r>
        <w:rPr>
          <w:spacing w:val="-2"/>
        </w:rPr>
        <w:t>res.json({msg:"Updated"});</w:t>
      </w:r>
    </w:p>
    <w:p w14:paraId="4931BFBD">
      <w:pPr>
        <w:spacing w:before="19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758BEC10">
      <w:pPr>
        <w:pStyle w:val="6"/>
        <w:spacing w:before="216"/>
      </w:pPr>
      <w:r>
        <w:t>//</w:t>
      </w:r>
      <w:r>
        <w:rPr>
          <w:spacing w:val="-13"/>
        </w:rPr>
        <w:t xml:space="preserve"> </w:t>
      </w:r>
      <w:r>
        <w:rPr>
          <w:spacing w:val="-2"/>
        </w:rPr>
        <w:t>DELETE</w:t>
      </w:r>
    </w:p>
    <w:p w14:paraId="4861FF6C">
      <w:pPr>
        <w:pStyle w:val="6"/>
        <w:spacing w:before="134" w:line="400" w:lineRule="auto"/>
        <w:ind w:left="935" w:right="5431" w:hanging="216"/>
      </w:pPr>
      <w:r>
        <w:rPr>
          <w:spacing w:val="-4"/>
        </w:rPr>
        <w:t>app.delete("/delete/:id",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9"/>
        </w:rPr>
        <w:t xml:space="preserve"> </w:t>
      </w:r>
      <w:r>
        <w:rPr>
          <w:spacing w:val="-4"/>
        </w:rPr>
        <w:t>=&gt;</w:t>
      </w:r>
      <w:r>
        <w:rPr>
          <w:spacing w:val="-10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db.remove(req.params.id); res.json({msg:"Deleted"});</w:t>
      </w:r>
    </w:p>
    <w:p w14:paraId="41B4B1EB">
      <w:pPr>
        <w:spacing w:before="80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7E0E9328">
      <w:pPr>
        <w:pStyle w:val="6"/>
        <w:spacing w:before="216"/>
      </w:pPr>
      <w:r>
        <w:rPr>
          <w:spacing w:val="-2"/>
        </w:rPr>
        <w:t>app.listen(3000,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console.log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("http://localhost:3000"))</w:t>
      </w:r>
      <w:r>
        <w:rPr>
          <w:color w:val="0000FF"/>
          <w:spacing w:val="-2"/>
          <w:u w:val="single" w:color="0000FF"/>
        </w:rPr>
        <w:fldChar w:fldCharType="end"/>
      </w:r>
      <w:r>
        <w:rPr>
          <w:spacing w:val="-2"/>
        </w:rPr>
        <w:t>;</w:t>
      </w:r>
    </w:p>
    <w:p w14:paraId="30DA0418">
      <w:pPr>
        <w:pStyle w:val="2"/>
        <w:spacing w:before="214"/>
      </w:pPr>
      <w:r>
        <w:rPr>
          <w:spacing w:val="-2"/>
        </w:rPr>
        <w:t>DB.JS:</w:t>
      </w:r>
    </w:p>
    <w:p w14:paraId="09224D07">
      <w:pPr>
        <w:pStyle w:val="6"/>
        <w:spacing w:before="137" w:line="398" w:lineRule="auto"/>
        <w:ind w:right="7988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students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[]; </w:t>
      </w:r>
      <w:r>
        <w:rPr>
          <w:spacing w:val="-4"/>
        </w:rPr>
        <w:t>function</w:t>
      </w:r>
      <w:r>
        <w:rPr>
          <w:spacing w:val="-7"/>
        </w:rPr>
        <w:t xml:space="preserve"> </w:t>
      </w:r>
      <w:r>
        <w:rPr>
          <w:spacing w:val="-4"/>
        </w:rPr>
        <w:t>add(s)</w:t>
      </w:r>
      <w:r>
        <w:t xml:space="preserve"> </w:t>
      </w:r>
      <w:r>
        <w:rPr>
          <w:spacing w:val="-10"/>
        </w:rPr>
        <w:t>{</w:t>
      </w:r>
    </w:p>
    <w:p w14:paraId="476B10E8">
      <w:pPr>
        <w:pStyle w:val="6"/>
        <w:spacing w:before="83"/>
        <w:ind w:left="935"/>
      </w:pPr>
      <w:r>
        <w:rPr>
          <w:spacing w:val="-2"/>
        </w:rPr>
        <w:t>students.push(s);</w:t>
      </w:r>
    </w:p>
    <w:p w14:paraId="4E43676B">
      <w:pPr>
        <w:spacing w:before="2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16E9628">
      <w:pPr>
        <w:pStyle w:val="6"/>
        <w:spacing w:before="137" w:line="398" w:lineRule="auto"/>
        <w:ind w:left="935" w:right="7988" w:hanging="216"/>
      </w:pPr>
      <w:r>
        <w:t>function</w:t>
      </w:r>
      <w:r>
        <w:rPr>
          <w:spacing w:val="-14"/>
        </w:rPr>
        <w:t xml:space="preserve"> </w:t>
      </w:r>
      <w:r>
        <w:t>getAll()</w:t>
      </w:r>
      <w:r>
        <w:rPr>
          <w:spacing w:val="-12"/>
        </w:rPr>
        <w:t xml:space="preserve"> </w:t>
      </w:r>
      <w:r>
        <w:t xml:space="preserve">{ </w:t>
      </w:r>
      <w:r>
        <w:rPr>
          <w:spacing w:val="-4"/>
        </w:rPr>
        <w:t>returnstudents;</w:t>
      </w:r>
    </w:p>
    <w:p w14:paraId="15AA2CFD">
      <w:pPr>
        <w:spacing w:before="8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825AC69">
      <w:pPr>
        <w:pStyle w:val="6"/>
        <w:spacing w:before="185" w:line="408" w:lineRule="auto"/>
        <w:ind w:left="935" w:right="6767" w:hanging="216"/>
      </w:pPr>
      <w:r>
        <w:t xml:space="preserve">function update(updated) { </w:t>
      </w:r>
      <w:r>
        <w:rPr>
          <w:spacing w:val="-4"/>
        </w:rPr>
        <w:t>students</w:t>
      </w:r>
      <w:r>
        <w:rPr>
          <w:spacing w:val="-17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r>
        <w:rPr>
          <w:spacing w:val="-4"/>
        </w:rPr>
        <w:t>students.map(s</w:t>
      </w:r>
      <w:r>
        <w:rPr>
          <w:spacing w:val="-10"/>
        </w:rPr>
        <w:t xml:space="preserve"> </w:t>
      </w:r>
      <w:r>
        <w:rPr>
          <w:spacing w:val="-4"/>
        </w:rPr>
        <w:t>=&gt;</w:t>
      </w:r>
    </w:p>
    <w:p w14:paraId="379A50FD">
      <w:pPr>
        <w:pStyle w:val="6"/>
        <w:spacing w:before="14"/>
        <w:ind w:left="1156"/>
      </w:pPr>
      <w:r>
        <w:rPr>
          <w:spacing w:val="-2"/>
        </w:rPr>
        <w:t>s.id</w:t>
      </w:r>
      <w:r>
        <w:rPr>
          <w:spacing w:val="-11"/>
        </w:rPr>
        <w:t xml:space="preserve"> </w:t>
      </w:r>
      <w:r>
        <w:rPr>
          <w:spacing w:val="-2"/>
        </w:rPr>
        <w:t>==</w:t>
      </w:r>
      <w:r>
        <w:rPr>
          <w:spacing w:val="-3"/>
        </w:rPr>
        <w:t xml:space="preserve"> </w:t>
      </w:r>
      <w:r>
        <w:rPr>
          <w:spacing w:val="-2"/>
        </w:rPr>
        <w:t>updated.id</w:t>
      </w:r>
      <w:r>
        <w:rPr>
          <w:spacing w:val="-21"/>
        </w:rPr>
        <w:t xml:space="preserve"> </w:t>
      </w:r>
      <w:r>
        <w:rPr>
          <w:spacing w:val="-2"/>
        </w:rPr>
        <w:t>?</w:t>
      </w:r>
      <w:r>
        <w:rPr>
          <w:spacing w:val="-9"/>
        </w:rPr>
        <w:t xml:space="preserve"> </w:t>
      </w:r>
      <w:r>
        <w:rPr>
          <w:spacing w:val="-2"/>
        </w:rPr>
        <w:t>updated</w:t>
      </w:r>
      <w:r>
        <w:rPr>
          <w:spacing w:val="-17"/>
        </w:rPr>
        <w:t xml:space="preserve"> </w:t>
      </w:r>
      <w:r>
        <w:rPr>
          <w:spacing w:val="-2"/>
        </w:rPr>
        <w:t xml:space="preserve">: </w:t>
      </w:r>
      <w:r>
        <w:rPr>
          <w:spacing w:val="-10"/>
        </w:rPr>
        <w:t>s</w:t>
      </w:r>
    </w:p>
    <w:p w14:paraId="11972923">
      <w:pPr>
        <w:spacing w:before="194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381F7887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C8F46E6">
      <w:pPr>
        <w:pStyle w:val="6"/>
        <w:spacing w:before="213"/>
      </w:pP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remove(id)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2B3EF74F">
      <w:pPr>
        <w:pStyle w:val="6"/>
        <w:spacing w:before="217"/>
        <w:ind w:left="935"/>
      </w:pPr>
      <w:r>
        <w:rPr>
          <w:spacing w:val="-4"/>
        </w:rPr>
        <w:t>students</w:t>
      </w:r>
      <w:r>
        <w:rPr>
          <w:spacing w:val="-9"/>
        </w:rPr>
        <w:t xml:space="preserve"> </w:t>
      </w:r>
      <w:r>
        <w:rPr>
          <w:spacing w:val="-4"/>
        </w:rPr>
        <w:t>=</w:t>
      </w:r>
      <w:r>
        <w:rPr>
          <w:spacing w:val="1"/>
        </w:rPr>
        <w:t xml:space="preserve"> </w:t>
      </w:r>
      <w:r>
        <w:rPr>
          <w:spacing w:val="-4"/>
        </w:rPr>
        <w:t>students.filter(s</w:t>
      </w:r>
      <w:r>
        <w:rPr>
          <w:spacing w:val="1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r>
        <w:rPr>
          <w:spacing w:val="-4"/>
        </w:rPr>
        <w:t>s.id</w:t>
      </w:r>
      <w:r>
        <w:rPr>
          <w:spacing w:val="-6"/>
        </w:rPr>
        <w:t xml:space="preserve"> </w:t>
      </w:r>
      <w:r>
        <w:rPr>
          <w:spacing w:val="-4"/>
        </w:rPr>
        <w:t>!=</w:t>
      </w:r>
      <w:r>
        <w:rPr>
          <w:spacing w:val="1"/>
        </w:rPr>
        <w:t xml:space="preserve"> </w:t>
      </w:r>
      <w:r>
        <w:rPr>
          <w:spacing w:val="-4"/>
        </w:rPr>
        <w:t>id);</w:t>
      </w:r>
    </w:p>
    <w:p w14:paraId="75D1A707">
      <w:pPr>
        <w:spacing w:before="21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E7C65E2">
      <w:pPr>
        <w:pStyle w:val="6"/>
        <w:spacing w:before="195"/>
      </w:pPr>
      <w:r>
        <w:rPr>
          <w:spacing w:val="-2"/>
        </w:rPr>
        <w:t>module.exports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add,</w:t>
      </w:r>
      <w:r>
        <w:rPr>
          <w:spacing w:val="-19"/>
        </w:rPr>
        <w:t xml:space="preserve"> </w:t>
      </w:r>
      <w:r>
        <w:rPr>
          <w:spacing w:val="-2"/>
        </w:rPr>
        <w:t>getAll,</w:t>
      </w:r>
      <w:r>
        <w:rPr>
          <w:spacing w:val="-7"/>
        </w:rPr>
        <w:t xml:space="preserve"> </w:t>
      </w:r>
      <w:r>
        <w:rPr>
          <w:spacing w:val="-2"/>
        </w:rPr>
        <w:t>update,</w:t>
      </w:r>
      <w:r>
        <w:rPr>
          <w:spacing w:val="-19"/>
        </w:rPr>
        <w:t xml:space="preserve"> </w:t>
      </w:r>
      <w:r>
        <w:rPr>
          <w:spacing w:val="-2"/>
        </w:rPr>
        <w:t>remove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4608F102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E1B913A">
      <w:pPr>
        <w:pStyle w:val="2"/>
        <w:spacing w:before="33"/>
      </w:pPr>
      <w:r>
        <w:rPr>
          <w:spacing w:val="-2"/>
        </w:rPr>
        <w:t>OUTPUT:</w:t>
      </w:r>
    </w:p>
    <w:p w14:paraId="491F912B">
      <w:pPr>
        <w:pStyle w:val="6"/>
        <w:spacing w:before="1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147955</wp:posOffset>
            </wp:positionV>
            <wp:extent cx="5928995" cy="3600450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58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C34FF">
      <w:pPr>
        <w:pStyle w:val="6"/>
        <w:spacing w:before="143" w:line="280" w:lineRule="auto"/>
        <w:ind w:right="1329"/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Student</w:t>
      </w:r>
      <w:r>
        <w:rPr>
          <w:spacing w:val="-16"/>
        </w:rPr>
        <w:t xml:space="preserve"> </w:t>
      </w:r>
      <w:r>
        <w:rPr>
          <w:spacing w:val="-4"/>
        </w:rPr>
        <w:t>CRUD</w:t>
      </w:r>
      <w:r>
        <w:t xml:space="preserve"> </w:t>
      </w:r>
      <w:r>
        <w:rPr>
          <w:spacing w:val="-4"/>
        </w:rPr>
        <w:t>application</w:t>
      </w:r>
      <w:r>
        <w:rPr>
          <w:spacing w:val="-5"/>
        </w:rPr>
        <w:t xml:space="preserve"> </w:t>
      </w:r>
      <w:r>
        <w:rPr>
          <w:spacing w:val="-4"/>
        </w:rPr>
        <w:t>was successfully</w:t>
      </w:r>
      <w:r>
        <w:t xml:space="preserve"> </w:t>
      </w:r>
      <w:r>
        <w:rPr>
          <w:spacing w:val="-4"/>
        </w:rPr>
        <w:t>implemented</w:t>
      </w:r>
      <w:r>
        <w:rPr>
          <w:spacing w:val="-5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full</w:t>
      </w:r>
      <w:r>
        <w:rPr>
          <w:spacing w:val="-8"/>
        </w:rPr>
        <w:t xml:space="preserve"> </w:t>
      </w:r>
      <w:r>
        <w:rPr>
          <w:spacing w:val="-4"/>
        </w:rPr>
        <w:t xml:space="preserve">create, read, </w:t>
      </w:r>
      <w:r>
        <w:t>update,</w:t>
      </w:r>
      <w:r>
        <w:rPr>
          <w:spacing w:val="-1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delete operations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Node.js and</w:t>
      </w:r>
      <w:r>
        <w:rPr>
          <w:spacing w:val="-4"/>
        </w:rPr>
        <w:t xml:space="preserve"> </w:t>
      </w:r>
      <w:r>
        <w:t>a dynamic web interface.</w:t>
      </w:r>
    </w:p>
    <w:p w14:paraId="197FB33E">
      <w:pPr>
        <w:pStyle w:val="6"/>
        <w:spacing w:after="0" w:line="280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6F104E7">
      <w:pPr>
        <w:pStyle w:val="3"/>
      </w:pPr>
      <w:r>
        <w:rPr>
          <w:spacing w:val="-4"/>
        </w:rPr>
        <w:t>TASK11:</w:t>
      </w:r>
      <w:r>
        <w:rPr>
          <w:spacing w:val="-1"/>
        </w:rPr>
        <w:t xml:space="preserve"> </w:t>
      </w:r>
      <w:r>
        <w:rPr>
          <w:spacing w:val="-4"/>
        </w:rPr>
        <w:t>Student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t xml:space="preserve"> </w:t>
      </w:r>
      <w:r>
        <w:rPr>
          <w:spacing w:val="-4"/>
        </w:rPr>
        <w:t>Layer</w:t>
      </w:r>
    </w:p>
    <w:p w14:paraId="75D2A44D">
      <w:pPr>
        <w:pStyle w:val="6"/>
        <w:ind w:left="0"/>
        <w:rPr>
          <w:b/>
        </w:rPr>
      </w:pPr>
    </w:p>
    <w:p w14:paraId="277E950B">
      <w:pPr>
        <w:pStyle w:val="6"/>
        <w:spacing w:before="74"/>
        <w:ind w:left="0"/>
        <w:rPr>
          <w:b/>
        </w:rPr>
      </w:pPr>
    </w:p>
    <w:p w14:paraId="14B896E8">
      <w:pPr>
        <w:pStyle w:val="6"/>
        <w:spacing w:before="1" w:line="278" w:lineRule="auto"/>
        <w:ind w:right="1033"/>
      </w:pPr>
      <w:r>
        <w:rPr>
          <w:b/>
          <w:spacing w:val="-2"/>
        </w:rPr>
        <w:t>AIM</w:t>
      </w:r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implement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access</w:t>
      </w:r>
      <w:r>
        <w:rPr>
          <w:spacing w:val="6"/>
        </w:rPr>
        <w:t xml:space="preserve"> </w:t>
      </w:r>
      <w:r>
        <w:rPr>
          <w:spacing w:val="-2"/>
        </w:rPr>
        <w:t>layer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managing</w:t>
      </w:r>
      <w:r>
        <w:rPr>
          <w:spacing w:val="-11"/>
        </w:rPr>
        <w:t xml:space="preserve"> </w:t>
      </w:r>
      <w:r>
        <w:rPr>
          <w:spacing w:val="-2"/>
        </w:rPr>
        <w:t>student</w:t>
      </w:r>
      <w:r>
        <w:rPr>
          <w:spacing w:val="-20"/>
        </w:rPr>
        <w:t xml:space="preserve"> </w:t>
      </w:r>
      <w:r>
        <w:rPr>
          <w:spacing w:val="-2"/>
        </w:rPr>
        <w:t>records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filtering,</w:t>
      </w:r>
      <w:r>
        <w:rPr>
          <w:spacing w:val="-16"/>
        </w:rPr>
        <w:t xml:space="preserve"> </w:t>
      </w:r>
      <w:r>
        <w:rPr>
          <w:spacing w:val="-2"/>
        </w:rPr>
        <w:t>sorting,</w:t>
      </w:r>
      <w:r>
        <w:rPr>
          <w:spacing w:val="-14"/>
        </w:rPr>
        <w:t xml:space="preserve"> </w:t>
      </w:r>
      <w:r>
        <w:rPr>
          <w:spacing w:val="-2"/>
        </w:rPr>
        <w:t xml:space="preserve">and </w:t>
      </w:r>
      <w:r>
        <w:t>pagination using HTML, CSS, JavaScript, and Node.js.</w:t>
      </w:r>
    </w:p>
    <w:p w14:paraId="0EC80BA8">
      <w:pPr>
        <w:pStyle w:val="2"/>
        <w:spacing w:before="189"/>
      </w:pPr>
      <w:r>
        <w:rPr>
          <w:spacing w:val="-2"/>
        </w:rPr>
        <w:t>ALGORITHM:</w:t>
      </w:r>
    </w:p>
    <w:p w14:paraId="5B05B6FC">
      <w:pPr>
        <w:pStyle w:val="9"/>
        <w:numPr>
          <w:ilvl w:val="0"/>
          <w:numId w:val="11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E19B81F">
      <w:pPr>
        <w:pStyle w:val="9"/>
        <w:numPr>
          <w:ilvl w:val="0"/>
          <w:numId w:val="11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(HTML,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server.js,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985ADF6">
      <w:pPr>
        <w:pStyle w:val="9"/>
        <w:numPr>
          <w:ilvl w:val="0"/>
          <w:numId w:val="11"/>
        </w:numPr>
        <w:tabs>
          <w:tab w:val="left" w:pos="1443"/>
        </w:tabs>
        <w:spacing w:before="214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(id,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age,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3144786B">
      <w:pPr>
        <w:pStyle w:val="9"/>
        <w:numPr>
          <w:ilvl w:val="0"/>
          <w:numId w:val="11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styling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layout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68090BAB">
      <w:pPr>
        <w:pStyle w:val="9"/>
        <w:numPr>
          <w:ilvl w:val="0"/>
          <w:numId w:val="11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5583787">
      <w:pPr>
        <w:pStyle w:val="9"/>
        <w:numPr>
          <w:ilvl w:val="0"/>
          <w:numId w:val="11"/>
        </w:numPr>
        <w:tabs>
          <w:tab w:val="left" w:pos="1443"/>
        </w:tabs>
        <w:spacing w:before="194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FBBF97F">
      <w:pPr>
        <w:pStyle w:val="9"/>
        <w:numPr>
          <w:ilvl w:val="0"/>
          <w:numId w:val="11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F09281D">
      <w:pPr>
        <w:pStyle w:val="9"/>
        <w:numPr>
          <w:ilvl w:val="0"/>
          <w:numId w:val="11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memory</w:t>
      </w:r>
      <w:r>
        <w:rPr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2B375E40">
      <w:pPr>
        <w:pStyle w:val="9"/>
        <w:numPr>
          <w:ilvl w:val="0"/>
          <w:numId w:val="11"/>
        </w:numPr>
        <w:tabs>
          <w:tab w:val="left" w:pos="1443"/>
        </w:tabs>
        <w:spacing w:before="197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filtering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(by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department/age)</w:t>
      </w:r>
    </w:p>
    <w:p w14:paraId="3A0F1476">
      <w:pPr>
        <w:pStyle w:val="9"/>
        <w:numPr>
          <w:ilvl w:val="0"/>
          <w:numId w:val="11"/>
        </w:numPr>
        <w:tabs>
          <w:tab w:val="left" w:pos="1434"/>
        </w:tabs>
        <w:spacing w:before="214" w:after="0" w:line="240" w:lineRule="auto"/>
        <w:ind w:left="1434" w:right="0" w:hanging="355"/>
        <w:jc w:val="left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sorting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(by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name/age)</w:t>
      </w:r>
    </w:p>
    <w:p w14:paraId="5B6555CF">
      <w:pPr>
        <w:pStyle w:val="9"/>
        <w:numPr>
          <w:ilvl w:val="0"/>
          <w:numId w:val="11"/>
        </w:numPr>
        <w:tabs>
          <w:tab w:val="left" w:pos="1434"/>
        </w:tabs>
        <w:spacing w:before="216" w:after="0" w:line="240" w:lineRule="auto"/>
        <w:ind w:left="1434" w:right="0" w:hanging="355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pagination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(limit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page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2311B878">
      <w:pPr>
        <w:pStyle w:val="9"/>
        <w:numPr>
          <w:ilvl w:val="0"/>
          <w:numId w:val="11"/>
        </w:numPr>
        <w:tabs>
          <w:tab w:val="left" w:pos="1434"/>
        </w:tabs>
        <w:spacing w:before="216" w:after="0" w:line="240" w:lineRule="auto"/>
        <w:ind w:left="1434" w:right="0" w:hanging="355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filtered,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sorted,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paginated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01FED6A">
      <w:pPr>
        <w:pStyle w:val="2"/>
        <w:spacing w:before="213"/>
        <w:ind w:left="1079"/>
      </w:pPr>
      <w:r>
        <w:rPr>
          <w:spacing w:val="-2"/>
        </w:rPr>
        <w:t>PROGRAM:</w:t>
      </w:r>
    </w:p>
    <w:p w14:paraId="3C8E5CB3">
      <w:pPr>
        <w:spacing w:before="197"/>
        <w:ind w:left="107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38F4610">
      <w:pPr>
        <w:pStyle w:val="6"/>
        <w:spacing w:before="213"/>
        <w:ind w:left="1079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6C04B0B8">
      <w:pPr>
        <w:pStyle w:val="6"/>
        <w:spacing w:before="216"/>
        <w:ind w:left="1079"/>
      </w:pPr>
      <w:r>
        <w:rPr>
          <w:spacing w:val="-2"/>
        </w:rPr>
        <w:t>&lt;html&gt;</w:t>
      </w:r>
    </w:p>
    <w:p w14:paraId="66EA3C18">
      <w:pPr>
        <w:pStyle w:val="6"/>
        <w:spacing w:before="216"/>
        <w:ind w:left="1079"/>
      </w:pPr>
      <w:r>
        <w:rPr>
          <w:spacing w:val="-2"/>
        </w:rPr>
        <w:t>&lt;head&gt;</w:t>
      </w:r>
    </w:p>
    <w:p w14:paraId="31CE52A9">
      <w:pPr>
        <w:pStyle w:val="6"/>
        <w:spacing w:before="214"/>
        <w:ind w:left="1295"/>
      </w:pPr>
      <w:r>
        <w:rPr>
          <w:spacing w:val="-4"/>
        </w:rPr>
        <w:t>&lt;title&gt;Student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7"/>
        </w:rPr>
        <w:t xml:space="preserve"> </w:t>
      </w:r>
      <w:r>
        <w:rPr>
          <w:spacing w:val="-4"/>
        </w:rPr>
        <w:t>Layer&lt;/title&gt;</w:t>
      </w:r>
    </w:p>
    <w:p w14:paraId="7919596D">
      <w:pPr>
        <w:pStyle w:val="6"/>
        <w:spacing w:before="216"/>
        <w:ind w:left="1295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r>
        <w:rPr>
          <w:spacing w:val="-4"/>
        </w:rPr>
        <w:t>rel="stylesheet"</w:t>
      </w:r>
      <w:r>
        <w:rPr>
          <w:spacing w:val="4"/>
        </w:rPr>
        <w:t xml:space="preserve"> </w:t>
      </w:r>
      <w:r>
        <w:rPr>
          <w:spacing w:val="-4"/>
        </w:rPr>
        <w:t>href="style.css"&gt;</w:t>
      </w:r>
    </w:p>
    <w:p w14:paraId="60858970">
      <w:pPr>
        <w:pStyle w:val="6"/>
        <w:spacing w:before="215"/>
        <w:ind w:left="1079"/>
      </w:pPr>
      <w:r>
        <w:rPr>
          <w:spacing w:val="-2"/>
        </w:rPr>
        <w:t>&lt;/head&gt;</w:t>
      </w:r>
    </w:p>
    <w:p w14:paraId="1BB579C5">
      <w:pPr>
        <w:pStyle w:val="6"/>
        <w:spacing w:before="195"/>
        <w:ind w:left="1079"/>
      </w:pPr>
      <w:r>
        <w:rPr>
          <w:spacing w:val="-2"/>
        </w:rPr>
        <w:t>&lt;body&gt;</w:t>
      </w:r>
    </w:p>
    <w:p w14:paraId="16F3AD16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6C994BD">
      <w:pPr>
        <w:pStyle w:val="6"/>
        <w:spacing w:before="33"/>
        <w:ind w:left="1079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6E309BEE">
      <w:pPr>
        <w:pStyle w:val="6"/>
        <w:spacing w:before="195"/>
        <w:ind w:left="1295"/>
      </w:pPr>
      <w:r>
        <w:rPr>
          <w:spacing w:val="-5"/>
        </w:rPr>
        <w:t>&lt;h2&gt;Student</w:t>
      </w:r>
      <w:r>
        <w:rPr>
          <w:spacing w:val="5"/>
        </w:rPr>
        <w:t xml:space="preserve"> </w:t>
      </w:r>
      <w:r>
        <w:rPr>
          <w:spacing w:val="-2"/>
        </w:rPr>
        <w:t>Data&lt;/h2&gt;</w:t>
      </w:r>
    </w:p>
    <w:p w14:paraId="12CF3987">
      <w:pPr>
        <w:pStyle w:val="6"/>
        <w:spacing w:before="216"/>
        <w:ind w:left="1295"/>
      </w:pPr>
      <w:r>
        <w:rPr>
          <w:spacing w:val="-4"/>
        </w:rPr>
        <w:t>&lt;input</w:t>
      </w:r>
      <w:r>
        <w:rPr>
          <w:spacing w:val="-6"/>
        </w:rPr>
        <w:t xml:space="preserve"> </w:t>
      </w:r>
      <w:r>
        <w:rPr>
          <w:spacing w:val="-4"/>
        </w:rPr>
        <w:t>id="name"</w:t>
      </w:r>
      <w:r>
        <w:rPr>
          <w:spacing w:val="4"/>
        </w:rPr>
        <w:t xml:space="preserve"> </w:t>
      </w:r>
      <w:r>
        <w:rPr>
          <w:spacing w:val="-4"/>
        </w:rPr>
        <w:t>placeholder="Name"&gt;</w:t>
      </w:r>
    </w:p>
    <w:p w14:paraId="6DE7CB71">
      <w:pPr>
        <w:pStyle w:val="6"/>
        <w:spacing w:before="194"/>
        <w:ind w:left="1295"/>
      </w:pPr>
      <w:r>
        <w:rPr>
          <w:spacing w:val="-2"/>
        </w:rPr>
        <w:t>&lt;input</w:t>
      </w:r>
      <w:r>
        <w:rPr>
          <w:spacing w:val="-10"/>
        </w:rPr>
        <w:t xml:space="preserve"> </w:t>
      </w:r>
      <w:r>
        <w:rPr>
          <w:spacing w:val="-2"/>
        </w:rPr>
        <w:t>id="age"</w:t>
      </w:r>
      <w:r>
        <w:rPr>
          <w:spacing w:val="-11"/>
        </w:rPr>
        <w:t xml:space="preserve"> </w:t>
      </w:r>
      <w:r>
        <w:rPr>
          <w:spacing w:val="-2"/>
        </w:rPr>
        <w:t>placeholder="Age"&gt;</w:t>
      </w:r>
    </w:p>
    <w:p w14:paraId="141D336F">
      <w:pPr>
        <w:pStyle w:val="6"/>
        <w:spacing w:before="216"/>
        <w:ind w:left="1295"/>
      </w:pPr>
      <w:r>
        <w:rPr>
          <w:spacing w:val="-4"/>
        </w:rPr>
        <w:t>&lt;input</w:t>
      </w:r>
      <w:r>
        <w:t xml:space="preserve"> </w:t>
      </w:r>
      <w:r>
        <w:rPr>
          <w:spacing w:val="-4"/>
        </w:rPr>
        <w:t>id="dept"</w:t>
      </w:r>
      <w:r>
        <w:rPr>
          <w:spacing w:val="-8"/>
        </w:rPr>
        <w:t xml:space="preserve"> </w:t>
      </w:r>
      <w:r>
        <w:rPr>
          <w:spacing w:val="-4"/>
        </w:rPr>
        <w:t>placeholder="Department"&gt;</w:t>
      </w:r>
    </w:p>
    <w:p w14:paraId="446D84A4">
      <w:pPr>
        <w:pStyle w:val="6"/>
        <w:spacing w:before="194"/>
        <w:ind w:left="1295"/>
      </w:pPr>
      <w:r>
        <w:rPr>
          <w:spacing w:val="-5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onclick="addStudent()"&gt;Add&lt;/button&gt;</w:t>
      </w:r>
    </w:p>
    <w:p w14:paraId="1B4B2196">
      <w:pPr>
        <w:pStyle w:val="6"/>
        <w:spacing w:before="216"/>
        <w:ind w:left="1295"/>
      </w:pPr>
      <w:r>
        <w:rPr>
          <w:spacing w:val="-4"/>
        </w:rPr>
        <w:t>&lt;hr&gt;</w:t>
      </w:r>
    </w:p>
    <w:p w14:paraId="1056D099">
      <w:pPr>
        <w:pStyle w:val="6"/>
        <w:spacing w:before="213"/>
        <w:ind w:left="1295"/>
      </w:pPr>
      <w:r>
        <w:rPr>
          <w:spacing w:val="-4"/>
        </w:rPr>
        <w:t>&lt;input</w:t>
      </w:r>
      <w:r>
        <w:rPr>
          <w:spacing w:val="2"/>
        </w:rPr>
        <w:t xml:space="preserve"> </w:t>
      </w:r>
      <w:r>
        <w:rPr>
          <w:spacing w:val="-4"/>
        </w:rPr>
        <w:t>id="filterDept"</w:t>
      </w:r>
      <w:r>
        <w:rPr>
          <w:spacing w:val="-3"/>
        </w:rPr>
        <w:t xml:space="preserve"> </w:t>
      </w:r>
      <w:r>
        <w:rPr>
          <w:spacing w:val="-4"/>
        </w:rPr>
        <w:t>placeholder="Filter</w:t>
      </w:r>
      <w:r>
        <w:rPr>
          <w:spacing w:val="7"/>
        </w:rPr>
        <w:t xml:space="preserve"> </w:t>
      </w:r>
      <w:r>
        <w:rPr>
          <w:spacing w:val="-4"/>
        </w:rPr>
        <w:t>Dept"&gt;</w:t>
      </w:r>
    </w:p>
    <w:p w14:paraId="4A607C83">
      <w:pPr>
        <w:pStyle w:val="6"/>
        <w:spacing w:before="197"/>
        <w:ind w:left="1295"/>
      </w:pPr>
      <w:r>
        <w:rPr>
          <w:spacing w:val="-4"/>
        </w:rPr>
        <w:t>&lt;input</w:t>
      </w:r>
      <w:r>
        <w:rPr>
          <w:spacing w:val="-1"/>
        </w:rPr>
        <w:t xml:space="preserve"> </w:t>
      </w:r>
      <w:r>
        <w:rPr>
          <w:spacing w:val="-4"/>
        </w:rPr>
        <w:t>id="sortBy"</w:t>
      </w:r>
      <w:r>
        <w:rPr>
          <w:spacing w:val="-1"/>
        </w:rPr>
        <w:t xml:space="preserve"> </w:t>
      </w:r>
      <w:r>
        <w:rPr>
          <w:spacing w:val="-4"/>
        </w:rPr>
        <w:t>placeholder="Sort</w:t>
      </w:r>
      <w:r>
        <w:rPr>
          <w:spacing w:val="11"/>
        </w:rPr>
        <w:t xml:space="preserve"> </w:t>
      </w:r>
      <w:r>
        <w:rPr>
          <w:spacing w:val="-4"/>
        </w:rPr>
        <w:t>(name/age)"&gt;</w:t>
      </w:r>
    </w:p>
    <w:p w14:paraId="59AE7BC6">
      <w:pPr>
        <w:pStyle w:val="6"/>
        <w:spacing w:before="214"/>
        <w:ind w:left="1295"/>
      </w:pPr>
      <w:r>
        <w:rPr>
          <w:spacing w:val="-4"/>
        </w:rPr>
        <w:t>&lt;input</w:t>
      </w:r>
      <w:r>
        <w:rPr>
          <w:spacing w:val="-2"/>
        </w:rPr>
        <w:t xml:space="preserve"> </w:t>
      </w:r>
      <w:r>
        <w:rPr>
          <w:spacing w:val="-4"/>
        </w:rPr>
        <w:t>id="page"</w:t>
      </w:r>
      <w:r>
        <w:rPr>
          <w:spacing w:val="-1"/>
        </w:rPr>
        <w:t xml:space="preserve"> </w:t>
      </w:r>
      <w:r>
        <w:rPr>
          <w:spacing w:val="-4"/>
        </w:rPr>
        <w:t>placeholder="Page</w:t>
      </w:r>
      <w:r>
        <w:rPr>
          <w:spacing w:val="3"/>
        </w:rPr>
        <w:t xml:space="preserve"> </w:t>
      </w:r>
      <w:r>
        <w:rPr>
          <w:spacing w:val="-4"/>
        </w:rPr>
        <w:t>No"&gt;</w:t>
      </w:r>
    </w:p>
    <w:p w14:paraId="3308BC19">
      <w:pPr>
        <w:pStyle w:val="6"/>
        <w:spacing w:before="216"/>
        <w:ind w:left="1295"/>
      </w:pPr>
      <w:r>
        <w:rPr>
          <w:spacing w:val="-5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onclick="loadStudents()"&gt;Search&lt;/button&gt;</w:t>
      </w:r>
    </w:p>
    <w:p w14:paraId="5C9DCF8A">
      <w:pPr>
        <w:pStyle w:val="6"/>
        <w:spacing w:before="216"/>
        <w:ind w:left="1295"/>
      </w:pPr>
      <w:r>
        <w:t>&lt;ul</w:t>
      </w:r>
      <w:r>
        <w:rPr>
          <w:spacing w:val="-11"/>
        </w:rPr>
        <w:t xml:space="preserve"> </w:t>
      </w:r>
      <w:r>
        <w:rPr>
          <w:spacing w:val="-2"/>
        </w:rPr>
        <w:t>id="list"&gt;&lt;/ul&gt;</w:t>
      </w:r>
    </w:p>
    <w:p w14:paraId="279924C5">
      <w:pPr>
        <w:pStyle w:val="6"/>
        <w:spacing w:before="213"/>
        <w:ind w:left="1079"/>
      </w:pPr>
      <w:r>
        <w:rPr>
          <w:spacing w:val="-2"/>
        </w:rPr>
        <w:t>&lt;/div&gt;</w:t>
      </w:r>
    </w:p>
    <w:p w14:paraId="5879BF64">
      <w:pPr>
        <w:pStyle w:val="6"/>
        <w:spacing w:before="197"/>
        <w:ind w:left="1079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r>
        <w:rPr>
          <w:spacing w:val="-2"/>
        </w:rPr>
        <w:t>src="script.js"&gt;&lt;/script&gt;</w:t>
      </w:r>
    </w:p>
    <w:p w14:paraId="1596EC07">
      <w:pPr>
        <w:pStyle w:val="6"/>
        <w:spacing w:before="213"/>
        <w:ind w:left="1079"/>
      </w:pPr>
      <w:r>
        <w:rPr>
          <w:spacing w:val="-2"/>
        </w:rPr>
        <w:t>&lt;/body&gt;</w:t>
      </w:r>
    </w:p>
    <w:p w14:paraId="7113312C">
      <w:pPr>
        <w:pStyle w:val="6"/>
        <w:spacing w:before="216"/>
        <w:ind w:left="1079"/>
      </w:pPr>
      <w:r>
        <w:rPr>
          <w:spacing w:val="-2"/>
        </w:rPr>
        <w:t>&lt;/html&gt;</w:t>
      </w:r>
    </w:p>
    <w:p w14:paraId="7FF65C8F">
      <w:pPr>
        <w:pStyle w:val="2"/>
        <w:spacing w:before="195"/>
        <w:ind w:left="1079"/>
      </w:pPr>
      <w:r>
        <w:rPr>
          <w:spacing w:val="-2"/>
        </w:rPr>
        <w:t>STYLE.CSS:</w:t>
      </w:r>
    </w:p>
    <w:p w14:paraId="5F6C52B8">
      <w:pPr>
        <w:pStyle w:val="6"/>
        <w:spacing w:before="216"/>
        <w:ind w:left="1079"/>
      </w:pPr>
      <w:r>
        <w:t>body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6D29F42A">
      <w:pPr>
        <w:pStyle w:val="6"/>
        <w:spacing w:before="134" w:line="357" w:lineRule="auto"/>
        <w:ind w:left="1295" w:right="7438"/>
      </w:pPr>
      <w:r>
        <w:t>font-family:</w:t>
      </w:r>
      <w:r>
        <w:rPr>
          <w:spacing w:val="-16"/>
        </w:rPr>
        <w:t xml:space="preserve"> </w:t>
      </w:r>
      <w:r>
        <w:t xml:space="preserve">Arial; </w:t>
      </w:r>
      <w:r>
        <w:rPr>
          <w:spacing w:val="-4"/>
        </w:rPr>
        <w:t>background:</w:t>
      </w:r>
      <w:r>
        <w:rPr>
          <w:spacing w:val="-10"/>
        </w:rPr>
        <w:t xml:space="preserve"> </w:t>
      </w:r>
      <w:r>
        <w:rPr>
          <w:spacing w:val="-4"/>
        </w:rPr>
        <w:t>#1e1e2f;</w:t>
      </w:r>
    </w:p>
    <w:p w14:paraId="2A0103C7">
      <w:pPr>
        <w:pStyle w:val="6"/>
        <w:spacing w:before="63"/>
        <w:ind w:left="1295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5EE40009">
      <w:pPr>
        <w:pStyle w:val="6"/>
        <w:spacing w:before="206"/>
        <w:ind w:left="1295"/>
      </w:pPr>
      <w:r>
        <w:rPr>
          <w:spacing w:val="-2"/>
        </w:rPr>
        <w:t>display:flex;</w:t>
      </w:r>
    </w:p>
    <w:p w14:paraId="3718DB09">
      <w:pPr>
        <w:pStyle w:val="6"/>
        <w:spacing w:before="223" w:line="408" w:lineRule="auto"/>
        <w:ind w:left="1295" w:right="7453"/>
      </w:pPr>
      <w:r>
        <w:rPr>
          <w:spacing w:val="-8"/>
        </w:rPr>
        <w:t xml:space="preserve">justify-content:center; </w:t>
      </w:r>
      <w:r>
        <w:rPr>
          <w:spacing w:val="-2"/>
        </w:rPr>
        <w:t>align-items:center; height:100vh;</w:t>
      </w:r>
    </w:p>
    <w:p w14:paraId="7DC140C0">
      <w:pPr>
        <w:spacing w:before="133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237B9DD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9A009F7">
      <w:pPr>
        <w:pStyle w:val="6"/>
        <w:spacing w:before="33"/>
        <w:ind w:left="1079"/>
      </w:pPr>
      <w:r>
        <w:rPr>
          <w:spacing w:val="-4"/>
        </w:rPr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168D458">
      <w:pPr>
        <w:pStyle w:val="6"/>
        <w:spacing w:before="195"/>
        <w:ind w:left="1295"/>
      </w:pPr>
      <w:r>
        <w:rPr>
          <w:spacing w:val="-13"/>
        </w:rPr>
        <w:t>text-</w:t>
      </w:r>
      <w:r>
        <w:rPr>
          <w:spacing w:val="-2"/>
        </w:rPr>
        <w:t>align:center;</w:t>
      </w:r>
    </w:p>
    <w:p w14:paraId="5F06A9B2"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450AF9F">
      <w:pPr>
        <w:pStyle w:val="6"/>
        <w:spacing w:before="194"/>
        <w:ind w:left="1079"/>
      </w:pPr>
      <w:r>
        <w:rPr>
          <w:spacing w:val="-2"/>
        </w:rPr>
        <w:t>input</w:t>
      </w:r>
      <w:r>
        <w:rPr>
          <w:spacing w:val="-16"/>
        </w:rPr>
        <w:t xml:space="preserve"> </w:t>
      </w:r>
      <w:r>
        <w:rPr>
          <w:spacing w:val="-12"/>
        </w:rPr>
        <w:t>{</w:t>
      </w:r>
    </w:p>
    <w:p w14:paraId="1F7708F2">
      <w:pPr>
        <w:pStyle w:val="6"/>
        <w:spacing w:before="134" w:line="357" w:lineRule="auto"/>
        <w:ind w:left="1295" w:right="7988"/>
      </w:pPr>
      <w:r>
        <w:rPr>
          <w:spacing w:val="-4"/>
        </w:rPr>
        <w:t xml:space="preserve">display:block; </w:t>
      </w:r>
      <w:r>
        <w:rPr>
          <w:spacing w:val="-2"/>
        </w:rPr>
        <w:t>margin:5px;</w:t>
      </w:r>
    </w:p>
    <w:p w14:paraId="122B047B">
      <w:pPr>
        <w:spacing w:before="63"/>
        <w:ind w:left="1295" w:right="0" w:firstLine="0"/>
        <w:jc w:val="left"/>
        <w:rPr>
          <w:b/>
          <w:sz w:val="24"/>
        </w:rPr>
      </w:pPr>
      <w:r>
        <w:rPr>
          <w:spacing w:val="-2"/>
          <w:sz w:val="24"/>
        </w:rPr>
        <w:t>padding</w:t>
      </w:r>
      <w:r>
        <w:rPr>
          <w:b/>
          <w:spacing w:val="-2"/>
          <w:sz w:val="24"/>
        </w:rPr>
        <w:t>:8px;</w:t>
      </w:r>
    </w:p>
    <w:p w14:paraId="5A5CA9AC">
      <w:pPr>
        <w:pStyle w:val="2"/>
        <w:spacing w:before="206" w:line="408" w:lineRule="auto"/>
        <w:ind w:left="1079" w:right="8791"/>
      </w:pPr>
      <w:r>
        <w:rPr>
          <w:spacing w:val="-10"/>
        </w:rPr>
        <w:t>} SCRIPT.JS:</w:t>
      </w:r>
    </w:p>
    <w:p w14:paraId="6A4A0582">
      <w:pPr>
        <w:pStyle w:val="6"/>
        <w:spacing w:before="15" w:line="403" w:lineRule="auto"/>
        <w:ind w:left="1295" w:right="7368" w:hanging="217"/>
      </w:pPr>
      <w:r>
        <w:rPr>
          <w:spacing w:val="-6"/>
        </w:rPr>
        <w:t>function</w:t>
      </w:r>
      <w:r>
        <w:rPr>
          <w:spacing w:val="-12"/>
        </w:rPr>
        <w:t xml:space="preserve"> </w:t>
      </w:r>
      <w:r>
        <w:rPr>
          <w:spacing w:val="-6"/>
        </w:rPr>
        <w:t>addStudent()</w:t>
      </w:r>
      <w:r>
        <w:rPr>
          <w:spacing w:val="-11"/>
        </w:rPr>
        <w:t xml:space="preserve"> </w:t>
      </w:r>
      <w:r>
        <w:rPr>
          <w:spacing w:val="-6"/>
        </w:rPr>
        <w:t xml:space="preserve">{ </w:t>
      </w:r>
      <w:r>
        <w:t>const data = {</w:t>
      </w:r>
    </w:p>
    <w:p w14:paraId="0A2AB2C6">
      <w:pPr>
        <w:pStyle w:val="6"/>
        <w:spacing w:before="137"/>
        <w:ind w:left="1511"/>
      </w:pPr>
      <w:r>
        <w:rPr>
          <w:spacing w:val="-2"/>
        </w:rPr>
        <w:t>name:</w:t>
      </w:r>
      <w:r>
        <w:rPr>
          <w:spacing w:val="-11"/>
        </w:rPr>
        <w:t xml:space="preserve"> </w:t>
      </w:r>
      <w:r>
        <w:rPr>
          <w:spacing w:val="-2"/>
        </w:rPr>
        <w:t>val("name"),</w:t>
      </w:r>
    </w:p>
    <w:p w14:paraId="073A890C">
      <w:pPr>
        <w:pStyle w:val="6"/>
        <w:spacing w:before="215"/>
        <w:ind w:left="1516"/>
      </w:pPr>
      <w:r>
        <w:rPr>
          <w:spacing w:val="-2"/>
        </w:rPr>
        <w:t>age:</w:t>
      </w:r>
      <w:r>
        <w:rPr>
          <w:spacing w:val="-9"/>
        </w:rPr>
        <w:t xml:space="preserve"> </w:t>
      </w:r>
      <w:r>
        <w:rPr>
          <w:spacing w:val="-2"/>
        </w:rPr>
        <w:t>val("age"),</w:t>
      </w:r>
    </w:p>
    <w:p w14:paraId="25C90FED">
      <w:pPr>
        <w:pStyle w:val="6"/>
        <w:spacing w:before="195"/>
        <w:ind w:left="1511"/>
      </w:pPr>
      <w:r>
        <w:rPr>
          <w:spacing w:val="-2"/>
        </w:rPr>
        <w:t>dept:</w:t>
      </w:r>
      <w:r>
        <w:rPr>
          <w:spacing w:val="-11"/>
        </w:rPr>
        <w:t xml:space="preserve"> </w:t>
      </w:r>
      <w:r>
        <w:rPr>
          <w:spacing w:val="-2"/>
        </w:rPr>
        <w:t>val("dept")</w:t>
      </w:r>
    </w:p>
    <w:p w14:paraId="4AA33310">
      <w:pPr>
        <w:spacing w:before="216"/>
        <w:ind w:left="1295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 w14:paraId="29439B57">
      <w:pPr>
        <w:pStyle w:val="6"/>
        <w:spacing w:before="134" w:line="417" w:lineRule="auto"/>
        <w:ind w:left="1516" w:right="7368" w:hanging="221"/>
      </w:pPr>
      <w:r>
        <w:t xml:space="preserve">fetch("/add", { </w:t>
      </w:r>
      <w:r>
        <w:rPr>
          <w:spacing w:val="-4"/>
        </w:rPr>
        <w:t>method:</w:t>
      </w:r>
      <w:r>
        <w:rPr>
          <w:spacing w:val="-15"/>
        </w:rPr>
        <w:t xml:space="preserve"> </w:t>
      </w:r>
      <w:r>
        <w:rPr>
          <w:spacing w:val="-4"/>
        </w:rPr>
        <w:t>"POST",</w:t>
      </w:r>
    </w:p>
    <w:p w14:paraId="4DE27F46">
      <w:pPr>
        <w:pStyle w:val="6"/>
        <w:spacing w:line="260" w:lineRule="exact"/>
        <w:ind w:left="1511"/>
      </w:pPr>
      <w:r>
        <w:rPr>
          <w:spacing w:val="-6"/>
        </w:rPr>
        <w:t>headers:</w:t>
      </w:r>
      <w:r>
        <w:rPr>
          <w:spacing w:val="11"/>
        </w:rPr>
        <w:t xml:space="preserve"> </w:t>
      </w:r>
      <w:r>
        <w:rPr>
          <w:spacing w:val="-6"/>
        </w:rPr>
        <w:t>{"Content-Type":"application/json"},</w:t>
      </w:r>
    </w:p>
    <w:p w14:paraId="0AAE407A">
      <w:pPr>
        <w:pStyle w:val="6"/>
        <w:spacing w:before="207"/>
        <w:ind w:left="1511"/>
      </w:pPr>
      <w:r>
        <w:t>body:</w:t>
      </w:r>
      <w:r>
        <w:rPr>
          <w:spacing w:val="-14"/>
        </w:rPr>
        <w:t xml:space="preserve"> </w:t>
      </w:r>
      <w:r>
        <w:rPr>
          <w:spacing w:val="-2"/>
        </w:rPr>
        <w:t>JSON.stringify(data)</w:t>
      </w:r>
    </w:p>
    <w:p w14:paraId="191486F5">
      <w:pPr>
        <w:pStyle w:val="6"/>
        <w:spacing w:before="4"/>
        <w:ind w:left="0"/>
      </w:pPr>
    </w:p>
    <w:p w14:paraId="4908DE61">
      <w:pPr>
        <w:pStyle w:val="6"/>
        <w:ind w:left="1295"/>
      </w:pPr>
      <w:r>
        <w:rPr>
          <w:spacing w:val="-2"/>
        </w:rPr>
        <w:t>}).then(loadStudents);</w:t>
      </w:r>
    </w:p>
    <w:p w14:paraId="5A338160"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7E4A75A">
      <w:pPr>
        <w:pStyle w:val="6"/>
        <w:spacing w:before="213"/>
        <w:ind w:left="1079"/>
      </w:pPr>
      <w:r>
        <w:rPr>
          <w:spacing w:val="-4"/>
        </w:rPr>
        <w:t>function loadStudents()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C8934C2">
      <w:pPr>
        <w:pStyle w:val="6"/>
        <w:spacing w:before="137" w:line="357" w:lineRule="auto"/>
        <w:ind w:left="1295" w:right="6587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dept</w:t>
      </w:r>
      <w:r>
        <w:rPr>
          <w:spacing w:val="-15"/>
        </w:rPr>
        <w:t xml:space="preserve"> </w:t>
      </w:r>
      <w:r>
        <w:rPr>
          <w:spacing w:val="-4"/>
        </w:rPr>
        <w:t>=</w:t>
      </w:r>
      <w:r>
        <w:rPr>
          <w:spacing w:val="-7"/>
        </w:rPr>
        <w:t xml:space="preserve"> </w:t>
      </w:r>
      <w:r>
        <w:rPr>
          <w:spacing w:val="-4"/>
        </w:rPr>
        <w:t xml:space="preserve">val("filterDept"); </w:t>
      </w:r>
      <w:r>
        <w:t>const sort = val("sortBy");</w:t>
      </w:r>
    </w:p>
    <w:p w14:paraId="31F8AC71">
      <w:pPr>
        <w:pStyle w:val="6"/>
        <w:spacing w:before="61"/>
        <w:ind w:left="1295"/>
      </w:pPr>
      <w:r>
        <w:t>const</w:t>
      </w:r>
      <w:r>
        <w:rPr>
          <w:spacing w:val="-7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val("page");</w:t>
      </w:r>
    </w:p>
    <w:p w14:paraId="2E9B8C2A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27D523D">
      <w:pPr>
        <w:pStyle w:val="6"/>
        <w:spacing w:before="33"/>
        <w:ind w:left="1295"/>
      </w:pPr>
      <w:r>
        <w:rPr>
          <w:spacing w:val="-2"/>
        </w:rPr>
        <w:t>fetch(`/students?dept=${dept}&amp;sort=${sort}&amp;page=${page}`)</w:t>
      </w:r>
    </w:p>
    <w:p w14:paraId="083ED757">
      <w:pPr>
        <w:pStyle w:val="6"/>
        <w:spacing w:before="195"/>
        <w:ind w:left="1295"/>
      </w:pPr>
      <w:r>
        <w:rPr>
          <w:spacing w:val="-4"/>
        </w:rPr>
        <w:t>.then(res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r>
        <w:rPr>
          <w:spacing w:val="-4"/>
        </w:rPr>
        <w:t>res.json())</w:t>
      </w:r>
    </w:p>
    <w:p w14:paraId="5993344B">
      <w:pPr>
        <w:pStyle w:val="6"/>
        <w:spacing w:before="216"/>
        <w:ind w:left="1295"/>
      </w:pPr>
      <w:r>
        <w:rPr>
          <w:spacing w:val="-4"/>
        </w:rPr>
        <w:t>.then(data</w:t>
      </w:r>
      <w:r>
        <w:rPr>
          <w:spacing w:val="-11"/>
        </w:rPr>
        <w:t xml:space="preserve"> </w:t>
      </w:r>
      <w:r>
        <w:rPr>
          <w:spacing w:val="-4"/>
        </w:rPr>
        <w:t>=&gt;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171549F5">
      <w:pPr>
        <w:pStyle w:val="6"/>
        <w:spacing w:before="134" w:line="398" w:lineRule="auto"/>
        <w:ind w:left="1516" w:right="3976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document.getElementById("list"); </w:t>
      </w:r>
      <w:r>
        <w:t>list.innerHTML = "";</w:t>
      </w:r>
    </w:p>
    <w:p w14:paraId="6CB64E54">
      <w:pPr>
        <w:pStyle w:val="6"/>
        <w:spacing w:before="83"/>
        <w:ind w:left="1511"/>
      </w:pPr>
      <w:r>
        <w:rPr>
          <w:spacing w:val="-4"/>
        </w:rPr>
        <w:t>data.forEach(s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C6A3285">
      <w:pPr>
        <w:pStyle w:val="6"/>
        <w:spacing w:before="156" w:line="408" w:lineRule="auto"/>
        <w:ind w:left="1732" w:right="4469"/>
      </w:pPr>
      <w:r>
        <w:t xml:space="preserve">let li = document.createElement("li"); </w:t>
      </w:r>
      <w:r>
        <w:rPr>
          <w:spacing w:val="-4"/>
        </w:rPr>
        <w:t>li.innerText</w:t>
      </w:r>
      <w:r>
        <w:rPr>
          <w:spacing w:val="-9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r>
        <w:rPr>
          <w:spacing w:val="-4"/>
        </w:rPr>
        <w:t>`${s.name} (${s.age})</w:t>
      </w:r>
      <w:r>
        <w:t xml:space="preserve"> </w:t>
      </w:r>
      <w:r>
        <w:rPr>
          <w:spacing w:val="-4"/>
        </w:rPr>
        <w:t>-</w:t>
      </w:r>
      <w:r>
        <w:rPr>
          <w:spacing w:val="-10"/>
        </w:rPr>
        <w:t xml:space="preserve"> </w:t>
      </w:r>
      <w:r>
        <w:rPr>
          <w:spacing w:val="-4"/>
        </w:rPr>
        <w:t xml:space="preserve">${s.dept}`; </w:t>
      </w:r>
      <w:r>
        <w:rPr>
          <w:spacing w:val="-2"/>
        </w:rPr>
        <w:t>list.appendChild(li);</w:t>
      </w:r>
    </w:p>
    <w:p w14:paraId="085B7FCA">
      <w:pPr>
        <w:spacing w:before="74"/>
        <w:ind w:left="151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1C475D3F">
      <w:pPr>
        <w:spacing w:before="194"/>
        <w:ind w:left="129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0B3E3297">
      <w:pPr>
        <w:spacing w:before="197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8553138">
      <w:pPr>
        <w:pStyle w:val="6"/>
        <w:spacing w:before="213"/>
        <w:ind w:left="1079"/>
      </w:pPr>
      <w:r>
        <w:rPr>
          <w:spacing w:val="-4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val(id){</w:t>
      </w:r>
    </w:p>
    <w:p w14:paraId="02DDC4F8">
      <w:pPr>
        <w:pStyle w:val="6"/>
        <w:spacing w:before="216"/>
        <w:ind w:left="1295"/>
      </w:pPr>
      <w:r>
        <w:rPr>
          <w:spacing w:val="-2"/>
        </w:rPr>
        <w:t>return</w:t>
      </w:r>
      <w:r>
        <w:rPr>
          <w:spacing w:val="-20"/>
        </w:rPr>
        <w:t xml:space="preserve"> </w:t>
      </w:r>
      <w:r>
        <w:rPr>
          <w:spacing w:val="-2"/>
        </w:rPr>
        <w:t>document.getElementById(id).value;</w:t>
      </w:r>
    </w:p>
    <w:p w14:paraId="1819CA93">
      <w:pPr>
        <w:spacing w:before="194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2DBDE0E">
      <w:pPr>
        <w:pStyle w:val="6"/>
        <w:spacing w:before="216"/>
        <w:ind w:left="1079"/>
      </w:pPr>
      <w:r>
        <w:rPr>
          <w:spacing w:val="-2"/>
        </w:rPr>
        <w:t>loadStudents();</w:t>
      </w:r>
    </w:p>
    <w:p w14:paraId="73FCAC99">
      <w:pPr>
        <w:pStyle w:val="2"/>
        <w:spacing w:before="216"/>
        <w:ind w:left="1079"/>
      </w:pPr>
      <w:r>
        <w:rPr>
          <w:spacing w:val="-2"/>
        </w:rPr>
        <w:t>SERVER.JS:</w:t>
      </w:r>
    </w:p>
    <w:p w14:paraId="661C2680">
      <w:pPr>
        <w:pStyle w:val="6"/>
        <w:spacing w:before="135" w:line="391" w:lineRule="auto"/>
        <w:ind w:left="1079" w:right="6226"/>
      </w:pPr>
      <w:r>
        <w:rPr>
          <w:spacing w:val="-4"/>
        </w:rPr>
        <w:t>const</w:t>
      </w:r>
      <w:r>
        <w:rPr>
          <w:spacing w:val="-8"/>
        </w:rPr>
        <w:t xml:space="preserve"> </w:t>
      </w:r>
      <w:r>
        <w:rPr>
          <w:spacing w:val="-4"/>
        </w:rPr>
        <w:t>express =</w:t>
      </w:r>
      <w:r>
        <w:rPr>
          <w:spacing w:val="-9"/>
        </w:rPr>
        <w:t xml:space="preserve"> </w:t>
      </w:r>
      <w:r>
        <w:rPr>
          <w:spacing w:val="-4"/>
        </w:rPr>
        <w:t xml:space="preserve">require("express"); </w:t>
      </w:r>
      <w:r>
        <w:t>const cors = require("cors");</w:t>
      </w:r>
    </w:p>
    <w:p w14:paraId="4B5A473C">
      <w:pPr>
        <w:pStyle w:val="6"/>
        <w:spacing w:before="24" w:line="417" w:lineRule="auto"/>
        <w:ind w:left="1079" w:right="6767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>db</w:t>
      </w:r>
      <w:r>
        <w:rPr>
          <w:spacing w:val="-21"/>
        </w:rPr>
        <w:t xml:space="preserve"> </w:t>
      </w:r>
      <w:r>
        <w:rPr>
          <w:spacing w:val="-4"/>
        </w:rPr>
        <w:t xml:space="preserve">= require("./db"); </w:t>
      </w:r>
      <w:r>
        <w:t>const app = express();</w:t>
      </w:r>
    </w:p>
    <w:p w14:paraId="00D743C5">
      <w:pPr>
        <w:pStyle w:val="6"/>
        <w:spacing w:line="221" w:lineRule="exact"/>
        <w:ind w:left="1079"/>
      </w:pPr>
      <w:r>
        <w:rPr>
          <w:spacing w:val="-2"/>
        </w:rPr>
        <w:t>app.use(cors());</w:t>
      </w:r>
    </w:p>
    <w:p w14:paraId="2E37FC7E">
      <w:pPr>
        <w:pStyle w:val="6"/>
        <w:spacing w:before="209"/>
        <w:ind w:left="1079"/>
      </w:pPr>
      <w:r>
        <w:rPr>
          <w:spacing w:val="-2"/>
        </w:rPr>
        <w:t>app.use(express.json());</w:t>
      </w:r>
    </w:p>
    <w:p w14:paraId="6E239FB6">
      <w:pPr>
        <w:pStyle w:val="6"/>
        <w:spacing w:before="42"/>
        <w:ind w:left="0"/>
      </w:pPr>
    </w:p>
    <w:p w14:paraId="592A0F5E">
      <w:pPr>
        <w:pStyle w:val="6"/>
        <w:spacing w:before="1"/>
        <w:ind w:left="1079"/>
      </w:pPr>
      <w:r>
        <w:rPr>
          <w:spacing w:val="-2"/>
        </w:rPr>
        <w:t>app.use(express.static(</w:t>
      </w:r>
      <w:r>
        <w:rPr>
          <w:spacing w:val="1"/>
          <w:position w:val="-3"/>
        </w:rPr>
        <w:drawing>
          <wp:inline distT="0" distB="0" distL="0" distR="0">
            <wp:extent cx="90805" cy="1016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dirname));</w:t>
      </w:r>
    </w:p>
    <w:p w14:paraId="6EC8248B">
      <w:pPr>
        <w:pStyle w:val="6"/>
        <w:spacing w:before="146" w:line="408" w:lineRule="auto"/>
        <w:ind w:left="1079" w:right="6767"/>
      </w:pPr>
      <w:r>
        <w:t xml:space="preserve">// Add student </w:t>
      </w:r>
      <w:r>
        <w:rPr>
          <w:spacing w:val="-4"/>
        </w:rPr>
        <w:t>app.post("/add",</w:t>
      </w:r>
      <w:r>
        <w:rPr>
          <w:spacing w:val="-16"/>
        </w:rPr>
        <w:t xml:space="preserve"> </w:t>
      </w:r>
      <w:r>
        <w:rPr>
          <w:spacing w:val="-4"/>
        </w:rPr>
        <w:t>(req,</w:t>
      </w:r>
      <w:r>
        <w:rPr>
          <w:spacing w:val="-14"/>
        </w:rPr>
        <w:t xml:space="preserve"> </w:t>
      </w:r>
      <w:r>
        <w:rPr>
          <w:spacing w:val="-4"/>
        </w:rPr>
        <w:t>res)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rPr>
          <w:spacing w:val="-2"/>
        </w:rPr>
        <w:t xml:space="preserve"> </w:t>
      </w:r>
      <w:r>
        <w:rPr>
          <w:spacing w:val="-4"/>
        </w:rPr>
        <w:t>{</w:t>
      </w:r>
    </w:p>
    <w:p w14:paraId="4B597F2C">
      <w:pPr>
        <w:pStyle w:val="6"/>
        <w:spacing w:after="0" w:line="40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14CB584">
      <w:pPr>
        <w:pStyle w:val="6"/>
        <w:spacing w:before="33" w:line="400" w:lineRule="auto"/>
        <w:ind w:left="1295" w:right="5603"/>
      </w:pPr>
      <w:r>
        <w:rPr>
          <w:spacing w:val="-2"/>
        </w:rPr>
        <w:t xml:space="preserve">db.add(req.body); </w:t>
      </w:r>
      <w:r>
        <w:rPr>
          <w:spacing w:val="-4"/>
        </w:rPr>
        <w:t>res.json({msg:"Added"});</w:t>
      </w:r>
    </w:p>
    <w:p w14:paraId="030AA154">
      <w:pPr>
        <w:spacing w:before="18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7071BC83">
      <w:pPr>
        <w:pStyle w:val="6"/>
        <w:spacing w:before="134" w:line="398" w:lineRule="auto"/>
        <w:ind w:left="1079" w:right="6500"/>
      </w:pPr>
      <w:r>
        <w:t xml:space="preserve">// Filter + Sort + Pagination </w:t>
      </w:r>
      <w:r>
        <w:rPr>
          <w:spacing w:val="-4"/>
        </w:rPr>
        <w:t>app.get("/students",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9"/>
        </w:rPr>
        <w:t xml:space="preserve"> </w:t>
      </w:r>
      <w:r>
        <w:rPr>
          <w:spacing w:val="-4"/>
        </w:rPr>
        <w:t>=&gt;</w:t>
      </w:r>
      <w:r>
        <w:rPr>
          <w:spacing w:val="-10"/>
        </w:rPr>
        <w:t xml:space="preserve"> </w:t>
      </w:r>
      <w:r>
        <w:rPr>
          <w:spacing w:val="-4"/>
        </w:rPr>
        <w:t>{</w:t>
      </w:r>
    </w:p>
    <w:p w14:paraId="4480E538">
      <w:pPr>
        <w:pStyle w:val="6"/>
        <w:spacing w:line="408" w:lineRule="auto"/>
        <w:ind w:left="1295" w:right="6226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dept,</w:t>
      </w:r>
      <w:r>
        <w:rPr>
          <w:spacing w:val="-23"/>
        </w:rPr>
        <w:t xml:space="preserve"> </w:t>
      </w:r>
      <w:r>
        <w:rPr>
          <w:spacing w:val="-2"/>
        </w:rPr>
        <w:t>sort,</w:t>
      </w:r>
      <w:r>
        <w:rPr>
          <w:spacing w:val="-16"/>
        </w:rPr>
        <w:t xml:space="preserve"> </w:t>
      </w:r>
      <w:r>
        <w:rPr>
          <w:spacing w:val="-2"/>
        </w:rPr>
        <w:t>page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req.query; </w:t>
      </w:r>
      <w:r>
        <w:t>let data = db.getAll();</w:t>
      </w:r>
    </w:p>
    <w:p w14:paraId="5DD13FEE">
      <w:pPr>
        <w:pStyle w:val="6"/>
        <w:spacing w:before="65"/>
        <w:ind w:left="1295"/>
      </w:pPr>
      <w:r>
        <w:t>//</w:t>
      </w:r>
      <w:r>
        <w:rPr>
          <w:spacing w:val="-8"/>
        </w:rPr>
        <w:t xml:space="preserve"> </w:t>
      </w:r>
      <w:r>
        <w:rPr>
          <w:spacing w:val="-2"/>
        </w:rPr>
        <w:t>FILTER</w:t>
      </w:r>
    </w:p>
    <w:p w14:paraId="0DA88256">
      <w:pPr>
        <w:pStyle w:val="6"/>
        <w:spacing w:before="194"/>
        <w:ind w:left="1295"/>
      </w:pP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(dept)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1426814D">
      <w:pPr>
        <w:pStyle w:val="6"/>
        <w:spacing w:before="216"/>
        <w:ind w:left="1511"/>
      </w:pP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data.filter(s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2"/>
        </w:rPr>
        <w:t>s.dept</w:t>
      </w:r>
      <w:r>
        <w:rPr>
          <w:spacing w:val="-9"/>
        </w:rPr>
        <w:t xml:space="preserve"> </w:t>
      </w:r>
      <w:r>
        <w:rPr>
          <w:spacing w:val="-2"/>
        </w:rPr>
        <w:t>=== dept);</w:t>
      </w:r>
    </w:p>
    <w:p w14:paraId="45FE8CE0">
      <w:pPr>
        <w:spacing w:before="194"/>
        <w:ind w:left="129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243CC01">
      <w:pPr>
        <w:pStyle w:val="6"/>
        <w:spacing w:before="216"/>
        <w:ind w:left="1295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2751AFBC">
      <w:pPr>
        <w:pStyle w:val="6"/>
        <w:spacing w:before="154" w:line="417" w:lineRule="auto"/>
        <w:ind w:left="1511" w:right="3976" w:hanging="216"/>
      </w:pPr>
      <w:r>
        <w:t xml:space="preserve">if (sort === "name") { </w:t>
      </w:r>
      <w:r>
        <w:rPr>
          <w:spacing w:val="-6"/>
        </w:rPr>
        <w:t>data.sort((a,b)=&gt;a.name.localeCompare(b.name));</w:t>
      </w:r>
    </w:p>
    <w:p w14:paraId="7C346C8B">
      <w:pPr>
        <w:pStyle w:val="6"/>
        <w:spacing w:line="260" w:lineRule="exact"/>
        <w:ind w:left="1295"/>
      </w:pPr>
      <w:r>
        <w:t>}</w:t>
      </w:r>
      <w:r>
        <w:rPr>
          <w:spacing w:val="-10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(sort</w:t>
      </w:r>
      <w:r>
        <w:rPr>
          <w:spacing w:val="-6"/>
        </w:rPr>
        <w:t xml:space="preserve"> </w:t>
      </w:r>
      <w:r>
        <w:t>===</w:t>
      </w:r>
      <w:r>
        <w:rPr>
          <w:spacing w:val="-5"/>
        </w:rPr>
        <w:t xml:space="preserve"> </w:t>
      </w:r>
      <w:r>
        <w:t>"age")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521E620A">
      <w:pPr>
        <w:pStyle w:val="6"/>
        <w:spacing w:before="209"/>
        <w:ind w:left="1511"/>
      </w:pPr>
      <w:r>
        <w:rPr>
          <w:spacing w:val="-6"/>
        </w:rPr>
        <w:t>data.sort((a,b)=&gt;a.age</w:t>
      </w:r>
      <w:r>
        <w:rPr>
          <w:spacing w:val="18"/>
        </w:rPr>
        <w:t xml:space="preserve"> </w:t>
      </w:r>
      <w:r>
        <w:rPr>
          <w:spacing w:val="-6"/>
        </w:rPr>
        <w:t>-</w:t>
      </w:r>
      <w:r>
        <w:rPr>
          <w:spacing w:val="8"/>
        </w:rPr>
        <w:t xml:space="preserve"> </w:t>
      </w:r>
      <w:r>
        <w:rPr>
          <w:spacing w:val="-6"/>
        </w:rPr>
        <w:t>b.age);</w:t>
      </w:r>
    </w:p>
    <w:p w14:paraId="4646CBF2">
      <w:pPr>
        <w:spacing w:before="276"/>
        <w:ind w:left="129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B191762">
      <w:pPr>
        <w:pStyle w:val="6"/>
        <w:spacing w:before="194"/>
        <w:ind w:left="1295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PAGINATION</w:t>
      </w:r>
    </w:p>
    <w:p w14:paraId="4510404F">
      <w:pPr>
        <w:pStyle w:val="6"/>
        <w:spacing w:before="216"/>
        <w:ind w:left="1295"/>
      </w:pPr>
      <w:r>
        <w:t>let</w:t>
      </w:r>
      <w:r>
        <w:rPr>
          <w:spacing w:val="-7"/>
        </w:rPr>
        <w:t xml:space="preserve"> </w:t>
      </w:r>
      <w:r>
        <w:t>limit</w:t>
      </w:r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3;</w:t>
      </w:r>
    </w:p>
    <w:p w14:paraId="7E4BDF39">
      <w:pPr>
        <w:pStyle w:val="6"/>
        <w:spacing w:before="134" w:line="417" w:lineRule="auto"/>
        <w:ind w:left="1295" w:right="6767"/>
      </w:pPr>
      <w:r>
        <w:rPr>
          <w:spacing w:val="-2"/>
        </w:rPr>
        <w:t>page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parseInt(page)</w:t>
      </w:r>
      <w:r>
        <w:rPr>
          <w:spacing w:val="-11"/>
        </w:rPr>
        <w:t xml:space="preserve"> </w:t>
      </w:r>
      <w:r>
        <w:rPr>
          <w:spacing w:val="-2"/>
        </w:rPr>
        <w:t>||</w:t>
      </w:r>
      <w:r>
        <w:rPr>
          <w:spacing w:val="-12"/>
        </w:rPr>
        <w:t xml:space="preserve"> </w:t>
      </w:r>
      <w:r>
        <w:rPr>
          <w:spacing w:val="-2"/>
        </w:rPr>
        <w:t xml:space="preserve">1; </w:t>
      </w:r>
      <w:r>
        <w:t>let</w:t>
      </w:r>
      <w:r>
        <w:rPr>
          <w:spacing w:val="-14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(page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1)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limit;</w:t>
      </w:r>
    </w:p>
    <w:p w14:paraId="77751574">
      <w:pPr>
        <w:pStyle w:val="6"/>
        <w:spacing w:line="281" w:lineRule="exact"/>
        <w:ind w:left="1295"/>
      </w:pPr>
      <w:r>
        <w:rPr>
          <w:spacing w:val="-4"/>
        </w:rPr>
        <w:t>let</w:t>
      </w:r>
      <w:r>
        <w:rPr>
          <w:spacing w:val="-5"/>
        </w:rPr>
        <w:t xml:space="preserve"> </w:t>
      </w:r>
      <w:r>
        <w:rPr>
          <w:spacing w:val="-4"/>
        </w:rPr>
        <w:t>paginated</w:t>
      </w:r>
      <w:r>
        <w:rPr>
          <w:spacing w:val="-12"/>
        </w:rPr>
        <w:t xml:space="preserve"> </w:t>
      </w:r>
      <w:r>
        <w:rPr>
          <w:spacing w:val="-4"/>
        </w:rPr>
        <w:t>=</w:t>
      </w:r>
      <w:r>
        <w:rPr>
          <w:spacing w:val="-8"/>
        </w:rPr>
        <w:t xml:space="preserve"> </w:t>
      </w:r>
      <w:r>
        <w:rPr>
          <w:spacing w:val="-4"/>
        </w:rPr>
        <w:t>data.slice(start,</w:t>
      </w:r>
      <w:r>
        <w:rPr>
          <w:spacing w:val="5"/>
        </w:rPr>
        <w:t xml:space="preserve"> </w:t>
      </w:r>
      <w:r>
        <w:rPr>
          <w:spacing w:val="-4"/>
        </w:rPr>
        <w:t>start +</w:t>
      </w:r>
      <w:r>
        <w:rPr>
          <w:spacing w:val="1"/>
        </w:rPr>
        <w:t xml:space="preserve"> </w:t>
      </w:r>
      <w:r>
        <w:rPr>
          <w:spacing w:val="-4"/>
        </w:rPr>
        <w:t>limit);</w:t>
      </w:r>
    </w:p>
    <w:p w14:paraId="30E5240F">
      <w:pPr>
        <w:pStyle w:val="6"/>
        <w:spacing w:before="206"/>
        <w:ind w:left="1295"/>
      </w:pPr>
      <w:r>
        <w:rPr>
          <w:spacing w:val="-2"/>
        </w:rPr>
        <w:t>res.json(paginated);</w:t>
      </w:r>
    </w:p>
    <w:p w14:paraId="707FF24D">
      <w:pPr>
        <w:spacing w:before="276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4C1ACF9D">
      <w:pPr>
        <w:pStyle w:val="6"/>
        <w:spacing w:before="197"/>
        <w:ind w:left="1079"/>
      </w:pPr>
      <w:r>
        <w:rPr>
          <w:spacing w:val="-4"/>
        </w:rPr>
        <w:t>app.listen(3000,</w:t>
      </w:r>
      <w:r>
        <w:rPr>
          <w:spacing w:val="-3"/>
        </w:rPr>
        <w:t xml:space="preserve"> </w:t>
      </w:r>
      <w:r>
        <w:rPr>
          <w:spacing w:val="-4"/>
        </w:rPr>
        <w:t>()</w:t>
      </w:r>
      <w:r>
        <w:rPr>
          <w:spacing w:val="2"/>
        </w:rPr>
        <w:t xml:space="preserve"> </w:t>
      </w:r>
      <w:r>
        <w:rPr>
          <w:spacing w:val="-4"/>
        </w:rPr>
        <w:t>=&gt;</w:t>
      </w:r>
      <w:r>
        <w:rPr>
          <w:spacing w:val="5"/>
        </w:rPr>
        <w:t xml:space="preserve"> </w:t>
      </w:r>
      <w:r>
        <w:rPr>
          <w:spacing w:val="-4"/>
        </w:rPr>
        <w:t>console.log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("http://localhost:3000"))</w:t>
      </w:r>
      <w:r>
        <w:rPr>
          <w:color w:val="0000FF"/>
          <w:spacing w:val="-4"/>
          <w:u w:val="single" w:color="0000FF"/>
        </w:rPr>
        <w:fldChar w:fldCharType="end"/>
      </w:r>
      <w:r>
        <w:rPr>
          <w:spacing w:val="-4"/>
        </w:rPr>
        <w:t>;</w:t>
      </w:r>
    </w:p>
    <w:p w14:paraId="7626D86C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F11F8B9">
      <w:pPr>
        <w:pStyle w:val="2"/>
        <w:spacing w:before="33"/>
        <w:ind w:left="1079"/>
      </w:pPr>
      <w:r>
        <w:rPr>
          <w:spacing w:val="-2"/>
        </w:rPr>
        <w:t>DB.JS:</w:t>
      </w:r>
    </w:p>
    <w:p w14:paraId="34102B2E">
      <w:pPr>
        <w:pStyle w:val="6"/>
        <w:spacing w:before="134" w:line="398" w:lineRule="auto"/>
        <w:ind w:left="1079" w:right="7988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students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[]; </w:t>
      </w:r>
      <w:r>
        <w:rPr>
          <w:spacing w:val="-4"/>
        </w:rPr>
        <w:t>function</w:t>
      </w:r>
      <w:r>
        <w:rPr>
          <w:spacing w:val="-7"/>
        </w:rPr>
        <w:t xml:space="preserve"> </w:t>
      </w:r>
      <w:r>
        <w:rPr>
          <w:spacing w:val="-4"/>
        </w:rPr>
        <w:t>add(s)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68C0BA5">
      <w:pPr>
        <w:pStyle w:val="6"/>
        <w:spacing w:before="83"/>
        <w:ind w:left="1295"/>
      </w:pPr>
      <w:r>
        <w:rPr>
          <w:spacing w:val="-2"/>
        </w:rPr>
        <w:t>students.push(s);</w:t>
      </w:r>
    </w:p>
    <w:p w14:paraId="635AC568">
      <w:pPr>
        <w:spacing w:before="195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B5AF085">
      <w:pPr>
        <w:pStyle w:val="6"/>
        <w:spacing w:before="136" w:line="398" w:lineRule="auto"/>
        <w:ind w:left="1295" w:right="7988" w:hanging="217"/>
      </w:pPr>
      <w:r>
        <w:t>function</w:t>
      </w:r>
      <w:r>
        <w:rPr>
          <w:spacing w:val="-14"/>
        </w:rPr>
        <w:t xml:space="preserve"> </w:t>
      </w:r>
      <w:r>
        <w:t>getAll()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4"/>
        </w:rPr>
        <w:t>returnstudents;</w:t>
      </w:r>
    </w:p>
    <w:p w14:paraId="12651AD0">
      <w:pPr>
        <w:spacing w:before="84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036BF4D">
      <w:pPr>
        <w:pStyle w:val="6"/>
        <w:spacing w:before="213"/>
        <w:ind w:left="1079"/>
      </w:pPr>
      <w:r>
        <w:rPr>
          <w:spacing w:val="-2"/>
        </w:rPr>
        <w:t>module.exports</w:t>
      </w:r>
      <w:r>
        <w:rPr>
          <w:spacing w:val="-12"/>
        </w:rPr>
        <w:t xml:space="preserve"> </w:t>
      </w:r>
      <w:r>
        <w:rPr>
          <w:spacing w:val="-2"/>
        </w:rPr>
        <w:t>= {</w:t>
      </w:r>
      <w:r>
        <w:rPr>
          <w:spacing w:val="-10"/>
        </w:rPr>
        <w:t xml:space="preserve"> </w:t>
      </w:r>
      <w:r>
        <w:rPr>
          <w:spacing w:val="-2"/>
        </w:rPr>
        <w:t>add,</w:t>
      </w:r>
      <w:r>
        <w:rPr>
          <w:spacing w:val="-16"/>
        </w:rPr>
        <w:t xml:space="preserve"> </w:t>
      </w:r>
      <w:r>
        <w:rPr>
          <w:spacing w:val="-2"/>
        </w:rPr>
        <w:t>getAll</w:t>
      </w:r>
      <w:r>
        <w:rPr>
          <w:spacing w:val="-11"/>
        </w:rPr>
        <w:t xml:space="preserve"> </w:t>
      </w:r>
      <w:r>
        <w:rPr>
          <w:spacing w:val="-5"/>
        </w:rPr>
        <w:t>};</w:t>
      </w:r>
    </w:p>
    <w:p w14:paraId="3A68EB09">
      <w:pPr>
        <w:pStyle w:val="2"/>
        <w:spacing w:before="216"/>
        <w:ind w:left="1079"/>
      </w:pPr>
      <w:r>
        <w:rPr>
          <w:spacing w:val="-2"/>
        </w:rPr>
        <w:t>OUTPUT:</w:t>
      </w:r>
    </w:p>
    <w:p w14:paraId="715A91B5">
      <w:pPr>
        <w:pStyle w:val="6"/>
        <w:spacing w:before="11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161290</wp:posOffset>
            </wp:positionV>
            <wp:extent cx="5930265" cy="3324225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027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48A37">
      <w:pPr>
        <w:pStyle w:val="6"/>
        <w:ind w:left="0"/>
        <w:rPr>
          <w:b/>
        </w:rPr>
      </w:pPr>
    </w:p>
    <w:p w14:paraId="4960B9A4">
      <w:pPr>
        <w:pStyle w:val="6"/>
        <w:spacing w:before="66"/>
        <w:ind w:left="0"/>
        <w:rPr>
          <w:b/>
        </w:rPr>
      </w:pPr>
    </w:p>
    <w:p w14:paraId="3FC9CC42">
      <w:pPr>
        <w:pStyle w:val="6"/>
        <w:spacing w:line="278" w:lineRule="auto"/>
        <w:ind w:left="1079" w:right="1329"/>
      </w:pPr>
      <w:r>
        <w:rPr>
          <w:b/>
          <w:spacing w:val="-4"/>
        </w:rPr>
        <w:t xml:space="preserve">RESULT: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5"/>
        </w:rPr>
        <w:t xml:space="preserve"> </w:t>
      </w:r>
      <w:r>
        <w:rPr>
          <w:spacing w:val="-4"/>
        </w:rPr>
        <w:t>access</w:t>
      </w:r>
      <w:r>
        <w:rPr>
          <w:spacing w:val="11"/>
        </w:rPr>
        <w:t xml:space="preserve"> </w:t>
      </w:r>
      <w:r>
        <w:rPr>
          <w:spacing w:val="-4"/>
        </w:rPr>
        <w:t>layer</w:t>
      </w:r>
      <w:r>
        <w:rPr>
          <w:spacing w:val="-8"/>
        </w:rPr>
        <w:t xml:space="preserve"> </w:t>
      </w:r>
      <w:r>
        <w:rPr>
          <w:spacing w:val="-4"/>
        </w:rPr>
        <w:t>was successfully</w:t>
      </w:r>
      <w:r>
        <w:t xml:space="preserve"> </w:t>
      </w:r>
      <w:r>
        <w:rPr>
          <w:spacing w:val="-4"/>
        </w:rPr>
        <w:t>implemented</w:t>
      </w:r>
      <w:r>
        <w:rPr>
          <w:spacing w:val="-7"/>
        </w:rPr>
        <w:t xml:space="preserve"> </w:t>
      </w:r>
      <w:r>
        <w:rPr>
          <w:spacing w:val="-4"/>
        </w:rPr>
        <w:t>with filtering,</w:t>
      </w:r>
      <w:r>
        <w:rPr>
          <w:spacing w:val="-9"/>
        </w:rPr>
        <w:t xml:space="preserve"> </w:t>
      </w:r>
      <w:r>
        <w:rPr>
          <w:spacing w:val="-4"/>
        </w:rPr>
        <w:t>sorting,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pagination</w:t>
      </w:r>
      <w:r>
        <w:rPr>
          <w:spacing w:val="-4"/>
        </w:rPr>
        <w:t xml:space="preserve"> </w:t>
      </w:r>
      <w:r>
        <w:t>using Node.js and dynamic frontend</w:t>
      </w:r>
      <w:r>
        <w:rPr>
          <w:spacing w:val="-9"/>
        </w:rPr>
        <w:t xml:space="preserve"> </w:t>
      </w:r>
      <w:r>
        <w:t>interaction.</w:t>
      </w:r>
    </w:p>
    <w:p w14:paraId="62844E0D">
      <w:pPr>
        <w:pStyle w:val="6"/>
        <w:spacing w:after="0" w:line="27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9ECBD5C">
      <w:pPr>
        <w:pStyle w:val="3"/>
      </w:pPr>
      <w:r>
        <w:rPr>
          <w:spacing w:val="-4"/>
        </w:rPr>
        <w:t>TASK12:</w:t>
      </w:r>
      <w:r>
        <w:rPr>
          <w:spacing w:val="-1"/>
        </w:rPr>
        <w:t xml:space="preserve"> </w:t>
      </w:r>
      <w:r>
        <w:rPr>
          <w:spacing w:val="-4"/>
        </w:rPr>
        <w:t>Product</w:t>
      </w:r>
      <w:r>
        <w:rPr>
          <w:spacing w:val="-11"/>
        </w:rPr>
        <w:t xml:space="preserve"> </w:t>
      </w:r>
      <w:r>
        <w:rPr>
          <w:spacing w:val="-5"/>
        </w:rPr>
        <w:t>Api</w:t>
      </w:r>
    </w:p>
    <w:p w14:paraId="36CFB697">
      <w:pPr>
        <w:pStyle w:val="6"/>
        <w:spacing w:before="166"/>
      </w:pPr>
      <w:r>
        <w:rPr>
          <w:b/>
          <w:spacing w:val="-4"/>
        </w:rPr>
        <w:t>AIM:</w:t>
      </w:r>
      <w:r>
        <w:rPr>
          <w:b/>
          <w:spacing w:val="1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design</w:t>
      </w:r>
      <w:r>
        <w:rPr>
          <w:spacing w:val="2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develop</w:t>
      </w:r>
      <w:r>
        <w:rPr>
          <w:spacing w:val="-1"/>
        </w:rPr>
        <w:t xml:space="preserve"> </w:t>
      </w:r>
      <w:r>
        <w:rPr>
          <w:spacing w:val="-4"/>
        </w:rPr>
        <w:t>a</w:t>
      </w:r>
      <w:r>
        <w:rPr>
          <w:spacing w:val="3"/>
        </w:rPr>
        <w:t xml:space="preserve"> </w:t>
      </w:r>
      <w:r>
        <w:rPr>
          <w:spacing w:val="-4"/>
        </w:rPr>
        <w:t>RESTful</w:t>
      </w:r>
      <w:r>
        <w:rPr>
          <w:spacing w:val="-7"/>
        </w:rPr>
        <w:t xml:space="preserve"> </w:t>
      </w:r>
      <w:r>
        <w:rPr>
          <w:spacing w:val="-4"/>
        </w:rPr>
        <w:t>API</w:t>
      </w:r>
      <w:r>
        <w:rPr>
          <w:spacing w:val="3"/>
        </w:rPr>
        <w:t xml:space="preserve"> </w:t>
      </w:r>
      <w:r>
        <w:rPr>
          <w:spacing w:val="-4"/>
        </w:rPr>
        <w:t>for</w:t>
      </w:r>
      <w:r>
        <w:rPr>
          <w:spacing w:val="-2"/>
        </w:rPr>
        <w:t xml:space="preserve"> </w:t>
      </w:r>
      <w:r>
        <w:rPr>
          <w:spacing w:val="-4"/>
        </w:rPr>
        <w:t>Product</w:t>
      </w:r>
      <w:r>
        <w:rPr>
          <w:spacing w:val="-1"/>
        </w:rPr>
        <w:t xml:space="preserve"> </w:t>
      </w:r>
      <w:r>
        <w:rPr>
          <w:spacing w:val="-4"/>
        </w:rPr>
        <w:t>Management</w:t>
      </w:r>
      <w:r>
        <w:rPr>
          <w:spacing w:val="-9"/>
        </w:rPr>
        <w:t xml:space="preserve"> </w:t>
      </w:r>
      <w:r>
        <w:rPr>
          <w:spacing w:val="-4"/>
        </w:rPr>
        <w:t>using</w:t>
      </w:r>
      <w:r>
        <w:rPr>
          <w:spacing w:val="-2"/>
        </w:rPr>
        <w:t xml:space="preserve"> </w:t>
      </w:r>
      <w:r>
        <w:rPr>
          <w:spacing w:val="-4"/>
        </w:rPr>
        <w:t>Node.js</w:t>
      </w:r>
      <w:r>
        <w:rPr>
          <w:spacing w:val="-5"/>
        </w:rPr>
        <w:t xml:space="preserve"> </w:t>
      </w:r>
      <w:r>
        <w:rPr>
          <w:spacing w:val="-4"/>
        </w:rPr>
        <w:t>that</w:t>
      </w:r>
      <w:r>
        <w:rPr>
          <w:spacing w:val="-3"/>
        </w:rPr>
        <w:t xml:space="preserve"> </w:t>
      </w:r>
      <w:r>
        <w:rPr>
          <w:spacing w:val="-4"/>
        </w:rPr>
        <w:t>supports</w:t>
      </w:r>
    </w:p>
    <w:p w14:paraId="3DF0C42C">
      <w:pPr>
        <w:pStyle w:val="6"/>
        <w:spacing w:before="46"/>
      </w:pPr>
      <w:r>
        <w:t>GET,</w:t>
      </w:r>
      <w:r>
        <w:rPr>
          <w:spacing w:val="-16"/>
        </w:rPr>
        <w:t xml:space="preserve"> </w:t>
      </w:r>
      <w:r>
        <w:t>POST,</w:t>
      </w:r>
      <w:r>
        <w:rPr>
          <w:spacing w:val="-14"/>
        </w:rPr>
        <w:t xml:space="preserve"> </w:t>
      </w:r>
      <w:r>
        <w:t>PUT,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operations</w:t>
      </w:r>
      <w:r>
        <w:rPr>
          <w:spacing w:val="-19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JSON</w:t>
      </w:r>
      <w:r>
        <w:rPr>
          <w:spacing w:val="-11"/>
        </w:rPr>
        <w:t xml:space="preserve"> </w:t>
      </w:r>
      <w:r>
        <w:rPr>
          <w:spacing w:val="-2"/>
        </w:rPr>
        <w:t>responses.</w:t>
      </w:r>
    </w:p>
    <w:p w14:paraId="5EB0938D">
      <w:pPr>
        <w:pStyle w:val="2"/>
        <w:spacing w:before="237"/>
      </w:pPr>
      <w:r>
        <w:rPr>
          <w:spacing w:val="-2"/>
        </w:rPr>
        <w:t>ALGORITHM:</w:t>
      </w:r>
    </w:p>
    <w:p w14:paraId="73AB77BF">
      <w:pPr>
        <w:pStyle w:val="9"/>
        <w:numPr>
          <w:ilvl w:val="0"/>
          <w:numId w:val="12"/>
        </w:numPr>
        <w:tabs>
          <w:tab w:val="left" w:pos="1443"/>
        </w:tabs>
        <w:spacing w:before="214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14D65B1">
      <w:pPr>
        <w:pStyle w:val="9"/>
        <w:numPr>
          <w:ilvl w:val="0"/>
          <w:numId w:val="12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(server.js,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HTML,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72D10EB7">
      <w:pPr>
        <w:pStyle w:val="9"/>
        <w:numPr>
          <w:ilvl w:val="0"/>
          <w:numId w:val="12"/>
        </w:numPr>
        <w:tabs>
          <w:tab w:val="left" w:pos="1443"/>
        </w:tabs>
        <w:spacing w:before="195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Design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(id,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name,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price)</w:t>
      </w:r>
    </w:p>
    <w:p w14:paraId="690D5A52">
      <w:pPr>
        <w:pStyle w:val="9"/>
        <w:numPr>
          <w:ilvl w:val="0"/>
          <w:numId w:val="12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7F34DF4">
      <w:pPr>
        <w:pStyle w:val="9"/>
        <w:numPr>
          <w:ilvl w:val="0"/>
          <w:numId w:val="12"/>
        </w:numPr>
        <w:tabs>
          <w:tab w:val="left" w:pos="1443"/>
        </w:tabs>
        <w:spacing w:before="217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parsing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2DA3A570">
      <w:pPr>
        <w:pStyle w:val="9"/>
        <w:numPr>
          <w:ilvl w:val="0"/>
          <w:numId w:val="12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POST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40623FC3">
      <w:pPr>
        <w:pStyle w:val="9"/>
        <w:numPr>
          <w:ilvl w:val="0"/>
          <w:numId w:val="12"/>
        </w:numPr>
        <w:tabs>
          <w:tab w:val="left" w:pos="1443"/>
        </w:tabs>
        <w:spacing w:before="197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z w:val="24"/>
        </w:rPr>
        <w:t xml:space="preserve"> </w:t>
      </w:r>
      <w:r>
        <w:rPr>
          <w:spacing w:val="-2"/>
          <w:sz w:val="24"/>
        </w:rPr>
        <w:t>fetch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0AEFB8EE">
      <w:pPr>
        <w:pStyle w:val="9"/>
        <w:numPr>
          <w:ilvl w:val="0"/>
          <w:numId w:val="12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PUT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1F643961">
      <w:pPr>
        <w:pStyle w:val="9"/>
        <w:numPr>
          <w:ilvl w:val="0"/>
          <w:numId w:val="12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DELETE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remove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2149405">
      <w:pPr>
        <w:pStyle w:val="9"/>
        <w:numPr>
          <w:ilvl w:val="0"/>
          <w:numId w:val="12"/>
        </w:numPr>
        <w:tabs>
          <w:tab w:val="left" w:pos="1435"/>
        </w:tabs>
        <w:spacing w:before="194" w:after="0" w:line="240" w:lineRule="auto"/>
        <w:ind w:left="1435" w:right="0" w:hanging="356"/>
        <w:jc w:val="left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0505585F">
      <w:pPr>
        <w:pStyle w:val="9"/>
        <w:numPr>
          <w:ilvl w:val="0"/>
          <w:numId w:val="12"/>
        </w:numPr>
        <w:tabs>
          <w:tab w:val="left" w:pos="1436"/>
        </w:tabs>
        <w:spacing w:before="216" w:after="0" w:line="240" w:lineRule="auto"/>
        <w:ind w:left="1436" w:right="0" w:hanging="357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JSON</w:t>
      </w:r>
      <w:r>
        <w:rPr>
          <w:sz w:val="24"/>
        </w:rPr>
        <w:t xml:space="preserve"> </w:t>
      </w:r>
      <w:r>
        <w:rPr>
          <w:spacing w:val="-2"/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4A5FC3F7">
      <w:pPr>
        <w:pStyle w:val="9"/>
        <w:numPr>
          <w:ilvl w:val="0"/>
          <w:numId w:val="12"/>
        </w:numPr>
        <w:tabs>
          <w:tab w:val="left" w:pos="1434"/>
        </w:tabs>
        <w:spacing w:before="216" w:after="0" w:line="240" w:lineRule="auto"/>
        <w:ind w:left="1434" w:right="0" w:hanging="355"/>
        <w:jc w:val="left"/>
        <w:rPr>
          <w:sz w:val="24"/>
        </w:rPr>
      </w:pPr>
      <w:r>
        <w:rPr>
          <w:spacing w:val="-4"/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APIs using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browser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REST</w:t>
      </w:r>
      <w:r>
        <w:rPr>
          <w:sz w:val="24"/>
        </w:rPr>
        <w:t xml:space="preserve"> </w:t>
      </w:r>
      <w:r>
        <w:rPr>
          <w:spacing w:val="-4"/>
          <w:sz w:val="24"/>
        </w:rPr>
        <w:t>client</w:t>
      </w:r>
    </w:p>
    <w:p w14:paraId="49060626">
      <w:pPr>
        <w:pStyle w:val="2"/>
        <w:spacing w:before="135" w:line="398" w:lineRule="auto"/>
        <w:ind w:right="7988"/>
      </w:pPr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44C1294B">
      <w:pPr>
        <w:pStyle w:val="6"/>
        <w:spacing w:before="83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43FF20B7">
      <w:pPr>
        <w:pStyle w:val="6"/>
        <w:spacing w:before="216"/>
      </w:pPr>
      <w:r>
        <w:rPr>
          <w:spacing w:val="-2"/>
        </w:rPr>
        <w:t>&lt;html&gt;</w:t>
      </w:r>
    </w:p>
    <w:p w14:paraId="1F0E83B3">
      <w:pPr>
        <w:pStyle w:val="6"/>
        <w:spacing w:before="194"/>
      </w:pPr>
      <w:r>
        <w:rPr>
          <w:spacing w:val="-2"/>
        </w:rPr>
        <w:t>&lt;head&gt;</w:t>
      </w:r>
    </w:p>
    <w:p w14:paraId="09D2B61A">
      <w:pPr>
        <w:pStyle w:val="6"/>
        <w:spacing w:before="216"/>
        <w:ind w:left="0" w:right="7327"/>
        <w:jc w:val="right"/>
      </w:pPr>
      <w:r>
        <w:rPr>
          <w:spacing w:val="-5"/>
        </w:rPr>
        <w:t>&lt;title&gt;Product</w:t>
      </w:r>
      <w:r>
        <w:rPr>
          <w:spacing w:val="13"/>
        </w:rPr>
        <w:t xml:space="preserve"> </w:t>
      </w:r>
      <w:r>
        <w:rPr>
          <w:spacing w:val="-2"/>
        </w:rPr>
        <w:t>API&lt;/title&gt;</w:t>
      </w:r>
    </w:p>
    <w:p w14:paraId="04E2CBE4">
      <w:pPr>
        <w:pStyle w:val="6"/>
        <w:spacing w:before="214"/>
      </w:pPr>
      <w:r>
        <w:rPr>
          <w:spacing w:val="-2"/>
        </w:rPr>
        <w:t>&lt;/head&gt;</w:t>
      </w:r>
    </w:p>
    <w:p w14:paraId="7B01DD7D">
      <w:pPr>
        <w:pStyle w:val="6"/>
        <w:spacing w:before="216"/>
      </w:pPr>
      <w:r>
        <w:rPr>
          <w:spacing w:val="-2"/>
        </w:rPr>
        <w:t>&lt;body&gt;</w:t>
      </w:r>
    </w:p>
    <w:p w14:paraId="11D1318E">
      <w:pPr>
        <w:pStyle w:val="6"/>
        <w:spacing w:before="194"/>
        <w:ind w:left="0" w:right="7388"/>
        <w:jc w:val="right"/>
      </w:pPr>
      <w:r>
        <w:rPr>
          <w:spacing w:val="-2"/>
        </w:rPr>
        <w:t>&lt;h2&gt;Product</w:t>
      </w:r>
      <w:r>
        <w:rPr>
          <w:spacing w:val="-12"/>
        </w:rPr>
        <w:t xml:space="preserve"> </w:t>
      </w:r>
      <w:r>
        <w:rPr>
          <w:spacing w:val="-2"/>
        </w:rPr>
        <w:t>API</w:t>
      </w:r>
      <w:r>
        <w:rPr>
          <w:spacing w:val="-9"/>
        </w:rPr>
        <w:t xml:space="preserve"> </w:t>
      </w:r>
      <w:r>
        <w:rPr>
          <w:spacing w:val="-2"/>
        </w:rPr>
        <w:t>Test&lt;/h2&gt;</w:t>
      </w:r>
    </w:p>
    <w:p w14:paraId="5F71497E">
      <w:pPr>
        <w:pStyle w:val="6"/>
        <w:spacing w:before="216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id="id"</w:t>
      </w:r>
      <w:r>
        <w:rPr>
          <w:spacing w:val="-20"/>
        </w:rPr>
        <w:t xml:space="preserve"> </w:t>
      </w:r>
      <w:r>
        <w:rPr>
          <w:spacing w:val="-2"/>
        </w:rPr>
        <w:t>placeholder="ID"&gt;</w:t>
      </w:r>
    </w:p>
    <w:p w14:paraId="210670CA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14A2490A">
      <w:pPr>
        <w:pStyle w:val="6"/>
        <w:spacing w:before="33"/>
      </w:pPr>
      <w:r>
        <w:rPr>
          <w:spacing w:val="-4"/>
        </w:rPr>
        <w:t>&lt;input</w:t>
      </w:r>
      <w:r>
        <w:rPr>
          <w:spacing w:val="9"/>
        </w:rPr>
        <w:t xml:space="preserve"> </w:t>
      </w:r>
      <w:r>
        <w:rPr>
          <w:spacing w:val="-4"/>
        </w:rPr>
        <w:t>id="name"</w:t>
      </w:r>
      <w:r>
        <w:rPr>
          <w:spacing w:val="-10"/>
        </w:rPr>
        <w:t xml:space="preserve"> </w:t>
      </w:r>
      <w:r>
        <w:rPr>
          <w:spacing w:val="-4"/>
        </w:rPr>
        <w:t>placeholder="Name"&gt;</w:t>
      </w:r>
    </w:p>
    <w:p w14:paraId="61DF4127">
      <w:pPr>
        <w:pStyle w:val="6"/>
        <w:spacing w:before="195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id="price"</w:t>
      </w:r>
      <w:r>
        <w:rPr>
          <w:spacing w:val="-13"/>
        </w:rPr>
        <w:t xml:space="preserve"> </w:t>
      </w:r>
      <w:r>
        <w:rPr>
          <w:spacing w:val="-2"/>
        </w:rPr>
        <w:t>placeholder="Price"&gt;</w:t>
      </w:r>
    </w:p>
    <w:p w14:paraId="5F200A1A">
      <w:pPr>
        <w:pStyle w:val="6"/>
        <w:spacing w:before="216"/>
      </w:pPr>
      <w:r>
        <w:rPr>
          <w:spacing w:val="-2"/>
        </w:rPr>
        <w:t>&lt;button</w:t>
      </w:r>
      <w:r>
        <w:rPr>
          <w:spacing w:val="-16"/>
        </w:rPr>
        <w:t xml:space="preserve"> </w:t>
      </w:r>
      <w:r>
        <w:rPr>
          <w:spacing w:val="-2"/>
        </w:rPr>
        <w:t>onclick="add()"&gt;Add&lt;/button&gt;</w:t>
      </w:r>
    </w:p>
    <w:p w14:paraId="4BF331CD">
      <w:pPr>
        <w:pStyle w:val="6"/>
        <w:spacing w:before="194"/>
      </w:pPr>
      <w:r>
        <w:rPr>
          <w:spacing w:val="-4"/>
        </w:rPr>
        <w:t>&lt;button</w:t>
      </w:r>
      <w:r>
        <w:rPr>
          <w:spacing w:val="-15"/>
        </w:rPr>
        <w:t xml:space="preserve"> </w:t>
      </w:r>
      <w:r>
        <w:rPr>
          <w:spacing w:val="-4"/>
        </w:rPr>
        <w:t>onclick="get()"&gt;Get</w:t>
      </w:r>
      <w:r>
        <w:rPr>
          <w:spacing w:val="16"/>
        </w:rPr>
        <w:t xml:space="preserve"> </w:t>
      </w:r>
      <w:r>
        <w:rPr>
          <w:spacing w:val="-4"/>
        </w:rPr>
        <w:t>All&lt;/button&gt;</w:t>
      </w:r>
    </w:p>
    <w:p w14:paraId="7A6AB8CD">
      <w:pPr>
        <w:pStyle w:val="6"/>
        <w:spacing w:before="216"/>
      </w:pPr>
      <w:r>
        <w:t>&lt;ul</w:t>
      </w:r>
      <w:r>
        <w:rPr>
          <w:spacing w:val="-11"/>
        </w:rPr>
        <w:t xml:space="preserve"> </w:t>
      </w:r>
      <w:r>
        <w:rPr>
          <w:spacing w:val="-2"/>
        </w:rPr>
        <w:t>id="list"&gt;&lt;/ul&gt;</w:t>
      </w:r>
    </w:p>
    <w:p w14:paraId="1C80BCD7">
      <w:pPr>
        <w:pStyle w:val="6"/>
        <w:spacing w:before="194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r>
        <w:rPr>
          <w:spacing w:val="-2"/>
        </w:rPr>
        <w:t>src="script.js"&gt;&lt;/script&gt;</w:t>
      </w:r>
    </w:p>
    <w:p w14:paraId="531B0B3F">
      <w:pPr>
        <w:pStyle w:val="6"/>
        <w:spacing w:before="216"/>
      </w:pPr>
      <w:r>
        <w:rPr>
          <w:spacing w:val="-2"/>
        </w:rPr>
        <w:t>&lt;/body&gt;</w:t>
      </w:r>
    </w:p>
    <w:p w14:paraId="20B0CD15">
      <w:pPr>
        <w:pStyle w:val="6"/>
        <w:spacing w:before="213"/>
      </w:pPr>
      <w:r>
        <w:rPr>
          <w:spacing w:val="-2"/>
        </w:rPr>
        <w:t>&lt;/html&gt;</w:t>
      </w:r>
    </w:p>
    <w:p w14:paraId="378B09BB">
      <w:pPr>
        <w:pStyle w:val="2"/>
        <w:spacing w:before="197"/>
      </w:pPr>
      <w:r>
        <w:rPr>
          <w:spacing w:val="-2"/>
        </w:rPr>
        <w:t>STYLE.CSS:</w:t>
      </w:r>
    </w:p>
    <w:p w14:paraId="3AAA0D8B">
      <w:pPr>
        <w:pStyle w:val="6"/>
        <w:spacing w:before="214"/>
      </w:pPr>
      <w:r>
        <w:t>/*</w:t>
      </w:r>
      <w:r>
        <w:rPr>
          <w:spacing w:val="-16"/>
        </w:rPr>
        <w:t xml:space="preserve"> </w:t>
      </w:r>
      <w:r>
        <w:t>Reset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1C13649A">
      <w:pPr>
        <w:spacing w:before="216"/>
        <w:ind w:left="719" w:right="0" w:firstLine="0"/>
        <w:jc w:val="left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52430DB8">
      <w:pPr>
        <w:pStyle w:val="6"/>
        <w:spacing w:before="216"/>
        <w:ind w:left="935"/>
      </w:pPr>
      <w:r>
        <w:rPr>
          <w:spacing w:val="-4"/>
        </w:rPr>
        <w:t>margin: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57A8FADE">
      <w:pPr>
        <w:pStyle w:val="6"/>
        <w:spacing w:before="213"/>
        <w:ind w:left="935"/>
      </w:pPr>
      <w:r>
        <w:rPr>
          <w:spacing w:val="-4"/>
        </w:rPr>
        <w:t>padding: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7E0175F2">
      <w:pPr>
        <w:pStyle w:val="6"/>
        <w:spacing w:before="197"/>
        <w:ind w:left="935"/>
      </w:pPr>
      <w:r>
        <w:rPr>
          <w:spacing w:val="-4"/>
        </w:rPr>
        <w:t>box-sizing: border-box;</w:t>
      </w:r>
    </w:p>
    <w:p w14:paraId="694FD4AD">
      <w:pPr>
        <w:spacing w:before="2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27F74C0">
      <w:pPr>
        <w:pStyle w:val="6"/>
        <w:spacing w:before="137" w:line="398" w:lineRule="auto"/>
        <w:ind w:right="8476"/>
      </w:pPr>
      <w:r>
        <w:rPr>
          <w:spacing w:val="-6"/>
        </w:rPr>
        <w:t>/*</w:t>
      </w:r>
      <w:r>
        <w:rPr>
          <w:spacing w:val="-14"/>
        </w:rPr>
        <w:t xml:space="preserve"> </w:t>
      </w:r>
      <w:r>
        <w:rPr>
          <w:spacing w:val="-6"/>
        </w:rPr>
        <w:t>Background</w:t>
      </w:r>
      <w:r>
        <w:rPr>
          <w:spacing w:val="-8"/>
        </w:rPr>
        <w:t xml:space="preserve"> </w:t>
      </w:r>
      <w:r>
        <w:rPr>
          <w:spacing w:val="-6"/>
        </w:rPr>
        <w:t xml:space="preserve">*/ </w:t>
      </w:r>
      <w:r>
        <w:t>body {</w:t>
      </w:r>
    </w:p>
    <w:p w14:paraId="24BE9EF2">
      <w:pPr>
        <w:pStyle w:val="6"/>
        <w:spacing w:before="84"/>
        <w:ind w:left="935"/>
      </w:pPr>
      <w:r>
        <w:rPr>
          <w:spacing w:val="-4"/>
        </w:rPr>
        <w:t>font-family:</w:t>
      </w:r>
      <w:r>
        <w:rPr>
          <w:spacing w:val="-10"/>
        </w:rPr>
        <w:t xml:space="preserve"> </w:t>
      </w:r>
      <w:r>
        <w:rPr>
          <w:spacing w:val="-4"/>
        </w:rPr>
        <w:t>'Segoe</w:t>
      </w:r>
      <w:r>
        <w:rPr>
          <w:spacing w:val="3"/>
        </w:rPr>
        <w:t xml:space="preserve"> </w:t>
      </w:r>
      <w:r>
        <w:rPr>
          <w:spacing w:val="-4"/>
        </w:rPr>
        <w:t>UI',</w:t>
      </w:r>
      <w:r>
        <w:rPr>
          <w:spacing w:val="6"/>
        </w:rPr>
        <w:t xml:space="preserve"> </w:t>
      </w:r>
      <w:r>
        <w:rPr>
          <w:spacing w:val="-4"/>
        </w:rPr>
        <w:t>sans-serif;</w:t>
      </w:r>
    </w:p>
    <w:p w14:paraId="7CC81BC5">
      <w:pPr>
        <w:pStyle w:val="6"/>
        <w:spacing w:before="134" w:line="398" w:lineRule="auto"/>
        <w:ind w:left="935" w:right="3976"/>
      </w:pPr>
      <w:r>
        <w:rPr>
          <w:spacing w:val="-4"/>
        </w:rPr>
        <w:t xml:space="preserve">background: linear-gradient(135deg, #141e30, #243b55); </w:t>
      </w:r>
      <w:r>
        <w:t>height: 100vh;</w:t>
      </w:r>
    </w:p>
    <w:p w14:paraId="574E9CD5">
      <w:pPr>
        <w:pStyle w:val="6"/>
        <w:spacing w:before="83"/>
        <w:ind w:left="935"/>
      </w:pPr>
      <w:r>
        <w:rPr>
          <w:spacing w:val="-5"/>
        </w:rPr>
        <w:t xml:space="preserve">display: </w:t>
      </w:r>
      <w:r>
        <w:rPr>
          <w:spacing w:val="-2"/>
        </w:rPr>
        <w:t>flex;</w:t>
      </w:r>
    </w:p>
    <w:p w14:paraId="2C412704">
      <w:pPr>
        <w:pStyle w:val="6"/>
        <w:spacing w:before="134"/>
        <w:ind w:left="935"/>
      </w:pPr>
      <w:r>
        <w:rPr>
          <w:spacing w:val="-6"/>
        </w:rPr>
        <w:t>justify-content:</w:t>
      </w:r>
      <w:r>
        <w:rPr>
          <w:spacing w:val="6"/>
        </w:rPr>
        <w:t xml:space="preserve"> </w:t>
      </w:r>
      <w:r>
        <w:rPr>
          <w:spacing w:val="-6"/>
        </w:rPr>
        <w:t>center;</w:t>
      </w:r>
    </w:p>
    <w:p w14:paraId="729A397B">
      <w:pPr>
        <w:pStyle w:val="6"/>
        <w:spacing w:before="145" w:line="408" w:lineRule="auto"/>
        <w:ind w:left="935" w:right="7988"/>
      </w:pPr>
      <w:r>
        <w:rPr>
          <w:spacing w:val="-2"/>
        </w:rPr>
        <w:t>align-items: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color: white;</w:t>
      </w:r>
    </w:p>
    <w:p w14:paraId="63FC1E07">
      <w:pPr>
        <w:spacing w:before="13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B9A3AB6">
      <w:pPr>
        <w:pStyle w:val="6"/>
        <w:spacing w:before="215"/>
      </w:pPr>
      <w:r>
        <w:rPr>
          <w:spacing w:val="-4"/>
        </w:rPr>
        <w:t>/*</w:t>
      </w:r>
      <w:r>
        <w:rPr>
          <w:spacing w:val="1"/>
        </w:rPr>
        <w:t xml:space="preserve"> </w:t>
      </w:r>
      <w:r>
        <w:rPr>
          <w:spacing w:val="-4"/>
        </w:rPr>
        <w:t>Container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1D18993C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F8A5263">
      <w:pPr>
        <w:pStyle w:val="6"/>
        <w:spacing w:before="33"/>
      </w:pPr>
      <w:r>
        <w:rPr>
          <w:spacing w:val="-4"/>
        </w:rPr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FDEA5FF">
      <w:pPr>
        <w:pStyle w:val="6"/>
        <w:spacing w:before="134" w:line="391" w:lineRule="auto"/>
        <w:ind w:left="935" w:right="5603"/>
      </w:pPr>
      <w:r>
        <w:rPr>
          <w:spacing w:val="-4"/>
        </w:rPr>
        <w:t>background:</w:t>
      </w:r>
      <w:r>
        <w:rPr>
          <w:spacing w:val="-10"/>
        </w:rPr>
        <w:t xml:space="preserve"> </w:t>
      </w:r>
      <w:r>
        <w:rPr>
          <w:spacing w:val="-4"/>
        </w:rPr>
        <w:t>rgba(255,</w:t>
      </w:r>
      <w:r>
        <w:rPr>
          <w:spacing w:val="-10"/>
        </w:rPr>
        <w:t xml:space="preserve"> </w:t>
      </w:r>
      <w:r>
        <w:rPr>
          <w:spacing w:val="-4"/>
        </w:rPr>
        <w:t>255,</w:t>
      </w:r>
      <w:r>
        <w:rPr>
          <w:spacing w:val="-9"/>
        </w:rPr>
        <w:t xml:space="preserve"> </w:t>
      </w:r>
      <w:r>
        <w:rPr>
          <w:spacing w:val="-4"/>
        </w:rPr>
        <w:t>255,</w:t>
      </w:r>
      <w:r>
        <w:rPr>
          <w:spacing w:val="-14"/>
        </w:rPr>
        <w:t xml:space="preserve"> </w:t>
      </w:r>
      <w:r>
        <w:rPr>
          <w:spacing w:val="-4"/>
        </w:rPr>
        <w:t xml:space="preserve">0.1); </w:t>
      </w:r>
      <w:r>
        <w:t>padding:</w:t>
      </w:r>
      <w:r>
        <w:rPr>
          <w:spacing w:val="-4"/>
        </w:rPr>
        <w:t xml:space="preserve"> </w:t>
      </w:r>
      <w:r>
        <w:t>25px;</w:t>
      </w:r>
    </w:p>
    <w:p w14:paraId="5ED190B5">
      <w:pPr>
        <w:pStyle w:val="6"/>
        <w:spacing w:before="24" w:line="417" w:lineRule="auto"/>
        <w:ind w:left="935" w:right="7308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0"/>
        </w:rPr>
        <w:t xml:space="preserve"> </w:t>
      </w:r>
      <w:r>
        <w:rPr>
          <w:spacing w:val="-4"/>
        </w:rPr>
        <w:t>blur(10px);</w:t>
      </w:r>
    </w:p>
    <w:p w14:paraId="751708C7">
      <w:pPr>
        <w:pStyle w:val="6"/>
        <w:spacing w:before="121"/>
        <w:ind w:left="0"/>
      </w:pPr>
    </w:p>
    <w:p w14:paraId="5C3C2B8C">
      <w:pPr>
        <w:pStyle w:val="6"/>
        <w:spacing w:line="408" w:lineRule="auto"/>
        <w:ind w:left="935" w:right="8202"/>
      </w:pPr>
      <w:r>
        <w:t>width:</w:t>
      </w:r>
      <w:r>
        <w:rPr>
          <w:spacing w:val="-2"/>
        </w:rPr>
        <w:t xml:space="preserve"> </w:t>
      </w:r>
      <w:r>
        <w:t xml:space="preserve">350px; </w:t>
      </w:r>
      <w:r>
        <w:rPr>
          <w:spacing w:val="-6"/>
        </w:rPr>
        <w:t>text-align: center;</w:t>
      </w:r>
    </w:p>
    <w:p w14:paraId="02EC073C">
      <w:pPr>
        <w:pStyle w:val="6"/>
        <w:spacing w:before="132"/>
        <w:ind w:left="935"/>
      </w:pPr>
      <w:r>
        <w:rPr>
          <w:spacing w:val="-4"/>
        </w:rPr>
        <w:t>box-shadow: 0</w:t>
      </w:r>
      <w:r>
        <w:t xml:space="preserve"> </w:t>
      </w:r>
      <w:r>
        <w:rPr>
          <w:spacing w:val="-4"/>
        </w:rPr>
        <w:t>10px</w:t>
      </w:r>
      <w:r>
        <w:rPr>
          <w:spacing w:val="-9"/>
        </w:rPr>
        <w:t xml:space="preserve"> </w:t>
      </w:r>
      <w:r>
        <w:rPr>
          <w:spacing w:val="-4"/>
        </w:rPr>
        <w:t>25px</w:t>
      </w:r>
      <w:r>
        <w:rPr>
          <w:spacing w:val="-6"/>
        </w:rPr>
        <w:t xml:space="preserve"> </w:t>
      </w:r>
      <w:r>
        <w:rPr>
          <w:spacing w:val="-4"/>
        </w:rPr>
        <w:t>rgba(0,0,0,0.4);</w:t>
      </w:r>
    </w:p>
    <w:p w14:paraId="505B9BE7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CF30F2C">
      <w:pPr>
        <w:pStyle w:val="6"/>
        <w:spacing w:before="137" w:line="415" w:lineRule="auto"/>
        <w:ind w:right="8813"/>
      </w:pPr>
      <w:r>
        <w:rPr>
          <w:spacing w:val="-6"/>
        </w:rPr>
        <w:t>/*</w:t>
      </w:r>
      <w:r>
        <w:rPr>
          <w:spacing w:val="-16"/>
        </w:rPr>
        <w:t xml:space="preserve"> </w:t>
      </w:r>
      <w:r>
        <w:rPr>
          <w:spacing w:val="-6"/>
        </w:rPr>
        <w:t>Heading</w:t>
      </w:r>
      <w:r>
        <w:rPr>
          <w:spacing w:val="-8"/>
        </w:rPr>
        <w:t xml:space="preserve"> </w:t>
      </w:r>
      <w:r>
        <w:rPr>
          <w:spacing w:val="-6"/>
        </w:rPr>
        <w:t xml:space="preserve">*/ </w:t>
      </w:r>
      <w:r>
        <w:t>h2 {</w:t>
      </w:r>
    </w:p>
    <w:p w14:paraId="09E57C27">
      <w:pPr>
        <w:pStyle w:val="6"/>
        <w:spacing w:before="61"/>
        <w:ind w:left="935"/>
      </w:pPr>
      <w:r>
        <w:rPr>
          <w:spacing w:val="-4"/>
        </w:rPr>
        <w:t>margin-bottom:</w:t>
      </w:r>
      <w:r>
        <w:rPr>
          <w:spacing w:val="-11"/>
        </w:rPr>
        <w:t xml:space="preserve"> </w:t>
      </w:r>
      <w:r>
        <w:rPr>
          <w:spacing w:val="-4"/>
        </w:rPr>
        <w:t>15px;</w:t>
      </w:r>
    </w:p>
    <w:p w14:paraId="2697EF37">
      <w:pPr>
        <w:spacing w:before="21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008F2F8">
      <w:pPr>
        <w:pStyle w:val="6"/>
        <w:spacing w:before="134" w:line="417" w:lineRule="auto"/>
        <w:ind w:right="8792"/>
      </w:pPr>
      <w:r>
        <w:rPr>
          <w:spacing w:val="-6"/>
        </w:rPr>
        <w:t>/*</w:t>
      </w:r>
      <w:r>
        <w:rPr>
          <w:spacing w:val="-14"/>
        </w:rPr>
        <w:t xml:space="preserve"> </w:t>
      </w:r>
      <w:r>
        <w:rPr>
          <w:spacing w:val="-6"/>
        </w:rPr>
        <w:t>Inputs</w:t>
      </w:r>
      <w:r>
        <w:rPr>
          <w:spacing w:val="-26"/>
        </w:rPr>
        <w:t xml:space="preserve"> </w:t>
      </w:r>
      <w:r>
        <w:rPr>
          <w:spacing w:val="-6"/>
        </w:rPr>
        <w:t xml:space="preserve">*/ </w:t>
      </w:r>
      <w:r>
        <w:t>input</w:t>
      </w:r>
      <w:r>
        <w:rPr>
          <w:spacing w:val="-10"/>
        </w:rPr>
        <w:t xml:space="preserve"> </w:t>
      </w:r>
      <w:r>
        <w:t>{</w:t>
      </w:r>
    </w:p>
    <w:p w14:paraId="33ADA507">
      <w:pPr>
        <w:pStyle w:val="6"/>
        <w:spacing w:line="219" w:lineRule="exact"/>
        <w:ind w:left="935"/>
      </w:pPr>
      <w:r>
        <w:rPr>
          <w:spacing w:val="-2"/>
        </w:rPr>
        <w:t>width:</w:t>
      </w:r>
      <w:r>
        <w:rPr>
          <w:spacing w:val="-9"/>
        </w:rPr>
        <w:t xml:space="preserve"> </w:t>
      </w:r>
      <w:r>
        <w:rPr>
          <w:spacing w:val="-2"/>
        </w:rPr>
        <w:t>100%;</w:t>
      </w:r>
    </w:p>
    <w:p w14:paraId="10B9E066">
      <w:pPr>
        <w:pStyle w:val="6"/>
        <w:spacing w:before="204" w:line="408" w:lineRule="auto"/>
        <w:ind w:left="935" w:right="8072"/>
      </w:pPr>
      <w:r>
        <w:t>padding: 10px; margin: 8px 0; border:</w:t>
      </w:r>
      <w:r>
        <w:rPr>
          <w:spacing w:val="-17"/>
        </w:rPr>
        <w:t xml:space="preserve"> </w:t>
      </w:r>
      <w:r>
        <w:t xml:space="preserve">none; </w:t>
      </w:r>
      <w:r>
        <w:rPr>
          <w:spacing w:val="-6"/>
        </w:rPr>
        <w:t>border-radius:</w:t>
      </w:r>
      <w:r>
        <w:rPr>
          <w:spacing w:val="-8"/>
        </w:rPr>
        <w:t xml:space="preserve"> </w:t>
      </w:r>
      <w:r>
        <w:rPr>
          <w:spacing w:val="-6"/>
        </w:rPr>
        <w:t xml:space="preserve">8px; </w:t>
      </w:r>
      <w:r>
        <w:t>outline: none; transition: 0.3s;</w:t>
      </w:r>
    </w:p>
    <w:p w14:paraId="21C8720F">
      <w:pPr>
        <w:spacing w:before="13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44E058B">
      <w:pPr>
        <w:pStyle w:val="6"/>
        <w:spacing w:before="154" w:line="417" w:lineRule="auto"/>
        <w:ind w:right="6767"/>
      </w:pPr>
      <w:r>
        <w:rPr>
          <w:spacing w:val="-4"/>
        </w:rPr>
        <w:t>/*</w:t>
      </w:r>
      <w:r>
        <w:rPr>
          <w:spacing w:val="-14"/>
        </w:rPr>
        <w:t xml:space="preserve"> </w:t>
      </w:r>
      <w:r>
        <w:rPr>
          <w:spacing w:val="-4"/>
        </w:rPr>
        <w:t>Hover</w:t>
      </w:r>
      <w:r>
        <w:rPr>
          <w:spacing w:val="-14"/>
        </w:rPr>
        <w:t xml:space="preserve"> </w:t>
      </w:r>
      <w:r>
        <w:rPr>
          <w:spacing w:val="-4"/>
        </w:rPr>
        <w:t>+</w:t>
      </w:r>
      <w:r>
        <w:rPr>
          <w:spacing w:val="-11"/>
        </w:rPr>
        <w:t xml:space="preserve"> </w:t>
      </w:r>
      <w:r>
        <w:rPr>
          <w:spacing w:val="-4"/>
        </w:rPr>
        <w:t>focus</w:t>
      </w:r>
      <w:r>
        <w:rPr>
          <w:spacing w:val="-10"/>
        </w:rPr>
        <w:t xml:space="preserve"> </w:t>
      </w:r>
      <w:r>
        <w:rPr>
          <w:spacing w:val="-4"/>
        </w:rPr>
        <w:t>effect</w:t>
      </w:r>
      <w:r>
        <w:rPr>
          <w:spacing w:val="-13"/>
        </w:rPr>
        <w:t xml:space="preserve"> </w:t>
      </w:r>
      <w:r>
        <w:rPr>
          <w:spacing w:val="-4"/>
        </w:rPr>
        <w:t xml:space="preserve">*/ </w:t>
      </w:r>
      <w:r>
        <w:rPr>
          <w:spacing w:val="-2"/>
        </w:rPr>
        <w:t>input:hover,</w:t>
      </w:r>
    </w:p>
    <w:p w14:paraId="55F7CED3">
      <w:pPr>
        <w:pStyle w:val="6"/>
        <w:spacing w:after="0" w:line="417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57C199F">
      <w:pPr>
        <w:pStyle w:val="6"/>
        <w:spacing w:before="33"/>
      </w:pPr>
      <w:r>
        <w:rPr>
          <w:spacing w:val="-5"/>
        </w:rPr>
        <w:t>input:focus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56A67F5A">
      <w:pPr>
        <w:pStyle w:val="6"/>
        <w:spacing w:before="195"/>
        <w:ind w:left="935"/>
      </w:pPr>
      <w:r>
        <w:rPr>
          <w:spacing w:val="-5"/>
        </w:rPr>
        <w:t>transform:</w:t>
      </w:r>
      <w:r>
        <w:rPr>
          <w:spacing w:val="-1"/>
        </w:rPr>
        <w:t xml:space="preserve"> </w:t>
      </w:r>
      <w:r>
        <w:rPr>
          <w:spacing w:val="-2"/>
        </w:rPr>
        <w:t>scale(1.05);</w:t>
      </w:r>
    </w:p>
    <w:p w14:paraId="291E4872">
      <w:pPr>
        <w:pStyle w:val="6"/>
        <w:spacing w:before="216"/>
        <w:ind w:left="935"/>
      </w:pPr>
      <w:r>
        <w:rPr>
          <w:spacing w:val="-2"/>
        </w:rPr>
        <w:t>box-shadow: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37219C29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3101B12">
      <w:pPr>
        <w:pStyle w:val="6"/>
        <w:spacing w:before="156" w:line="415" w:lineRule="auto"/>
        <w:ind w:right="8855"/>
      </w:pPr>
      <w:r>
        <w:rPr>
          <w:spacing w:val="-6"/>
        </w:rPr>
        <w:t>/*</w:t>
      </w:r>
      <w:r>
        <w:rPr>
          <w:spacing w:val="-16"/>
        </w:rPr>
        <w:t xml:space="preserve"> </w:t>
      </w:r>
      <w:r>
        <w:rPr>
          <w:spacing w:val="-6"/>
        </w:rPr>
        <w:t>Buttons</w:t>
      </w:r>
      <w:r>
        <w:rPr>
          <w:spacing w:val="-9"/>
        </w:rPr>
        <w:t xml:space="preserve"> </w:t>
      </w:r>
      <w:r>
        <w:rPr>
          <w:spacing w:val="-6"/>
        </w:rPr>
        <w:t xml:space="preserve">*/ </w:t>
      </w:r>
      <w:r>
        <w:t>button</w:t>
      </w:r>
      <w:r>
        <w:rPr>
          <w:spacing w:val="-18"/>
        </w:rPr>
        <w:t xml:space="preserve"> </w:t>
      </w:r>
      <w:r>
        <w:t>{</w:t>
      </w:r>
    </w:p>
    <w:p w14:paraId="4939E2CB">
      <w:pPr>
        <w:pStyle w:val="6"/>
        <w:spacing w:line="222" w:lineRule="exact"/>
        <w:ind w:left="935"/>
      </w:pPr>
      <w:r>
        <w:rPr>
          <w:spacing w:val="-2"/>
        </w:rPr>
        <w:t>width:</w:t>
      </w:r>
      <w:r>
        <w:rPr>
          <w:spacing w:val="-9"/>
        </w:rPr>
        <w:t xml:space="preserve"> </w:t>
      </w:r>
      <w:r>
        <w:rPr>
          <w:spacing w:val="-2"/>
        </w:rPr>
        <w:t>100%;</w:t>
      </w:r>
    </w:p>
    <w:p w14:paraId="2485357B">
      <w:pPr>
        <w:pStyle w:val="6"/>
        <w:spacing w:before="206" w:line="408" w:lineRule="auto"/>
        <w:ind w:left="935" w:right="7863"/>
      </w:pPr>
      <w:r>
        <w:t>padding:</w:t>
      </w:r>
      <w:r>
        <w:rPr>
          <w:spacing w:val="-4"/>
        </w:rPr>
        <w:t xml:space="preserve"> </w:t>
      </w:r>
      <w:r>
        <w:t xml:space="preserve">10px; margin-top: 8px; </w:t>
      </w:r>
      <w:r>
        <w:rPr>
          <w:spacing w:val="-4"/>
        </w:rPr>
        <w:t>background:</w:t>
      </w:r>
      <w:r>
        <w:rPr>
          <w:spacing w:val="-15"/>
        </w:rPr>
        <w:t xml:space="preserve"> </w:t>
      </w:r>
      <w:r>
        <w:rPr>
          <w:spacing w:val="-4"/>
        </w:rPr>
        <w:t xml:space="preserve">#00c6ff; </w:t>
      </w:r>
      <w:r>
        <w:t>border:</w:t>
      </w:r>
      <w:r>
        <w:rPr>
          <w:spacing w:val="-17"/>
        </w:rPr>
        <w:t xml:space="preserve"> </w:t>
      </w:r>
      <w:r>
        <w:t>none; border-radius:</w:t>
      </w:r>
      <w:r>
        <w:rPr>
          <w:spacing w:val="-14"/>
        </w:rPr>
        <w:t xml:space="preserve"> </w:t>
      </w:r>
      <w:r>
        <w:t>10px; color: white;</w:t>
      </w:r>
    </w:p>
    <w:p w14:paraId="774ABCB3">
      <w:pPr>
        <w:pStyle w:val="6"/>
        <w:spacing w:line="408" w:lineRule="auto"/>
        <w:ind w:left="935" w:right="7988"/>
      </w:pPr>
      <w:r>
        <w:rPr>
          <w:spacing w:val="-6"/>
        </w:rPr>
        <w:t>font-weight:</w:t>
      </w:r>
      <w:r>
        <w:rPr>
          <w:spacing w:val="-18"/>
        </w:rPr>
        <w:t xml:space="preserve"> </w:t>
      </w:r>
      <w:r>
        <w:rPr>
          <w:spacing w:val="-6"/>
        </w:rPr>
        <w:t xml:space="preserve">bold; </w:t>
      </w:r>
      <w:r>
        <w:t>cursor: pointer; transition: 0.3s;</w:t>
      </w:r>
    </w:p>
    <w:p w14:paraId="7A6F29E8">
      <w:pPr>
        <w:spacing w:before="13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AF91204">
      <w:pPr>
        <w:pStyle w:val="6"/>
        <w:spacing w:before="134" w:line="355" w:lineRule="auto"/>
        <w:ind w:right="8353"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Button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6"/>
        </w:rPr>
        <w:t xml:space="preserve"> </w:t>
      </w:r>
      <w:r>
        <w:rPr>
          <w:spacing w:val="-4"/>
        </w:rPr>
        <w:t xml:space="preserve">*/ </w:t>
      </w:r>
      <w:r>
        <w:t>button:hover {</w:t>
      </w:r>
    </w:p>
    <w:p w14:paraId="23C5D5C4">
      <w:pPr>
        <w:pStyle w:val="6"/>
        <w:spacing w:before="64" w:line="405" w:lineRule="auto"/>
        <w:ind w:left="935" w:right="7368"/>
      </w:pPr>
      <w:r>
        <w:t>background:</w:t>
      </w:r>
      <w:r>
        <w:rPr>
          <w:spacing w:val="-14"/>
        </w:rPr>
        <w:t xml:space="preserve"> </w:t>
      </w:r>
      <w:r>
        <w:t xml:space="preserve">#0072ff; </w:t>
      </w:r>
      <w:r>
        <w:rPr>
          <w:spacing w:val="-6"/>
        </w:rPr>
        <w:t>transform:</w:t>
      </w:r>
      <w:r>
        <w:rPr>
          <w:spacing w:val="-8"/>
        </w:rPr>
        <w:t xml:space="preserve"> </w:t>
      </w:r>
      <w:r>
        <w:rPr>
          <w:spacing w:val="-6"/>
        </w:rPr>
        <w:t>scale(1.05);</w:t>
      </w:r>
    </w:p>
    <w:p w14:paraId="011A515E">
      <w:pPr>
        <w:spacing w:before="1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10960A3">
      <w:pPr>
        <w:pStyle w:val="6"/>
        <w:spacing w:before="185" w:line="410" w:lineRule="auto"/>
        <w:ind w:right="8452"/>
      </w:pPr>
      <w:r>
        <w:rPr>
          <w:spacing w:val="-6"/>
        </w:rPr>
        <w:t>/*</w:t>
      </w:r>
      <w:r>
        <w:rPr>
          <w:spacing w:val="-18"/>
        </w:rPr>
        <w:t xml:space="preserve"> </w:t>
      </w:r>
      <w:r>
        <w:rPr>
          <w:spacing w:val="-6"/>
        </w:rPr>
        <w:t>Product</w:t>
      </w:r>
      <w:r>
        <w:rPr>
          <w:spacing w:val="-15"/>
        </w:rPr>
        <w:t xml:space="preserve"> </w:t>
      </w:r>
      <w:r>
        <w:rPr>
          <w:spacing w:val="-6"/>
        </w:rPr>
        <w:t>List</w:t>
      </w:r>
      <w:r>
        <w:rPr>
          <w:spacing w:val="-10"/>
        </w:rPr>
        <w:t xml:space="preserve"> </w:t>
      </w:r>
      <w:r>
        <w:rPr>
          <w:spacing w:val="-6"/>
        </w:rPr>
        <w:t xml:space="preserve">*/ </w:t>
      </w:r>
      <w:r>
        <w:t>ul {</w:t>
      </w:r>
    </w:p>
    <w:p w14:paraId="7B8AC16A">
      <w:pPr>
        <w:pStyle w:val="6"/>
        <w:spacing w:line="408" w:lineRule="auto"/>
        <w:ind w:left="935" w:right="8190"/>
      </w:pPr>
      <w:r>
        <w:t xml:space="preserve">list-style: none; </w:t>
      </w:r>
      <w:r>
        <w:rPr>
          <w:spacing w:val="-6"/>
        </w:rPr>
        <w:t>margin-top:</w:t>
      </w:r>
      <w:r>
        <w:rPr>
          <w:spacing w:val="-8"/>
        </w:rPr>
        <w:t xml:space="preserve"> </w:t>
      </w:r>
      <w:r>
        <w:rPr>
          <w:spacing w:val="-6"/>
        </w:rPr>
        <w:t>15px;</w:t>
      </w:r>
    </w:p>
    <w:p w14:paraId="1E29461F">
      <w:pPr>
        <w:pStyle w:val="6"/>
        <w:spacing w:after="0" w:line="40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1DD39ACA"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1A5D611">
      <w:pPr>
        <w:pStyle w:val="6"/>
        <w:spacing w:before="134" w:line="398" w:lineRule="auto"/>
        <w:ind w:right="8658"/>
      </w:pPr>
      <w:r>
        <w:rPr>
          <w:spacing w:val="-6"/>
        </w:rPr>
        <w:t>/*</w:t>
      </w:r>
      <w:r>
        <w:rPr>
          <w:spacing w:val="-23"/>
        </w:rPr>
        <w:t xml:space="preserve"> </w:t>
      </w:r>
      <w:r>
        <w:rPr>
          <w:spacing w:val="-6"/>
        </w:rPr>
        <w:t>List</w:t>
      </w:r>
      <w:r>
        <w:rPr>
          <w:spacing w:val="-10"/>
        </w:rPr>
        <w:t xml:space="preserve"> </w:t>
      </w:r>
      <w:r>
        <w:rPr>
          <w:spacing w:val="-6"/>
        </w:rPr>
        <w:t>items</w:t>
      </w:r>
      <w:r>
        <w:rPr>
          <w:spacing w:val="-12"/>
        </w:rPr>
        <w:t xml:space="preserve"> </w:t>
      </w:r>
      <w:r>
        <w:rPr>
          <w:spacing w:val="-6"/>
        </w:rPr>
        <w:t xml:space="preserve">*/ </w:t>
      </w:r>
      <w:r>
        <w:t>li {</w:t>
      </w:r>
    </w:p>
    <w:p w14:paraId="006451A8">
      <w:pPr>
        <w:pStyle w:val="6"/>
        <w:spacing w:line="247" w:lineRule="exact"/>
        <w:ind w:left="935"/>
      </w:pPr>
      <w:r>
        <w:rPr>
          <w:spacing w:val="-6"/>
        </w:rPr>
        <w:t>background:</w:t>
      </w:r>
      <w:r>
        <w:rPr>
          <w:spacing w:val="2"/>
        </w:rPr>
        <w:t xml:space="preserve"> </w:t>
      </w:r>
      <w:r>
        <w:rPr>
          <w:spacing w:val="-2"/>
        </w:rPr>
        <w:t>rgba(255,255,255,0.15);</w:t>
      </w:r>
    </w:p>
    <w:p w14:paraId="2BCBE092">
      <w:pPr>
        <w:pStyle w:val="6"/>
        <w:spacing w:before="209"/>
        <w:ind w:left="935"/>
      </w:pPr>
      <w:r>
        <w:rPr>
          <w:spacing w:val="-2"/>
        </w:rPr>
        <w:t>padding:</w:t>
      </w:r>
      <w:r>
        <w:rPr>
          <w:spacing w:val="-10"/>
        </w:rPr>
        <w:t xml:space="preserve"> </w:t>
      </w:r>
      <w:r>
        <w:rPr>
          <w:spacing w:val="-4"/>
        </w:rPr>
        <w:t>10px;</w:t>
      </w:r>
    </w:p>
    <w:p w14:paraId="71FA8D3D">
      <w:pPr>
        <w:pStyle w:val="6"/>
        <w:spacing w:before="268" w:line="412" w:lineRule="auto"/>
        <w:ind w:left="935" w:right="8079"/>
      </w:pPr>
      <w:r>
        <w:t xml:space="preserve">margin: 6px 0; </w:t>
      </w:r>
      <w:r>
        <w:rPr>
          <w:spacing w:val="-6"/>
        </w:rPr>
        <w:t>border-radius:</w:t>
      </w:r>
      <w:r>
        <w:rPr>
          <w:spacing w:val="-8"/>
        </w:rPr>
        <w:t xml:space="preserve"> </w:t>
      </w:r>
      <w:r>
        <w:rPr>
          <w:spacing w:val="-6"/>
        </w:rPr>
        <w:t xml:space="preserve">8px; </w:t>
      </w:r>
      <w:r>
        <w:t>display:</w:t>
      </w:r>
      <w:r>
        <w:rPr>
          <w:spacing w:val="-12"/>
        </w:rPr>
        <w:t xml:space="preserve"> </w:t>
      </w:r>
      <w:r>
        <w:t>flex;</w:t>
      </w:r>
    </w:p>
    <w:p w14:paraId="67224B36">
      <w:pPr>
        <w:pStyle w:val="6"/>
        <w:spacing w:line="224" w:lineRule="exact"/>
        <w:ind w:left="935"/>
      </w:pPr>
      <w:r>
        <w:rPr>
          <w:spacing w:val="-6"/>
        </w:rPr>
        <w:t>justify-content:</w:t>
      </w:r>
      <w:r>
        <w:rPr>
          <w:spacing w:val="17"/>
        </w:rPr>
        <w:t xml:space="preserve"> </w:t>
      </w:r>
      <w:r>
        <w:rPr>
          <w:spacing w:val="-6"/>
        </w:rPr>
        <w:t>space-between;</w:t>
      </w:r>
    </w:p>
    <w:p w14:paraId="4B2F3BD7">
      <w:pPr>
        <w:pStyle w:val="6"/>
        <w:spacing w:before="204"/>
        <w:ind w:left="935"/>
      </w:pPr>
      <w:r>
        <w:rPr>
          <w:spacing w:val="-2"/>
        </w:rPr>
        <w:t>align-items: center;</w:t>
      </w:r>
    </w:p>
    <w:p w14:paraId="2AB4A40B">
      <w:pPr>
        <w:pStyle w:val="6"/>
        <w:spacing w:before="21"/>
        <w:ind w:left="0"/>
      </w:pPr>
    </w:p>
    <w:p w14:paraId="5563F12E">
      <w:pPr>
        <w:pStyle w:val="6"/>
        <w:ind w:left="935"/>
      </w:pPr>
      <w:r>
        <w:rPr>
          <w:spacing w:val="-5"/>
        </w:rPr>
        <w:t>transition:</w:t>
      </w:r>
      <w:r>
        <w:rPr>
          <w:spacing w:val="7"/>
        </w:rPr>
        <w:t xml:space="preserve"> </w:t>
      </w:r>
      <w:r>
        <w:rPr>
          <w:spacing w:val="-4"/>
        </w:rPr>
        <w:t>0.3s;</w:t>
      </w:r>
    </w:p>
    <w:p w14:paraId="32AB718B">
      <w:pPr>
        <w:spacing w:before="19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4EC1CB5">
      <w:pPr>
        <w:pStyle w:val="6"/>
        <w:spacing w:before="134"/>
      </w:pPr>
      <w:r>
        <w:rPr>
          <w:spacing w:val="-6"/>
        </w:rPr>
        <w:t>/*</w:t>
      </w:r>
      <w:r>
        <w:rPr>
          <w:spacing w:val="-11"/>
        </w:rPr>
        <w:t xml:space="preserve"> </w:t>
      </w:r>
      <w:r>
        <w:rPr>
          <w:spacing w:val="-6"/>
        </w:rPr>
        <w:t>Hover</w:t>
      </w:r>
      <w:r>
        <w:rPr>
          <w:spacing w:val="-10"/>
        </w:rPr>
        <w:t xml:space="preserve"> </w:t>
      </w:r>
      <w:r>
        <w:rPr>
          <w:spacing w:val="-6"/>
        </w:rPr>
        <w:t>effect</w:t>
      </w:r>
      <w:r>
        <w:rPr>
          <w:spacing w:val="-1"/>
        </w:rPr>
        <w:t xml:space="preserve"> </w:t>
      </w:r>
      <w:r>
        <w:rPr>
          <w:spacing w:val="-6"/>
        </w:rPr>
        <w:t>*/</w:t>
      </w:r>
    </w:p>
    <w:p w14:paraId="0106333D">
      <w:pPr>
        <w:pStyle w:val="6"/>
        <w:spacing w:before="217"/>
      </w:pPr>
      <w:r>
        <w:rPr>
          <w:spacing w:val="-2"/>
        </w:rPr>
        <w:t>li:hover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6A6C822">
      <w:pPr>
        <w:pStyle w:val="6"/>
        <w:spacing w:before="273"/>
        <w:ind w:left="935"/>
      </w:pPr>
      <w:r>
        <w:rPr>
          <w:spacing w:val="-4"/>
        </w:rPr>
        <w:t>background:</w:t>
      </w:r>
      <w:r>
        <w:rPr>
          <w:spacing w:val="2"/>
        </w:rPr>
        <w:t xml:space="preserve"> </w:t>
      </w:r>
      <w:r>
        <w:rPr>
          <w:spacing w:val="-2"/>
        </w:rPr>
        <w:t>rgba(255,255,255,0.3);</w:t>
      </w:r>
    </w:p>
    <w:p w14:paraId="730187F1">
      <w:pPr>
        <w:spacing w:before="19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BE4B303">
      <w:pPr>
        <w:pStyle w:val="6"/>
        <w:spacing w:before="153" w:line="393" w:lineRule="auto"/>
        <w:ind w:right="6444"/>
      </w:pPr>
      <w:r>
        <w:rPr>
          <w:spacing w:val="-4"/>
        </w:rPr>
        <w:t>/*</w:t>
      </w:r>
      <w:r>
        <w:rPr>
          <w:spacing w:val="-8"/>
        </w:rPr>
        <w:t xml:space="preserve"> </w:t>
      </w:r>
      <w:r>
        <w:rPr>
          <w:spacing w:val="-4"/>
        </w:rPr>
        <w:t>Optional</w:t>
      </w:r>
      <w:r>
        <w:rPr>
          <w:spacing w:val="-8"/>
        </w:rPr>
        <w:t xml:space="preserve"> </w:t>
      </w:r>
      <w:r>
        <w:rPr>
          <w:spacing w:val="-4"/>
        </w:rPr>
        <w:t>delete</w:t>
      </w:r>
      <w:r>
        <w:rPr>
          <w:spacing w:val="-13"/>
        </w:rPr>
        <w:t xml:space="preserve"> </w:t>
      </w:r>
      <w:r>
        <w:rPr>
          <w:spacing w:val="-4"/>
        </w:rPr>
        <w:t>button</w:t>
      </w:r>
      <w:r>
        <w:rPr>
          <w:spacing w:val="-18"/>
        </w:rPr>
        <w:t xml:space="preserve"> </w:t>
      </w:r>
      <w:r>
        <w:rPr>
          <w:spacing w:val="-4"/>
        </w:rPr>
        <w:t>inside</w:t>
      </w:r>
      <w:r>
        <w:rPr>
          <w:spacing w:val="-5"/>
        </w:rPr>
        <w:t xml:space="preserve"> </w:t>
      </w:r>
      <w:r>
        <w:rPr>
          <w:spacing w:val="-4"/>
        </w:rPr>
        <w:t xml:space="preserve">list */ </w:t>
      </w:r>
      <w:r>
        <w:t>li button {</w:t>
      </w:r>
    </w:p>
    <w:p w14:paraId="39256751">
      <w:pPr>
        <w:pStyle w:val="6"/>
        <w:spacing w:before="18" w:line="410" w:lineRule="auto"/>
        <w:ind w:left="935" w:right="7858"/>
      </w:pPr>
      <w:r>
        <w:t>width:</w:t>
      </w:r>
      <w:r>
        <w:rPr>
          <w:spacing w:val="-2"/>
        </w:rPr>
        <w:t xml:space="preserve"> </w:t>
      </w:r>
      <w:r>
        <w:t>auto; padding: 5px 8px; font-size:</w:t>
      </w:r>
      <w:r>
        <w:rPr>
          <w:spacing w:val="-6"/>
        </w:rPr>
        <w:t xml:space="preserve"> </w:t>
      </w:r>
      <w:r>
        <w:t xml:space="preserve">12px; </w:t>
      </w:r>
      <w:r>
        <w:rPr>
          <w:spacing w:val="-4"/>
        </w:rPr>
        <w:t>background:</w:t>
      </w:r>
      <w:r>
        <w:rPr>
          <w:spacing w:val="-13"/>
        </w:rPr>
        <w:t xml:space="preserve"> </w:t>
      </w:r>
      <w:r>
        <w:rPr>
          <w:spacing w:val="-4"/>
        </w:rPr>
        <w:t>#ff4b5c;</w:t>
      </w:r>
    </w:p>
    <w:p w14:paraId="75077C48">
      <w:pPr>
        <w:spacing w:before="7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6BF6751">
      <w:pPr>
        <w:pStyle w:val="6"/>
        <w:spacing w:before="134" w:line="400" w:lineRule="auto"/>
        <w:ind w:left="935" w:right="7368" w:hanging="216"/>
      </w:pPr>
      <w:r>
        <w:t xml:space="preserve">li button:hover { </w:t>
      </w:r>
      <w:r>
        <w:rPr>
          <w:spacing w:val="-4"/>
        </w:rPr>
        <w:t>background:</w:t>
      </w:r>
      <w:r>
        <w:rPr>
          <w:spacing w:val="-13"/>
        </w:rPr>
        <w:t xml:space="preserve"> </w:t>
      </w:r>
      <w:r>
        <w:rPr>
          <w:spacing w:val="-4"/>
        </w:rPr>
        <w:t>#ff1e38;</w:t>
      </w:r>
    </w:p>
    <w:p w14:paraId="67B20298">
      <w:pPr>
        <w:spacing w:before="7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F15D812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79842C4">
      <w:pPr>
        <w:pStyle w:val="2"/>
        <w:spacing w:before="33"/>
      </w:pPr>
      <w:r>
        <w:rPr>
          <w:spacing w:val="-2"/>
        </w:rPr>
        <w:t>SCRIPT.JS:</w:t>
      </w:r>
    </w:p>
    <w:p w14:paraId="5D567536">
      <w:pPr>
        <w:pStyle w:val="6"/>
        <w:spacing w:before="134" w:line="398" w:lineRule="auto"/>
        <w:ind w:left="935" w:right="7988" w:hanging="216"/>
      </w:pPr>
      <w:r>
        <w:t xml:space="preserve">function add() { </w:t>
      </w:r>
      <w:r>
        <w:rPr>
          <w:spacing w:val="-5"/>
        </w:rPr>
        <w:t>fetch("/products",</w:t>
      </w:r>
      <w:r>
        <w:rPr>
          <w:spacing w:val="13"/>
        </w:rPr>
        <w:t xml:space="preserve"> </w:t>
      </w:r>
      <w:r>
        <w:rPr>
          <w:spacing w:val="-10"/>
        </w:rPr>
        <w:t>{</w:t>
      </w:r>
    </w:p>
    <w:p w14:paraId="71CEC3D3">
      <w:pPr>
        <w:pStyle w:val="6"/>
        <w:spacing w:before="83"/>
        <w:ind w:left="1156"/>
      </w:pPr>
      <w:r>
        <w:rPr>
          <w:spacing w:val="-4"/>
        </w:rP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6921DDEA">
      <w:pPr>
        <w:pStyle w:val="6"/>
        <w:spacing w:before="185" w:line="410" w:lineRule="auto"/>
        <w:ind w:left="1151" w:right="5083"/>
      </w:pPr>
      <w:r>
        <w:rPr>
          <w:spacing w:val="-4"/>
        </w:rPr>
        <w:t xml:space="preserve">headers: {"Content-Type":"application/json"}, </w:t>
      </w:r>
      <w:r>
        <w:t>body:</w:t>
      </w:r>
      <w:r>
        <w:rPr>
          <w:spacing w:val="-14"/>
        </w:rPr>
        <w:t xml:space="preserve"> </w:t>
      </w:r>
      <w:r>
        <w:t>JSON.stringify(getData())</w:t>
      </w:r>
    </w:p>
    <w:p w14:paraId="2074772C">
      <w:pPr>
        <w:pStyle w:val="6"/>
        <w:spacing w:before="9"/>
        <w:ind w:left="935"/>
      </w:pPr>
      <w:r>
        <w:rPr>
          <w:spacing w:val="-2"/>
        </w:rPr>
        <w:t>}).then(get);</w:t>
      </w:r>
    </w:p>
    <w:p w14:paraId="7EDD0A6D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54F09D7">
      <w:pPr>
        <w:pStyle w:val="6"/>
        <w:spacing w:before="156" w:line="417" w:lineRule="auto"/>
        <w:ind w:left="935" w:right="7988" w:hanging="216"/>
      </w:pPr>
      <w:r>
        <w:t xml:space="preserve">function get() { </w:t>
      </w:r>
      <w:r>
        <w:rPr>
          <w:spacing w:val="-4"/>
        </w:rPr>
        <w:t>fetch("/products")</w:t>
      </w:r>
    </w:p>
    <w:p w14:paraId="49BCCF38">
      <w:pPr>
        <w:pStyle w:val="6"/>
        <w:spacing w:before="56"/>
        <w:ind w:left="935"/>
      </w:pPr>
      <w:r>
        <w:rPr>
          <w:spacing w:val="-4"/>
        </w:rPr>
        <w:t>.then(res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r>
        <w:rPr>
          <w:spacing w:val="-4"/>
        </w:rPr>
        <w:t>res.json())</w:t>
      </w:r>
    </w:p>
    <w:p w14:paraId="005D1942">
      <w:pPr>
        <w:pStyle w:val="6"/>
        <w:spacing w:before="196"/>
        <w:ind w:left="935"/>
      </w:pPr>
      <w:r>
        <w:rPr>
          <w:spacing w:val="-4"/>
        </w:rPr>
        <w:t>.then(data</w:t>
      </w:r>
      <w:r>
        <w:rPr>
          <w:spacing w:val="-14"/>
        </w:rPr>
        <w:t xml:space="preserve"> </w:t>
      </w:r>
      <w:r>
        <w:rPr>
          <w:spacing w:val="-4"/>
        </w:rPr>
        <w:t>=&gt;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57D4A992">
      <w:pPr>
        <w:pStyle w:val="6"/>
        <w:spacing w:before="154"/>
        <w:ind w:left="1156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document.getElementById("list");</w:t>
      </w:r>
    </w:p>
    <w:p w14:paraId="4BF2784D">
      <w:pPr>
        <w:pStyle w:val="6"/>
        <w:spacing w:before="197"/>
        <w:ind w:left="1156"/>
      </w:pPr>
      <w:r>
        <w:rPr>
          <w:spacing w:val="-2"/>
        </w:rPr>
        <w:t>list.innerHTML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5"/>
        </w:rPr>
        <w:t>"";</w:t>
      </w:r>
    </w:p>
    <w:p w14:paraId="7ABE51CA">
      <w:pPr>
        <w:pStyle w:val="6"/>
        <w:spacing w:before="273"/>
        <w:ind w:left="1151"/>
      </w:pPr>
      <w:r>
        <w:rPr>
          <w:spacing w:val="-4"/>
        </w:rPr>
        <w:t>data.forEach(p</w:t>
      </w:r>
      <w:r>
        <w:rPr>
          <w:spacing w:val="-10"/>
        </w:rPr>
        <w:t xml:space="preserve"> </w:t>
      </w:r>
      <w:r>
        <w:rPr>
          <w:spacing w:val="-4"/>
        </w:rPr>
        <w:t xml:space="preserve">=&gt; </w:t>
      </w:r>
      <w:r>
        <w:rPr>
          <w:spacing w:val="-10"/>
        </w:rPr>
        <w:t>{</w:t>
      </w:r>
    </w:p>
    <w:p w14:paraId="6DD91629">
      <w:pPr>
        <w:pStyle w:val="6"/>
        <w:spacing w:before="137" w:line="408" w:lineRule="auto"/>
        <w:ind w:left="1372" w:right="4978"/>
      </w:pPr>
      <w:r>
        <w:t xml:space="preserve">let li = document.createElement("li"); </w:t>
      </w:r>
      <w:r>
        <w:rPr>
          <w:spacing w:val="-4"/>
        </w:rPr>
        <w:t>li.innerText =</w:t>
      </w:r>
      <w:r>
        <w:rPr>
          <w:spacing w:val="-6"/>
        </w:rPr>
        <w:t xml:space="preserve"> </w:t>
      </w:r>
      <w:r>
        <w:rPr>
          <w:spacing w:val="-4"/>
        </w:rPr>
        <w:t>`${p.id}</w:t>
      </w:r>
      <w:r>
        <w:rPr>
          <w:spacing w:val="-8"/>
        </w:rPr>
        <w:t xml:space="preserve"> </w:t>
      </w:r>
      <w:r>
        <w:rPr>
          <w:spacing w:val="-4"/>
        </w:rPr>
        <w:t>- ${p.name}</w:t>
      </w:r>
      <w:r>
        <w:rPr>
          <w:spacing w:val="-5"/>
        </w:rPr>
        <w:t xml:space="preserve"> </w:t>
      </w:r>
      <w:r>
        <w:rPr>
          <w:spacing w:val="-4"/>
        </w:rPr>
        <w:t>-</w:t>
      </w:r>
      <w:r>
        <w:rPr>
          <w:spacing w:val="-6"/>
        </w:rPr>
        <w:t xml:space="preserve"> </w:t>
      </w:r>
      <w:r>
        <w:rPr>
          <w:spacing w:val="-4"/>
        </w:rPr>
        <w:t xml:space="preserve">₹${p.price}`; </w:t>
      </w:r>
      <w:r>
        <w:rPr>
          <w:spacing w:val="-2"/>
        </w:rPr>
        <w:t>list.appendChild(li);</w:t>
      </w:r>
    </w:p>
    <w:p w14:paraId="3325A962">
      <w:pPr>
        <w:spacing w:before="68"/>
        <w:ind w:left="115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1C2F3D2B">
      <w:pPr>
        <w:spacing w:before="216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1C774DB5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B4FE144">
      <w:pPr>
        <w:pStyle w:val="6"/>
        <w:spacing w:before="144" w:line="408" w:lineRule="auto"/>
        <w:ind w:left="935" w:right="7988" w:hanging="216"/>
      </w:pPr>
      <w:r>
        <w:rPr>
          <w:spacing w:val="-6"/>
        </w:rPr>
        <w:t>function</w:t>
      </w:r>
      <w:r>
        <w:rPr>
          <w:spacing w:val="-10"/>
        </w:rPr>
        <w:t xml:space="preserve"> </w:t>
      </w:r>
      <w:r>
        <w:rPr>
          <w:spacing w:val="-6"/>
        </w:rPr>
        <w:t>getData()</w:t>
      </w:r>
      <w:r>
        <w:rPr>
          <w:spacing w:val="-8"/>
        </w:rPr>
        <w:t xml:space="preserve"> </w:t>
      </w:r>
      <w:r>
        <w:rPr>
          <w:spacing w:val="-6"/>
        </w:rPr>
        <w:t xml:space="preserve">{ </w:t>
      </w:r>
      <w:r>
        <w:t>return</w:t>
      </w:r>
      <w:r>
        <w:rPr>
          <w:spacing w:val="-14"/>
        </w:rPr>
        <w:t xml:space="preserve"> </w:t>
      </w:r>
      <w:r>
        <w:t>{</w:t>
      </w:r>
    </w:p>
    <w:p w14:paraId="58A50346">
      <w:pPr>
        <w:pStyle w:val="6"/>
        <w:spacing w:before="70"/>
        <w:ind w:left="1156"/>
      </w:pPr>
      <w:r>
        <w:rPr>
          <w:spacing w:val="-2"/>
        </w:rPr>
        <w:t>id:</w:t>
      </w:r>
      <w:r>
        <w:rPr>
          <w:spacing w:val="-12"/>
        </w:rPr>
        <w:t xml:space="preserve"> </w:t>
      </w:r>
      <w:r>
        <w:rPr>
          <w:spacing w:val="-2"/>
        </w:rPr>
        <w:t>document.getElementById("id").value,</w:t>
      </w:r>
    </w:p>
    <w:p w14:paraId="0F24CD94">
      <w:pPr>
        <w:pStyle w:val="6"/>
        <w:spacing w:before="146" w:line="408" w:lineRule="auto"/>
        <w:ind w:left="1151" w:right="4697"/>
      </w:pPr>
      <w:r>
        <w:rPr>
          <w:spacing w:val="-4"/>
        </w:rPr>
        <w:t xml:space="preserve">name: document.getElementById("name").value, </w:t>
      </w:r>
      <w:r>
        <w:t>price:</w:t>
      </w:r>
      <w:r>
        <w:rPr>
          <w:spacing w:val="-12"/>
        </w:rPr>
        <w:t xml:space="preserve"> </w:t>
      </w:r>
      <w:r>
        <w:t>document.getElementById("price").value</w:t>
      </w:r>
    </w:p>
    <w:p w14:paraId="37F0130C">
      <w:pPr>
        <w:pStyle w:val="6"/>
        <w:spacing w:after="0" w:line="40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DEF7150">
      <w:pPr>
        <w:spacing w:before="33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 w14:paraId="6D35CAEA"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08C4D38">
      <w:pPr>
        <w:pStyle w:val="6"/>
        <w:ind w:left="0"/>
      </w:pPr>
    </w:p>
    <w:p w14:paraId="1EC99ACB">
      <w:pPr>
        <w:pStyle w:val="6"/>
        <w:spacing w:before="105"/>
        <w:ind w:left="0"/>
      </w:pPr>
    </w:p>
    <w:p w14:paraId="4EBF93E5">
      <w:pPr>
        <w:pStyle w:val="2"/>
      </w:pPr>
      <w:r>
        <w:rPr>
          <w:spacing w:val="-2"/>
        </w:rPr>
        <w:t>SERVER.JS:</w:t>
      </w:r>
    </w:p>
    <w:p w14:paraId="6289F680">
      <w:pPr>
        <w:pStyle w:val="6"/>
        <w:spacing w:before="166" w:line="408" w:lineRule="auto"/>
        <w:ind w:right="6767"/>
      </w:pPr>
      <w:r>
        <w:rPr>
          <w:spacing w:val="-4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>express =</w:t>
      </w:r>
      <w:r>
        <w:rPr>
          <w:spacing w:val="-7"/>
        </w:rPr>
        <w:t xml:space="preserve"> </w:t>
      </w:r>
      <w:r>
        <w:rPr>
          <w:spacing w:val="-4"/>
        </w:rPr>
        <w:t xml:space="preserve">require("express"); </w:t>
      </w:r>
      <w:r>
        <w:t>const cors = require("cors");</w:t>
      </w:r>
    </w:p>
    <w:p w14:paraId="4D89642B">
      <w:pPr>
        <w:pStyle w:val="6"/>
        <w:spacing w:line="271" w:lineRule="exact"/>
      </w:pPr>
      <w:r>
        <w:rPr>
          <w:spacing w:val="-4"/>
        </w:rPr>
        <w:t>const</w:t>
      </w:r>
      <w:r>
        <w:rPr>
          <w:spacing w:val="-13"/>
        </w:rPr>
        <w:t xml:space="preserve"> </w:t>
      </w:r>
      <w:r>
        <w:rPr>
          <w:spacing w:val="-4"/>
        </w:rPr>
        <w:t>db</w:t>
      </w:r>
      <w:r>
        <w:rPr>
          <w:spacing w:val="-22"/>
        </w:rPr>
        <w:t xml:space="preserve"> </w:t>
      </w:r>
      <w:r>
        <w:rPr>
          <w:spacing w:val="-4"/>
        </w:rPr>
        <w:t>= require("./db");</w:t>
      </w:r>
    </w:p>
    <w:p w14:paraId="479873D5">
      <w:pPr>
        <w:pStyle w:val="6"/>
        <w:spacing w:before="143" w:line="403" w:lineRule="auto"/>
        <w:ind w:right="6767"/>
      </w:pPr>
      <w:r>
        <w:t>const app</w:t>
      </w:r>
      <w:r>
        <w:rPr>
          <w:spacing w:val="-5"/>
        </w:rPr>
        <w:t xml:space="preserve"> </w:t>
      </w:r>
      <w:r>
        <w:t xml:space="preserve">= express(); </w:t>
      </w:r>
      <w:r>
        <w:rPr>
          <w:spacing w:val="-2"/>
        </w:rPr>
        <w:t xml:space="preserve">app.use(cors()); </w:t>
      </w:r>
      <w:r>
        <w:rPr>
          <w:spacing w:val="-8"/>
        </w:rPr>
        <w:t>app.use(express.json());</w:t>
      </w:r>
    </w:p>
    <w:p w14:paraId="4630ED40">
      <w:pPr>
        <w:pStyle w:val="6"/>
        <w:spacing w:before="3" w:line="408" w:lineRule="auto"/>
        <w:ind w:right="6767"/>
      </w:pPr>
      <w:r>
        <w:t xml:space="preserve">// GET all products </w:t>
      </w:r>
      <w:r>
        <w:rPr>
          <w:spacing w:val="-4"/>
        </w:rPr>
        <w:t>app.get("/products",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9"/>
        </w:rPr>
        <w:t xml:space="preserve"> </w:t>
      </w:r>
      <w:r>
        <w:rPr>
          <w:spacing w:val="-4"/>
        </w:rPr>
        <w:t>=&gt;</w:t>
      </w:r>
      <w:r>
        <w:t xml:space="preserve"> </w:t>
      </w:r>
      <w:r>
        <w:rPr>
          <w:spacing w:val="-4"/>
        </w:rPr>
        <w:t>{</w:t>
      </w:r>
    </w:p>
    <w:p w14:paraId="497A54B7">
      <w:pPr>
        <w:pStyle w:val="6"/>
        <w:spacing w:before="112"/>
        <w:ind w:left="935"/>
      </w:pPr>
      <w:r>
        <w:rPr>
          <w:spacing w:val="-2"/>
        </w:rPr>
        <w:t>res.json(db.getAll());</w:t>
      </w:r>
    </w:p>
    <w:p w14:paraId="2E24CC0F">
      <w:pPr>
        <w:spacing w:before="21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15C8F959">
      <w:pPr>
        <w:pStyle w:val="6"/>
        <w:spacing w:before="136" w:line="415" w:lineRule="auto"/>
        <w:ind w:right="6732"/>
      </w:pPr>
      <w:r>
        <w:t xml:space="preserve">// POST add product </w:t>
      </w:r>
      <w:r>
        <w:rPr>
          <w:spacing w:val="-4"/>
        </w:rPr>
        <w:t>app.post("/products",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rPr>
          <w:spacing w:val="-9"/>
        </w:rPr>
        <w:t xml:space="preserve"> </w:t>
      </w:r>
      <w:r>
        <w:rPr>
          <w:spacing w:val="-4"/>
        </w:rPr>
        <w:t>{</w:t>
      </w:r>
    </w:p>
    <w:p w14:paraId="02471545">
      <w:pPr>
        <w:pStyle w:val="6"/>
        <w:spacing w:before="63"/>
        <w:ind w:left="935"/>
      </w:pPr>
      <w:r>
        <w:rPr>
          <w:spacing w:val="-2"/>
        </w:rPr>
        <w:t>db.add(req.body);</w:t>
      </w:r>
    </w:p>
    <w:p w14:paraId="658F3217">
      <w:pPr>
        <w:pStyle w:val="6"/>
        <w:spacing w:before="194"/>
        <w:ind w:left="935"/>
      </w:pPr>
      <w:r>
        <w:rPr>
          <w:spacing w:val="-4"/>
        </w:rPr>
        <w:t>res.json({</w:t>
      </w:r>
      <w:r>
        <w:rPr>
          <w:spacing w:val="-12"/>
        </w:rPr>
        <w:t xml:space="preserve"> </w:t>
      </w:r>
      <w:r>
        <w:rPr>
          <w:spacing w:val="-4"/>
        </w:rPr>
        <w:t>message:</w:t>
      </w:r>
      <w:r>
        <w:rPr>
          <w:spacing w:val="14"/>
        </w:rPr>
        <w:t xml:space="preserve"> </w:t>
      </w:r>
      <w:r>
        <w:rPr>
          <w:spacing w:val="-4"/>
        </w:rPr>
        <w:t>"Product</w:t>
      </w:r>
      <w:r>
        <w:rPr>
          <w:spacing w:val="-1"/>
        </w:rPr>
        <w:t xml:space="preserve"> </w:t>
      </w:r>
      <w:r>
        <w:rPr>
          <w:spacing w:val="-4"/>
        </w:rPr>
        <w:t>added"</w:t>
      </w:r>
      <w:r>
        <w:rPr>
          <w:spacing w:val="2"/>
        </w:rPr>
        <w:t xml:space="preserve"> </w:t>
      </w:r>
      <w:r>
        <w:rPr>
          <w:spacing w:val="-5"/>
        </w:rPr>
        <w:t>});</w:t>
      </w:r>
    </w:p>
    <w:p w14:paraId="2AD817A3">
      <w:pPr>
        <w:spacing w:before="19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639A35FC">
      <w:pPr>
        <w:pStyle w:val="6"/>
        <w:spacing w:before="135" w:line="417" w:lineRule="auto"/>
        <w:ind w:right="5603"/>
      </w:pPr>
      <w:r>
        <w:t xml:space="preserve">// PUT update product </w:t>
      </w:r>
      <w:r>
        <w:rPr>
          <w:spacing w:val="-2"/>
        </w:rPr>
        <w:t>app.put("/products/:id",</w:t>
      </w:r>
      <w:r>
        <w:rPr>
          <w:spacing w:val="-13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73A7A782">
      <w:pPr>
        <w:pStyle w:val="6"/>
        <w:spacing w:line="281" w:lineRule="exact"/>
        <w:ind w:left="935"/>
      </w:pPr>
      <w:r>
        <w:rPr>
          <w:spacing w:val="-4"/>
        </w:rPr>
        <w:t>db.update(req.params.id,</w:t>
      </w:r>
      <w:r>
        <w:rPr>
          <w:spacing w:val="20"/>
        </w:rPr>
        <w:t xml:space="preserve"> </w:t>
      </w:r>
      <w:r>
        <w:rPr>
          <w:spacing w:val="-2"/>
        </w:rPr>
        <w:t>req.body);</w:t>
      </w:r>
    </w:p>
    <w:p w14:paraId="240F4D1E">
      <w:pPr>
        <w:pStyle w:val="6"/>
        <w:spacing w:before="209"/>
        <w:ind w:left="935"/>
      </w:pPr>
      <w:r>
        <w:rPr>
          <w:spacing w:val="-4"/>
        </w:rPr>
        <w:t>res.json({</w:t>
      </w:r>
      <w:r>
        <w:rPr>
          <w:spacing w:val="1"/>
        </w:rPr>
        <w:t xml:space="preserve"> </w:t>
      </w:r>
      <w:r>
        <w:rPr>
          <w:spacing w:val="-4"/>
        </w:rPr>
        <w:t>message:</w:t>
      </w:r>
      <w:r>
        <w:rPr>
          <w:spacing w:val="12"/>
        </w:rPr>
        <w:t xml:space="preserve"> </w:t>
      </w:r>
      <w:r>
        <w:rPr>
          <w:spacing w:val="-4"/>
        </w:rPr>
        <w:t>"Product updated"</w:t>
      </w:r>
      <w:r>
        <w:rPr>
          <w:spacing w:val="-19"/>
        </w:rPr>
        <w:t xml:space="preserve"> </w:t>
      </w:r>
      <w:r>
        <w:rPr>
          <w:spacing w:val="-5"/>
        </w:rPr>
        <w:t>});</w:t>
      </w:r>
    </w:p>
    <w:p w14:paraId="34DD181D">
      <w:pPr>
        <w:spacing w:before="27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0FF7952C">
      <w:pPr>
        <w:pStyle w:val="6"/>
        <w:spacing w:before="135" w:line="417" w:lineRule="auto"/>
        <w:ind w:right="6091"/>
      </w:pPr>
      <w:r>
        <w:t xml:space="preserve">// DELETE product </w:t>
      </w:r>
      <w:r>
        <w:rPr>
          <w:spacing w:val="-4"/>
        </w:rPr>
        <w:t>app.delete("/products/:id",</w:t>
      </w:r>
      <w:r>
        <w:rPr>
          <w:spacing w:val="-6"/>
        </w:rPr>
        <w:t xml:space="preserve"> </w:t>
      </w:r>
      <w:r>
        <w:rPr>
          <w:spacing w:val="-4"/>
        </w:rPr>
        <w:t>(req,</w:t>
      </w:r>
      <w:r>
        <w:rPr>
          <w:spacing w:val="-9"/>
        </w:rPr>
        <w:t xml:space="preserve"> </w:t>
      </w:r>
      <w:r>
        <w:rPr>
          <w:spacing w:val="-4"/>
        </w:rPr>
        <w:t>res) =&gt; {</w:t>
      </w:r>
    </w:p>
    <w:p w14:paraId="4880AED1">
      <w:pPr>
        <w:pStyle w:val="6"/>
        <w:spacing w:after="0" w:line="417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0C40D34">
      <w:pPr>
        <w:pStyle w:val="6"/>
        <w:spacing w:before="33"/>
        <w:ind w:left="935"/>
      </w:pPr>
      <w:r>
        <w:rPr>
          <w:spacing w:val="-2"/>
        </w:rPr>
        <w:t>db.remove(req.params.id);</w:t>
      </w:r>
    </w:p>
    <w:p w14:paraId="05D25C99">
      <w:pPr>
        <w:pStyle w:val="6"/>
        <w:spacing w:before="195"/>
        <w:ind w:left="935"/>
      </w:pPr>
      <w:r>
        <w:rPr>
          <w:spacing w:val="-4"/>
        </w:rPr>
        <w:t>res.json({</w:t>
      </w:r>
      <w:r>
        <w:rPr>
          <w:spacing w:val="3"/>
        </w:rPr>
        <w:t xml:space="preserve"> </w:t>
      </w:r>
      <w:r>
        <w:rPr>
          <w:spacing w:val="-4"/>
        </w:rPr>
        <w:t>message:</w:t>
      </w:r>
      <w:r>
        <w:rPr>
          <w:spacing w:val="13"/>
        </w:rPr>
        <w:t xml:space="preserve"> </w:t>
      </w:r>
      <w:r>
        <w:rPr>
          <w:spacing w:val="-4"/>
        </w:rPr>
        <w:t>"Product deleted"</w:t>
      </w:r>
      <w:r>
        <w:rPr>
          <w:spacing w:val="-10"/>
        </w:rPr>
        <w:t xml:space="preserve"> </w:t>
      </w:r>
      <w:r>
        <w:rPr>
          <w:spacing w:val="-5"/>
        </w:rPr>
        <w:t>});</w:t>
      </w:r>
    </w:p>
    <w:p w14:paraId="223CFEB0"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62255D13">
      <w:pPr>
        <w:pStyle w:val="6"/>
        <w:spacing w:before="134" w:line="398" w:lineRule="auto"/>
        <w:ind w:right="7988"/>
      </w:pPr>
      <w:r>
        <w:t xml:space="preserve">// Server start </w:t>
      </w:r>
      <w:r>
        <w:rPr>
          <w:spacing w:val="-6"/>
        </w:rPr>
        <w:t>app.listen(3000,</w:t>
      </w:r>
      <w:r>
        <w:rPr>
          <w:spacing w:val="-8"/>
        </w:rPr>
        <w:t xml:space="preserve"> </w:t>
      </w:r>
      <w:r>
        <w:rPr>
          <w:spacing w:val="-6"/>
        </w:rPr>
        <w:t>()</w:t>
      </w:r>
      <w:r>
        <w:rPr>
          <w:spacing w:val="-8"/>
        </w:rPr>
        <w:t xml:space="preserve"> </w:t>
      </w:r>
      <w:r>
        <w:rPr>
          <w:spacing w:val="-6"/>
        </w:rPr>
        <w:t>=&gt;</w:t>
      </w:r>
      <w:r>
        <w:rPr>
          <w:spacing w:val="-13"/>
        </w:rPr>
        <w:t xml:space="preserve"> </w:t>
      </w:r>
      <w:r>
        <w:rPr>
          <w:spacing w:val="-6"/>
        </w:rPr>
        <w:t>{</w:t>
      </w:r>
    </w:p>
    <w:p w14:paraId="751B4605">
      <w:pPr>
        <w:pStyle w:val="6"/>
        <w:tabs>
          <w:tab w:val="left" w:pos="2591"/>
        </w:tabs>
        <w:spacing w:before="82"/>
        <w:ind w:left="935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2"/>
        </w:rPr>
        <w:t>API</w:t>
      </w:r>
      <w:r>
        <w:rPr>
          <w:spacing w:val="-16"/>
        </w:rPr>
        <w:t xml:space="preserve"> </w:t>
      </w:r>
      <w:r>
        <w:rPr>
          <w:spacing w:val="-2"/>
        </w:rPr>
        <w:t>running</w:t>
      </w:r>
      <w:r>
        <w:rPr>
          <w:spacing w:val="-21"/>
        </w:rPr>
        <w:t xml:space="preserve"> </w:t>
      </w:r>
      <w:r>
        <w:rPr>
          <w:spacing w:val="-2"/>
        </w:rPr>
        <w:t>at</w:t>
      </w:r>
      <w:r>
        <w:rPr>
          <w:spacing w:val="-5"/>
        </w:rPr>
        <w:t xml:space="preserve"> </w:t>
      </w:r>
      <w:r>
        <w:fldChar w:fldCharType="begin"/>
      </w:r>
      <w:r>
        <w:instrText xml:space="preserve"> HYPERLINK "http://localhost:3000/products"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http://localhost:3000/products");</w:t>
      </w:r>
      <w:r>
        <w:rPr>
          <w:color w:val="0000FF"/>
          <w:spacing w:val="-2"/>
          <w:u w:val="single" w:color="0000FF"/>
        </w:rPr>
        <w:fldChar w:fldCharType="end"/>
      </w:r>
    </w:p>
    <w:p w14:paraId="6B7C6920">
      <w:pPr>
        <w:spacing w:before="21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49ADA54C">
      <w:pPr>
        <w:pStyle w:val="2"/>
        <w:spacing w:before="216"/>
      </w:pPr>
      <w:r>
        <w:rPr>
          <w:spacing w:val="-2"/>
        </w:rPr>
        <w:t>DB.JS:</w:t>
      </w:r>
    </w:p>
    <w:p w14:paraId="3645E14F">
      <w:pPr>
        <w:pStyle w:val="6"/>
        <w:spacing w:before="135" w:line="400" w:lineRule="auto"/>
        <w:ind w:right="7988"/>
      </w:pPr>
      <w:r>
        <w:t>let</w:t>
      </w:r>
      <w:r>
        <w:rPr>
          <w:spacing w:val="-14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[]; </w:t>
      </w:r>
      <w:r>
        <w:rPr>
          <w:spacing w:val="-6"/>
        </w:rPr>
        <w:t>function</w:t>
      </w:r>
      <w:r>
        <w:rPr>
          <w:spacing w:val="-9"/>
        </w:rPr>
        <w:t xml:space="preserve"> </w:t>
      </w:r>
      <w:r>
        <w:rPr>
          <w:spacing w:val="-6"/>
        </w:rPr>
        <w:t>getAll()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328CA1C5">
      <w:pPr>
        <w:pStyle w:val="6"/>
        <w:spacing w:before="77"/>
        <w:ind w:left="935"/>
      </w:pPr>
      <w:r>
        <w:rPr>
          <w:spacing w:val="-2"/>
        </w:rPr>
        <w:t>return</w:t>
      </w:r>
      <w:r>
        <w:rPr>
          <w:spacing w:val="-25"/>
        </w:rPr>
        <w:t xml:space="preserve"> </w:t>
      </w:r>
      <w:r>
        <w:rPr>
          <w:spacing w:val="-2"/>
        </w:rPr>
        <w:t>products;</w:t>
      </w:r>
    </w:p>
    <w:p w14:paraId="41D3782B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7703521">
      <w:pPr>
        <w:pStyle w:val="6"/>
        <w:spacing w:before="134" w:line="400" w:lineRule="auto"/>
        <w:ind w:left="935" w:right="7988" w:hanging="216"/>
      </w:pPr>
      <w:r>
        <w:t xml:space="preserve">function add(p) { </w:t>
      </w:r>
      <w:r>
        <w:rPr>
          <w:spacing w:val="-4"/>
        </w:rPr>
        <w:t>products.push(p);</w:t>
      </w:r>
    </w:p>
    <w:p w14:paraId="0BF0AF67">
      <w:pPr>
        <w:spacing w:before="78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DD520EA">
      <w:pPr>
        <w:pStyle w:val="6"/>
        <w:spacing w:before="137" w:line="398" w:lineRule="auto"/>
        <w:ind w:left="935" w:right="6767" w:hanging="216"/>
      </w:pPr>
      <w:r>
        <w:t>function</w:t>
      </w:r>
      <w:r>
        <w:rPr>
          <w:spacing w:val="-10"/>
        </w:rPr>
        <w:t xml:space="preserve"> </w:t>
      </w:r>
      <w:r>
        <w:t>update(id,</w:t>
      </w:r>
      <w:r>
        <w:rPr>
          <w:spacing w:val="-11"/>
        </w:rPr>
        <w:t xml:space="preserve"> </w:t>
      </w:r>
      <w:r>
        <w:t>newData)</w:t>
      </w:r>
      <w:r>
        <w:rPr>
          <w:spacing w:val="-3"/>
        </w:rPr>
        <w:t xml:space="preserve"> </w:t>
      </w:r>
      <w:r>
        <w:t xml:space="preserve">{ </w:t>
      </w:r>
      <w:r>
        <w:rPr>
          <w:spacing w:val="-6"/>
        </w:rPr>
        <w:t>products</w:t>
      </w:r>
      <w:r>
        <w:rPr>
          <w:spacing w:val="-14"/>
        </w:rPr>
        <w:t xml:space="preserve"> </w:t>
      </w:r>
      <w:r>
        <w:rPr>
          <w:spacing w:val="-6"/>
        </w:rPr>
        <w:t>=</w:t>
      </w:r>
      <w:r>
        <w:rPr>
          <w:spacing w:val="-8"/>
        </w:rPr>
        <w:t xml:space="preserve"> </w:t>
      </w:r>
      <w:r>
        <w:rPr>
          <w:spacing w:val="-6"/>
        </w:rPr>
        <w:t>products.map(p</w:t>
      </w:r>
      <w:r>
        <w:rPr>
          <w:spacing w:val="-2"/>
        </w:rPr>
        <w:t xml:space="preserve"> </w:t>
      </w:r>
      <w:r>
        <w:rPr>
          <w:spacing w:val="-6"/>
        </w:rPr>
        <w:t>=&gt;</w:t>
      </w:r>
    </w:p>
    <w:p w14:paraId="60CD471D">
      <w:pPr>
        <w:pStyle w:val="6"/>
        <w:spacing w:before="83"/>
        <w:ind w:left="1151"/>
      </w:pPr>
      <w:r>
        <w:t>p.id</w:t>
      </w:r>
      <w:r>
        <w:rPr>
          <w:spacing w:val="-18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t>?</w:t>
      </w:r>
      <w:r>
        <w:rPr>
          <w:spacing w:val="-12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...p,</w:t>
      </w:r>
      <w:r>
        <w:rPr>
          <w:spacing w:val="-11"/>
        </w:rPr>
        <w:t xml:space="preserve"> </w:t>
      </w:r>
      <w:r>
        <w:t>...newData</w:t>
      </w:r>
      <w:r>
        <w:rPr>
          <w:spacing w:val="-10"/>
        </w:rPr>
        <w:t xml:space="preserve"> </w:t>
      </w:r>
      <w:r>
        <w:t>}</w:t>
      </w:r>
      <w:r>
        <w:rPr>
          <w:spacing w:val="-9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10"/>
        </w:rPr>
        <w:t>p</w:t>
      </w:r>
    </w:p>
    <w:p w14:paraId="35F176A9">
      <w:pPr>
        <w:spacing w:before="194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7AF4255C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EF689D4">
      <w:pPr>
        <w:pStyle w:val="6"/>
        <w:spacing w:before="195"/>
      </w:pP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remove(id)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557DDBD8">
      <w:pPr>
        <w:pStyle w:val="6"/>
        <w:spacing w:before="215"/>
        <w:ind w:left="935"/>
      </w:pPr>
      <w:r>
        <w:rPr>
          <w:spacing w:val="-2"/>
        </w:rPr>
        <w:t>products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products.filter(p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p.id</w:t>
      </w:r>
      <w:r>
        <w:rPr>
          <w:spacing w:val="-11"/>
        </w:rPr>
        <w:t xml:space="preserve"> </w:t>
      </w:r>
      <w:r>
        <w:rPr>
          <w:spacing w:val="-2"/>
        </w:rPr>
        <w:t>!=</w:t>
      </w:r>
      <w:r>
        <w:rPr>
          <w:spacing w:val="-10"/>
        </w:rPr>
        <w:t xml:space="preserve"> </w:t>
      </w:r>
      <w:r>
        <w:rPr>
          <w:spacing w:val="-4"/>
        </w:rPr>
        <w:t>id);</w:t>
      </w:r>
    </w:p>
    <w:p w14:paraId="3829C5C1"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EB31A3E">
      <w:pPr>
        <w:pStyle w:val="6"/>
        <w:spacing w:before="216"/>
      </w:pPr>
      <w:r>
        <w:rPr>
          <w:spacing w:val="-2"/>
        </w:rPr>
        <w:t>module.exports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9"/>
        </w:rPr>
        <w:t xml:space="preserve"> </w:t>
      </w:r>
      <w:r>
        <w:rPr>
          <w:spacing w:val="-2"/>
        </w:rPr>
        <w:t>getAll,</w:t>
      </w:r>
      <w:r>
        <w:rPr>
          <w:spacing w:val="-8"/>
        </w:rPr>
        <w:t xml:space="preserve"> </w:t>
      </w:r>
      <w:r>
        <w:rPr>
          <w:spacing w:val="-2"/>
        </w:rPr>
        <w:t>add,</w:t>
      </w:r>
      <w:r>
        <w:rPr>
          <w:spacing w:val="-23"/>
        </w:rPr>
        <w:t xml:space="preserve"> </w:t>
      </w:r>
      <w:r>
        <w:rPr>
          <w:spacing w:val="-2"/>
        </w:rPr>
        <w:t>update,</w:t>
      </w:r>
      <w:r>
        <w:rPr>
          <w:spacing w:val="-13"/>
        </w:rPr>
        <w:t xml:space="preserve"> </w:t>
      </w:r>
      <w:r>
        <w:rPr>
          <w:spacing w:val="-2"/>
        </w:rPr>
        <w:t>remove</w:t>
      </w:r>
      <w:r>
        <w:rPr>
          <w:spacing w:val="-9"/>
        </w:rPr>
        <w:t xml:space="preserve"> </w:t>
      </w:r>
      <w:r>
        <w:rPr>
          <w:spacing w:val="-5"/>
        </w:rPr>
        <w:t>};</w:t>
      </w:r>
    </w:p>
    <w:p w14:paraId="234126EC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FC484DD">
      <w:pPr>
        <w:pStyle w:val="2"/>
        <w:spacing w:before="33"/>
      </w:pPr>
      <w:r>
        <w:rPr>
          <w:spacing w:val="-2"/>
        </w:rPr>
        <w:t>OUTPUT:</w:t>
      </w:r>
    </w:p>
    <w:p w14:paraId="028D7CEC">
      <w:pPr>
        <w:pStyle w:val="6"/>
        <w:spacing w:before="1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147955</wp:posOffset>
            </wp:positionV>
            <wp:extent cx="5918835" cy="1571625"/>
            <wp:effectExtent l="0" t="0" r="0" b="0"/>
            <wp:wrapTopAndBottom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028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BD5AF">
      <w:pPr>
        <w:pStyle w:val="6"/>
        <w:ind w:left="0"/>
        <w:rPr>
          <w:b/>
        </w:rPr>
      </w:pPr>
    </w:p>
    <w:p w14:paraId="12DC70F5">
      <w:pPr>
        <w:pStyle w:val="6"/>
        <w:spacing w:before="63"/>
        <w:ind w:left="0"/>
        <w:rPr>
          <w:b/>
        </w:rPr>
      </w:pPr>
    </w:p>
    <w:p w14:paraId="207A4754">
      <w:pPr>
        <w:pStyle w:val="6"/>
        <w:spacing w:line="278" w:lineRule="auto"/>
        <w:ind w:right="1329"/>
        <w:rPr>
          <w:b/>
        </w:rPr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RESTful API</w:t>
      </w:r>
      <w:r>
        <w:rPr>
          <w:spacing w:val="-10"/>
        </w:rPr>
        <w:t xml:space="preserve"> </w:t>
      </w:r>
      <w:r>
        <w:rPr>
          <w:spacing w:val="-4"/>
        </w:rPr>
        <w:t>for Product</w:t>
      </w:r>
      <w:r>
        <w:rPr>
          <w:spacing w:val="-12"/>
        </w:rPr>
        <w:t xml:space="preserve"> </w:t>
      </w:r>
      <w:r>
        <w:rPr>
          <w:spacing w:val="-4"/>
        </w:rPr>
        <w:t>Management</w:t>
      </w:r>
      <w:r>
        <w:rPr>
          <w:spacing w:val="-6"/>
        </w:rPr>
        <w:t xml:space="preserve"> </w:t>
      </w:r>
      <w:r>
        <w:rPr>
          <w:spacing w:val="-4"/>
        </w:rPr>
        <w:t>was</w:t>
      </w:r>
      <w:r>
        <w:rPr>
          <w:spacing w:val="-5"/>
        </w:rPr>
        <w:t xml:space="preserve"> </w:t>
      </w:r>
      <w:r>
        <w:rPr>
          <w:spacing w:val="-4"/>
        </w:rPr>
        <w:t>successfully</w:t>
      </w:r>
      <w:r>
        <w:rPr>
          <w:spacing w:val="9"/>
        </w:rPr>
        <w:t xml:space="preserve"> </w:t>
      </w:r>
      <w:r>
        <w:rPr>
          <w:spacing w:val="-4"/>
        </w:rPr>
        <w:t>implemented</w:t>
      </w:r>
      <w:r>
        <w:rPr>
          <w:spacing w:val="-8"/>
        </w:rPr>
        <w:t xml:space="preserve"> </w:t>
      </w:r>
      <w:r>
        <w:rPr>
          <w:spacing w:val="-4"/>
        </w:rPr>
        <w:t xml:space="preserve">with GET, </w:t>
      </w:r>
      <w:r>
        <w:t>POST, PUT, and</w:t>
      </w:r>
      <w:r>
        <w:rPr>
          <w:spacing w:val="-1"/>
        </w:rPr>
        <w:t xml:space="preserve"> </w:t>
      </w:r>
      <w:r>
        <w:t>DELETE methods returning</w:t>
      </w:r>
      <w:r>
        <w:rPr>
          <w:spacing w:val="-10"/>
        </w:rPr>
        <w:t xml:space="preserve"> </w:t>
      </w:r>
      <w:r>
        <w:t>JSON responses</w:t>
      </w:r>
      <w:r>
        <w:rPr>
          <w:b/>
        </w:rPr>
        <w:t>.</w:t>
      </w:r>
    </w:p>
    <w:p w14:paraId="2ACA5504">
      <w:pPr>
        <w:pStyle w:val="6"/>
        <w:spacing w:after="0" w:line="278" w:lineRule="auto"/>
        <w:rPr>
          <w:b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EE5488E">
      <w:pPr>
        <w:pStyle w:val="2"/>
        <w:spacing w:before="33"/>
      </w:pPr>
      <w:r>
        <w:rPr>
          <w:spacing w:val="-6"/>
        </w:rPr>
        <w:t>TASK13:</w:t>
      </w:r>
      <w:r>
        <w:rPr>
          <w:spacing w:val="-2"/>
        </w:rPr>
        <w:t xml:space="preserve"> </w:t>
      </w:r>
      <w:r>
        <w:rPr>
          <w:spacing w:val="-6"/>
        </w:rPr>
        <w:t>PRODUCT-API</w:t>
      </w:r>
    </w:p>
    <w:p w14:paraId="362438FC">
      <w:pPr>
        <w:pStyle w:val="6"/>
        <w:spacing w:before="166"/>
      </w:pPr>
      <w:r>
        <w:rPr>
          <w:b/>
          <w:spacing w:val="-4"/>
        </w:rPr>
        <w:t>AIM:</w:t>
      </w:r>
      <w:r>
        <w:rPr>
          <w:b/>
          <w:spacing w:val="1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design</w:t>
      </w:r>
      <w:r>
        <w:rPr>
          <w:spacing w:val="2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develop</w:t>
      </w:r>
      <w:r>
        <w:rPr>
          <w:spacing w:val="-1"/>
        </w:rPr>
        <w:t xml:space="preserve"> </w:t>
      </w:r>
      <w:r>
        <w:rPr>
          <w:spacing w:val="-4"/>
        </w:rPr>
        <w:t>a</w:t>
      </w:r>
      <w:r>
        <w:rPr>
          <w:spacing w:val="3"/>
        </w:rPr>
        <w:t xml:space="preserve"> </w:t>
      </w:r>
      <w:r>
        <w:rPr>
          <w:spacing w:val="-4"/>
        </w:rPr>
        <w:t>RESTful</w:t>
      </w:r>
      <w:r>
        <w:rPr>
          <w:spacing w:val="-7"/>
        </w:rPr>
        <w:t xml:space="preserve"> </w:t>
      </w:r>
      <w:r>
        <w:rPr>
          <w:spacing w:val="-4"/>
        </w:rPr>
        <w:t>API</w:t>
      </w:r>
      <w:r>
        <w:rPr>
          <w:spacing w:val="3"/>
        </w:rPr>
        <w:t xml:space="preserve"> </w:t>
      </w:r>
      <w:r>
        <w:rPr>
          <w:spacing w:val="-4"/>
        </w:rPr>
        <w:t>for</w:t>
      </w:r>
      <w:r>
        <w:rPr>
          <w:spacing w:val="-2"/>
        </w:rPr>
        <w:t xml:space="preserve"> </w:t>
      </w:r>
      <w:r>
        <w:rPr>
          <w:spacing w:val="-4"/>
        </w:rPr>
        <w:t>Product</w:t>
      </w:r>
      <w:r>
        <w:rPr>
          <w:spacing w:val="-1"/>
        </w:rPr>
        <w:t xml:space="preserve"> </w:t>
      </w:r>
      <w:r>
        <w:rPr>
          <w:spacing w:val="-4"/>
        </w:rPr>
        <w:t>Management</w:t>
      </w:r>
      <w:r>
        <w:rPr>
          <w:spacing w:val="-9"/>
        </w:rPr>
        <w:t xml:space="preserve"> </w:t>
      </w:r>
      <w:r>
        <w:rPr>
          <w:spacing w:val="-4"/>
        </w:rPr>
        <w:t>using</w:t>
      </w:r>
      <w:r>
        <w:rPr>
          <w:spacing w:val="-2"/>
        </w:rPr>
        <w:t xml:space="preserve"> </w:t>
      </w:r>
      <w:r>
        <w:rPr>
          <w:spacing w:val="-4"/>
        </w:rPr>
        <w:t>Node.js</w:t>
      </w:r>
      <w:r>
        <w:rPr>
          <w:spacing w:val="-5"/>
        </w:rPr>
        <w:t xml:space="preserve"> </w:t>
      </w:r>
      <w:r>
        <w:rPr>
          <w:spacing w:val="-4"/>
        </w:rPr>
        <w:t>that</w:t>
      </w:r>
      <w:r>
        <w:rPr>
          <w:spacing w:val="-3"/>
        </w:rPr>
        <w:t xml:space="preserve"> </w:t>
      </w:r>
      <w:r>
        <w:rPr>
          <w:spacing w:val="-4"/>
        </w:rPr>
        <w:t>supports</w:t>
      </w:r>
    </w:p>
    <w:p w14:paraId="7AFA7206">
      <w:pPr>
        <w:pStyle w:val="6"/>
        <w:spacing w:before="46"/>
      </w:pPr>
      <w:r>
        <w:t>GET,</w:t>
      </w:r>
      <w:r>
        <w:rPr>
          <w:spacing w:val="-16"/>
        </w:rPr>
        <w:t xml:space="preserve"> </w:t>
      </w:r>
      <w:r>
        <w:t>POST,</w:t>
      </w:r>
      <w:r>
        <w:rPr>
          <w:spacing w:val="-14"/>
        </w:rPr>
        <w:t xml:space="preserve"> </w:t>
      </w:r>
      <w:r>
        <w:t>PUT,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operations</w:t>
      </w:r>
      <w:r>
        <w:rPr>
          <w:spacing w:val="-19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JSON</w:t>
      </w:r>
      <w:r>
        <w:rPr>
          <w:spacing w:val="-11"/>
        </w:rPr>
        <w:t xml:space="preserve"> </w:t>
      </w:r>
      <w:r>
        <w:rPr>
          <w:spacing w:val="-2"/>
        </w:rPr>
        <w:t>responses.</w:t>
      </w:r>
    </w:p>
    <w:p w14:paraId="5B0E221D">
      <w:pPr>
        <w:pStyle w:val="2"/>
        <w:spacing w:before="237"/>
      </w:pPr>
      <w:r>
        <w:rPr>
          <w:spacing w:val="-2"/>
        </w:rPr>
        <w:t>ALGORITHM:</w:t>
      </w:r>
    </w:p>
    <w:p w14:paraId="6BC7ED66">
      <w:pPr>
        <w:pStyle w:val="9"/>
        <w:numPr>
          <w:ilvl w:val="0"/>
          <w:numId w:val="13"/>
        </w:numPr>
        <w:tabs>
          <w:tab w:val="left" w:pos="1443"/>
        </w:tabs>
        <w:spacing w:before="214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18401D5">
      <w:pPr>
        <w:pStyle w:val="9"/>
        <w:numPr>
          <w:ilvl w:val="0"/>
          <w:numId w:val="13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(server.js,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HTML,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15231B1F">
      <w:pPr>
        <w:pStyle w:val="9"/>
        <w:numPr>
          <w:ilvl w:val="0"/>
          <w:numId w:val="13"/>
        </w:numPr>
        <w:tabs>
          <w:tab w:val="left" w:pos="1443"/>
        </w:tabs>
        <w:spacing w:before="195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Design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(id,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name,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price)</w:t>
      </w:r>
    </w:p>
    <w:p w14:paraId="3492C18E">
      <w:pPr>
        <w:pStyle w:val="9"/>
        <w:numPr>
          <w:ilvl w:val="0"/>
          <w:numId w:val="13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6049EB8">
      <w:pPr>
        <w:pStyle w:val="9"/>
        <w:numPr>
          <w:ilvl w:val="0"/>
          <w:numId w:val="13"/>
        </w:numPr>
        <w:tabs>
          <w:tab w:val="left" w:pos="1443"/>
        </w:tabs>
        <w:spacing w:before="217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parsing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2F37DF90">
      <w:pPr>
        <w:pStyle w:val="9"/>
        <w:numPr>
          <w:ilvl w:val="0"/>
          <w:numId w:val="13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POST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DF3C4A7">
      <w:pPr>
        <w:pStyle w:val="9"/>
        <w:numPr>
          <w:ilvl w:val="0"/>
          <w:numId w:val="13"/>
        </w:numPr>
        <w:tabs>
          <w:tab w:val="left" w:pos="1443"/>
        </w:tabs>
        <w:spacing w:before="197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z w:val="24"/>
        </w:rPr>
        <w:t xml:space="preserve"> </w:t>
      </w:r>
      <w:r>
        <w:rPr>
          <w:spacing w:val="-2"/>
          <w:sz w:val="24"/>
        </w:rPr>
        <w:t>fetch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3AF84064">
      <w:pPr>
        <w:pStyle w:val="9"/>
        <w:numPr>
          <w:ilvl w:val="0"/>
          <w:numId w:val="13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PUT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0AB11C8">
      <w:pPr>
        <w:pStyle w:val="9"/>
        <w:numPr>
          <w:ilvl w:val="0"/>
          <w:numId w:val="13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DELETE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remove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166D40E9">
      <w:pPr>
        <w:pStyle w:val="9"/>
        <w:numPr>
          <w:ilvl w:val="0"/>
          <w:numId w:val="13"/>
        </w:numPr>
        <w:tabs>
          <w:tab w:val="left" w:pos="1435"/>
        </w:tabs>
        <w:spacing w:before="194" w:after="0" w:line="240" w:lineRule="auto"/>
        <w:ind w:left="1435" w:right="0" w:hanging="356"/>
        <w:jc w:val="left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3E0702B0">
      <w:pPr>
        <w:pStyle w:val="9"/>
        <w:numPr>
          <w:ilvl w:val="0"/>
          <w:numId w:val="13"/>
        </w:numPr>
        <w:tabs>
          <w:tab w:val="left" w:pos="1436"/>
        </w:tabs>
        <w:spacing w:before="216" w:after="0" w:line="240" w:lineRule="auto"/>
        <w:ind w:left="1436" w:right="0" w:hanging="357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JSON</w:t>
      </w:r>
      <w:r>
        <w:rPr>
          <w:sz w:val="24"/>
        </w:rPr>
        <w:t xml:space="preserve"> </w:t>
      </w:r>
      <w:r>
        <w:rPr>
          <w:spacing w:val="-2"/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033E4EE4">
      <w:pPr>
        <w:pStyle w:val="9"/>
        <w:numPr>
          <w:ilvl w:val="0"/>
          <w:numId w:val="13"/>
        </w:numPr>
        <w:tabs>
          <w:tab w:val="left" w:pos="1434"/>
        </w:tabs>
        <w:spacing w:before="216" w:after="0" w:line="240" w:lineRule="auto"/>
        <w:ind w:left="1434" w:right="0" w:hanging="355"/>
        <w:jc w:val="left"/>
        <w:rPr>
          <w:sz w:val="24"/>
        </w:rPr>
      </w:pPr>
      <w:r>
        <w:rPr>
          <w:spacing w:val="-4"/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APIs using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browser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REST</w:t>
      </w:r>
      <w:r>
        <w:rPr>
          <w:sz w:val="24"/>
        </w:rPr>
        <w:t xml:space="preserve"> </w:t>
      </w:r>
      <w:r>
        <w:rPr>
          <w:spacing w:val="-4"/>
          <w:sz w:val="24"/>
        </w:rPr>
        <w:t>client</w:t>
      </w:r>
    </w:p>
    <w:p w14:paraId="0B2CD83C">
      <w:pPr>
        <w:pStyle w:val="2"/>
        <w:spacing w:before="135" w:line="398" w:lineRule="auto"/>
        <w:ind w:right="7988"/>
      </w:pPr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338D6AD8">
      <w:pPr>
        <w:pStyle w:val="6"/>
        <w:spacing w:before="83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5591DDCC">
      <w:pPr>
        <w:pStyle w:val="6"/>
        <w:spacing w:before="216"/>
      </w:pPr>
      <w:r>
        <w:rPr>
          <w:spacing w:val="-2"/>
        </w:rPr>
        <w:t>&lt;html&gt;</w:t>
      </w:r>
    </w:p>
    <w:p w14:paraId="5FF64BEB">
      <w:pPr>
        <w:pStyle w:val="6"/>
        <w:spacing w:before="194"/>
      </w:pPr>
      <w:r>
        <w:rPr>
          <w:spacing w:val="-2"/>
        </w:rPr>
        <w:t>&lt;head&gt;</w:t>
      </w:r>
    </w:p>
    <w:p w14:paraId="619039FD">
      <w:pPr>
        <w:pStyle w:val="6"/>
        <w:spacing w:before="216"/>
        <w:ind w:left="0" w:right="7327"/>
        <w:jc w:val="right"/>
      </w:pPr>
      <w:r>
        <w:rPr>
          <w:spacing w:val="-5"/>
        </w:rPr>
        <w:t>&lt;title&gt;Product</w:t>
      </w:r>
      <w:r>
        <w:rPr>
          <w:spacing w:val="13"/>
        </w:rPr>
        <w:t xml:space="preserve"> </w:t>
      </w:r>
      <w:r>
        <w:rPr>
          <w:spacing w:val="-2"/>
        </w:rPr>
        <w:t>API&lt;/title&gt;</w:t>
      </w:r>
    </w:p>
    <w:p w14:paraId="0DB0C4F8">
      <w:pPr>
        <w:pStyle w:val="6"/>
        <w:spacing w:before="214"/>
      </w:pPr>
      <w:r>
        <w:rPr>
          <w:spacing w:val="-2"/>
        </w:rPr>
        <w:t>&lt;/head&gt;</w:t>
      </w:r>
    </w:p>
    <w:p w14:paraId="070AB78D">
      <w:pPr>
        <w:pStyle w:val="6"/>
        <w:spacing w:before="216"/>
      </w:pPr>
      <w:r>
        <w:rPr>
          <w:spacing w:val="-2"/>
        </w:rPr>
        <w:t>&lt;body&gt;</w:t>
      </w:r>
    </w:p>
    <w:p w14:paraId="2622A1AA">
      <w:pPr>
        <w:pStyle w:val="6"/>
        <w:spacing w:before="194"/>
        <w:ind w:left="0" w:right="7388"/>
        <w:jc w:val="right"/>
      </w:pPr>
      <w:r>
        <w:rPr>
          <w:spacing w:val="-2"/>
        </w:rPr>
        <w:t>&lt;h2&gt;Product</w:t>
      </w:r>
      <w:r>
        <w:rPr>
          <w:spacing w:val="-12"/>
        </w:rPr>
        <w:t xml:space="preserve"> </w:t>
      </w:r>
      <w:r>
        <w:rPr>
          <w:spacing w:val="-2"/>
        </w:rPr>
        <w:t>API</w:t>
      </w:r>
      <w:r>
        <w:rPr>
          <w:spacing w:val="-9"/>
        </w:rPr>
        <w:t xml:space="preserve"> </w:t>
      </w:r>
      <w:r>
        <w:rPr>
          <w:spacing w:val="-2"/>
        </w:rPr>
        <w:t>Test&lt;/h2&gt;</w:t>
      </w:r>
    </w:p>
    <w:p w14:paraId="7D722FB4">
      <w:pPr>
        <w:pStyle w:val="6"/>
        <w:spacing w:before="216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id="id"</w:t>
      </w:r>
      <w:r>
        <w:rPr>
          <w:spacing w:val="-20"/>
        </w:rPr>
        <w:t xml:space="preserve"> </w:t>
      </w:r>
      <w:r>
        <w:rPr>
          <w:spacing w:val="-2"/>
        </w:rPr>
        <w:t>placeholder="ID"&gt;</w:t>
      </w:r>
    </w:p>
    <w:p w14:paraId="2327149C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523113FC">
      <w:pPr>
        <w:pStyle w:val="6"/>
        <w:spacing w:before="33"/>
      </w:pPr>
      <w:r>
        <w:rPr>
          <w:spacing w:val="-4"/>
        </w:rPr>
        <w:t>&lt;input</w:t>
      </w:r>
      <w:r>
        <w:rPr>
          <w:spacing w:val="-6"/>
        </w:rPr>
        <w:t xml:space="preserve"> </w:t>
      </w:r>
      <w:r>
        <w:rPr>
          <w:spacing w:val="-4"/>
        </w:rPr>
        <w:t>id="name"</w:t>
      </w:r>
      <w:r>
        <w:rPr>
          <w:spacing w:val="4"/>
        </w:rPr>
        <w:t xml:space="preserve"> </w:t>
      </w:r>
      <w:r>
        <w:rPr>
          <w:spacing w:val="-4"/>
        </w:rPr>
        <w:t>placeholder="Name"&gt;</w:t>
      </w:r>
    </w:p>
    <w:p w14:paraId="7101CBB3">
      <w:pPr>
        <w:pStyle w:val="6"/>
        <w:spacing w:before="195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id="price"</w:t>
      </w:r>
      <w:r>
        <w:rPr>
          <w:spacing w:val="-13"/>
        </w:rPr>
        <w:t xml:space="preserve"> </w:t>
      </w:r>
      <w:r>
        <w:rPr>
          <w:spacing w:val="-2"/>
        </w:rPr>
        <w:t>placeholder="Price"&gt;</w:t>
      </w:r>
    </w:p>
    <w:p w14:paraId="0945D68C">
      <w:pPr>
        <w:pStyle w:val="6"/>
        <w:spacing w:before="216"/>
      </w:pPr>
      <w:r>
        <w:rPr>
          <w:spacing w:val="-2"/>
        </w:rPr>
        <w:t>&lt;button</w:t>
      </w:r>
      <w:r>
        <w:rPr>
          <w:spacing w:val="-16"/>
        </w:rPr>
        <w:t xml:space="preserve"> </w:t>
      </w:r>
      <w:r>
        <w:rPr>
          <w:spacing w:val="-2"/>
        </w:rPr>
        <w:t>onclick="add()"&gt;Add&lt;/button&gt;</w:t>
      </w:r>
    </w:p>
    <w:p w14:paraId="47D96563">
      <w:pPr>
        <w:pStyle w:val="6"/>
        <w:spacing w:before="194"/>
      </w:pPr>
      <w:r>
        <w:rPr>
          <w:spacing w:val="-4"/>
        </w:rPr>
        <w:t>&lt;button</w:t>
      </w:r>
      <w:r>
        <w:rPr>
          <w:spacing w:val="-15"/>
        </w:rPr>
        <w:t xml:space="preserve"> </w:t>
      </w:r>
      <w:r>
        <w:rPr>
          <w:spacing w:val="-4"/>
        </w:rPr>
        <w:t>onclick="get()"&gt;Get</w:t>
      </w:r>
      <w:r>
        <w:rPr>
          <w:spacing w:val="16"/>
        </w:rPr>
        <w:t xml:space="preserve"> </w:t>
      </w:r>
      <w:r>
        <w:rPr>
          <w:spacing w:val="-4"/>
        </w:rPr>
        <w:t>All&lt;/button&gt;</w:t>
      </w:r>
    </w:p>
    <w:p w14:paraId="734B4CEC">
      <w:pPr>
        <w:pStyle w:val="6"/>
        <w:spacing w:before="216"/>
      </w:pPr>
      <w:r>
        <w:t>&lt;ul</w:t>
      </w:r>
      <w:r>
        <w:rPr>
          <w:spacing w:val="-11"/>
        </w:rPr>
        <w:t xml:space="preserve"> </w:t>
      </w:r>
      <w:r>
        <w:rPr>
          <w:spacing w:val="-2"/>
        </w:rPr>
        <w:t>id="list"&gt;&lt;/ul&gt;</w:t>
      </w:r>
    </w:p>
    <w:p w14:paraId="03E15C30">
      <w:pPr>
        <w:pStyle w:val="6"/>
        <w:spacing w:before="194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r>
        <w:rPr>
          <w:spacing w:val="-2"/>
        </w:rPr>
        <w:t>src="script.js"&gt;&lt;/script&gt;</w:t>
      </w:r>
    </w:p>
    <w:p w14:paraId="005C38B5">
      <w:pPr>
        <w:pStyle w:val="6"/>
        <w:spacing w:before="216"/>
      </w:pPr>
      <w:r>
        <w:rPr>
          <w:spacing w:val="-2"/>
        </w:rPr>
        <w:t>&lt;/body&gt;</w:t>
      </w:r>
    </w:p>
    <w:p w14:paraId="342073DA">
      <w:pPr>
        <w:pStyle w:val="6"/>
        <w:spacing w:before="213"/>
      </w:pPr>
      <w:r>
        <w:rPr>
          <w:spacing w:val="-2"/>
        </w:rPr>
        <w:t>&lt;/html&gt;</w:t>
      </w:r>
    </w:p>
    <w:p w14:paraId="6C6F6017">
      <w:pPr>
        <w:pStyle w:val="2"/>
        <w:spacing w:before="197"/>
      </w:pPr>
      <w:r>
        <w:rPr>
          <w:spacing w:val="-2"/>
        </w:rPr>
        <w:t>STYLE.CSS:</w:t>
      </w:r>
    </w:p>
    <w:p w14:paraId="5983B18A">
      <w:pPr>
        <w:pStyle w:val="6"/>
        <w:spacing w:before="214"/>
      </w:pPr>
      <w:r>
        <w:t>/*</w:t>
      </w:r>
      <w:r>
        <w:rPr>
          <w:spacing w:val="-16"/>
        </w:rPr>
        <w:t xml:space="preserve"> </w:t>
      </w:r>
      <w:r>
        <w:t>Reset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222198FF">
      <w:pPr>
        <w:spacing w:before="216"/>
        <w:ind w:left="719" w:right="0" w:firstLine="0"/>
        <w:jc w:val="left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FFCAB92">
      <w:pPr>
        <w:pStyle w:val="6"/>
        <w:spacing w:before="216"/>
        <w:ind w:left="935"/>
      </w:pPr>
      <w:r>
        <w:rPr>
          <w:spacing w:val="-4"/>
        </w:rPr>
        <w:t>margin: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376599CC">
      <w:pPr>
        <w:pStyle w:val="6"/>
        <w:spacing w:before="213"/>
        <w:ind w:left="935"/>
      </w:pPr>
      <w:r>
        <w:rPr>
          <w:spacing w:val="-4"/>
        </w:rPr>
        <w:t>padding: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13F855B5">
      <w:pPr>
        <w:pStyle w:val="6"/>
        <w:spacing w:before="197"/>
        <w:ind w:left="935"/>
      </w:pPr>
      <w:r>
        <w:rPr>
          <w:spacing w:val="-4"/>
        </w:rPr>
        <w:t>box-sizing: border-box;</w:t>
      </w:r>
    </w:p>
    <w:p w14:paraId="1C462D90">
      <w:pPr>
        <w:spacing w:before="2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3E74219">
      <w:pPr>
        <w:pStyle w:val="6"/>
        <w:spacing w:before="137" w:line="398" w:lineRule="auto"/>
        <w:ind w:right="8476"/>
      </w:pPr>
      <w:r>
        <w:rPr>
          <w:spacing w:val="-6"/>
        </w:rPr>
        <w:t>/*</w:t>
      </w:r>
      <w:r>
        <w:rPr>
          <w:spacing w:val="-14"/>
        </w:rPr>
        <w:t xml:space="preserve"> </w:t>
      </w:r>
      <w:r>
        <w:rPr>
          <w:spacing w:val="-6"/>
        </w:rPr>
        <w:t>Background</w:t>
      </w:r>
      <w:r>
        <w:rPr>
          <w:spacing w:val="-8"/>
        </w:rPr>
        <w:t xml:space="preserve"> </w:t>
      </w:r>
      <w:r>
        <w:rPr>
          <w:spacing w:val="-6"/>
        </w:rPr>
        <w:t xml:space="preserve">*/ </w:t>
      </w:r>
      <w:r>
        <w:t>body {</w:t>
      </w:r>
    </w:p>
    <w:p w14:paraId="1ADB2C9E">
      <w:pPr>
        <w:pStyle w:val="6"/>
        <w:spacing w:before="84"/>
        <w:ind w:left="935"/>
      </w:pPr>
      <w:r>
        <w:rPr>
          <w:spacing w:val="-4"/>
        </w:rPr>
        <w:t>font-family:</w:t>
      </w:r>
      <w:r>
        <w:rPr>
          <w:spacing w:val="-10"/>
        </w:rPr>
        <w:t xml:space="preserve"> </w:t>
      </w:r>
      <w:r>
        <w:rPr>
          <w:spacing w:val="-4"/>
        </w:rPr>
        <w:t>'Segoe</w:t>
      </w:r>
      <w:r>
        <w:rPr>
          <w:spacing w:val="3"/>
        </w:rPr>
        <w:t xml:space="preserve"> </w:t>
      </w:r>
      <w:r>
        <w:rPr>
          <w:spacing w:val="-4"/>
        </w:rPr>
        <w:t>UI',</w:t>
      </w:r>
      <w:r>
        <w:rPr>
          <w:spacing w:val="6"/>
        </w:rPr>
        <w:t xml:space="preserve"> </w:t>
      </w:r>
      <w:r>
        <w:rPr>
          <w:spacing w:val="-4"/>
        </w:rPr>
        <w:t>sans-serif;</w:t>
      </w:r>
    </w:p>
    <w:p w14:paraId="053C9CED">
      <w:pPr>
        <w:pStyle w:val="6"/>
        <w:spacing w:before="134" w:line="398" w:lineRule="auto"/>
        <w:ind w:left="935" w:right="3976"/>
      </w:pPr>
      <w:r>
        <w:rPr>
          <w:spacing w:val="-4"/>
        </w:rPr>
        <w:t xml:space="preserve">background: linear-gradient(135deg, #141e30, #243b55); </w:t>
      </w:r>
      <w:r>
        <w:t>height: 100vh;</w:t>
      </w:r>
    </w:p>
    <w:p w14:paraId="7B70C51D">
      <w:pPr>
        <w:pStyle w:val="6"/>
        <w:spacing w:before="83"/>
        <w:ind w:left="935"/>
      </w:pPr>
      <w:r>
        <w:rPr>
          <w:spacing w:val="-5"/>
        </w:rPr>
        <w:t xml:space="preserve">display: </w:t>
      </w:r>
      <w:r>
        <w:rPr>
          <w:spacing w:val="-2"/>
        </w:rPr>
        <w:t>flex;</w:t>
      </w:r>
    </w:p>
    <w:p w14:paraId="74F51E04">
      <w:pPr>
        <w:pStyle w:val="6"/>
        <w:spacing w:before="134"/>
        <w:ind w:left="935"/>
      </w:pPr>
      <w:r>
        <w:rPr>
          <w:spacing w:val="-6"/>
        </w:rPr>
        <w:t>justify-content:</w:t>
      </w:r>
      <w:r>
        <w:rPr>
          <w:spacing w:val="6"/>
        </w:rPr>
        <w:t xml:space="preserve"> </w:t>
      </w:r>
      <w:r>
        <w:rPr>
          <w:spacing w:val="-6"/>
        </w:rPr>
        <w:t>center;</w:t>
      </w:r>
    </w:p>
    <w:p w14:paraId="21E699AF">
      <w:pPr>
        <w:pStyle w:val="6"/>
        <w:spacing w:before="145" w:line="408" w:lineRule="auto"/>
        <w:ind w:left="935" w:right="7988"/>
      </w:pPr>
      <w:r>
        <w:rPr>
          <w:spacing w:val="-2"/>
        </w:rPr>
        <w:t>align-items: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color: white;</w:t>
      </w:r>
    </w:p>
    <w:p w14:paraId="3DB7068C">
      <w:pPr>
        <w:spacing w:before="132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B5A85EB">
      <w:pPr>
        <w:pStyle w:val="6"/>
        <w:spacing w:before="215"/>
      </w:pPr>
      <w:r>
        <w:rPr>
          <w:spacing w:val="-4"/>
        </w:rPr>
        <w:t>/*</w:t>
      </w:r>
      <w:r>
        <w:rPr>
          <w:spacing w:val="1"/>
        </w:rPr>
        <w:t xml:space="preserve"> </w:t>
      </w:r>
      <w:r>
        <w:rPr>
          <w:spacing w:val="-4"/>
        </w:rPr>
        <w:t>Container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43B8615D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1B299F34">
      <w:pPr>
        <w:pStyle w:val="6"/>
        <w:spacing w:before="33"/>
      </w:pPr>
      <w:r>
        <w:rPr>
          <w:spacing w:val="-4"/>
        </w:rPr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349CC64">
      <w:pPr>
        <w:pStyle w:val="6"/>
        <w:spacing w:before="134" w:line="391" w:lineRule="auto"/>
        <w:ind w:left="935" w:right="5603"/>
      </w:pPr>
      <w:r>
        <w:rPr>
          <w:spacing w:val="-4"/>
        </w:rPr>
        <w:t>background:</w:t>
      </w:r>
      <w:r>
        <w:rPr>
          <w:spacing w:val="-10"/>
        </w:rPr>
        <w:t xml:space="preserve"> </w:t>
      </w:r>
      <w:r>
        <w:rPr>
          <w:spacing w:val="-4"/>
        </w:rPr>
        <w:t>rgba(255,</w:t>
      </w:r>
      <w:r>
        <w:rPr>
          <w:spacing w:val="-10"/>
        </w:rPr>
        <w:t xml:space="preserve"> </w:t>
      </w:r>
      <w:r>
        <w:rPr>
          <w:spacing w:val="-4"/>
        </w:rPr>
        <w:t>255,</w:t>
      </w:r>
      <w:r>
        <w:rPr>
          <w:spacing w:val="-9"/>
        </w:rPr>
        <w:t xml:space="preserve"> </w:t>
      </w:r>
      <w:r>
        <w:rPr>
          <w:spacing w:val="-4"/>
        </w:rPr>
        <w:t>255,</w:t>
      </w:r>
      <w:r>
        <w:rPr>
          <w:spacing w:val="-14"/>
        </w:rPr>
        <w:t xml:space="preserve"> </w:t>
      </w:r>
      <w:r>
        <w:rPr>
          <w:spacing w:val="-4"/>
        </w:rPr>
        <w:t xml:space="preserve">0.1); </w:t>
      </w:r>
      <w:r>
        <w:t>padding:</w:t>
      </w:r>
      <w:r>
        <w:rPr>
          <w:spacing w:val="-4"/>
        </w:rPr>
        <w:t xml:space="preserve"> </w:t>
      </w:r>
      <w:r>
        <w:t>25px;</w:t>
      </w:r>
    </w:p>
    <w:p w14:paraId="3C1B20F6">
      <w:pPr>
        <w:pStyle w:val="6"/>
        <w:spacing w:before="24" w:line="417" w:lineRule="auto"/>
        <w:ind w:left="935" w:right="7308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0"/>
        </w:rPr>
        <w:t xml:space="preserve"> </w:t>
      </w:r>
      <w:r>
        <w:rPr>
          <w:spacing w:val="-4"/>
        </w:rPr>
        <w:t>blur(10px);</w:t>
      </w:r>
    </w:p>
    <w:p w14:paraId="5DEF1490">
      <w:pPr>
        <w:pStyle w:val="6"/>
        <w:spacing w:before="121"/>
        <w:ind w:left="0"/>
      </w:pPr>
    </w:p>
    <w:p w14:paraId="6AEC8F23">
      <w:pPr>
        <w:pStyle w:val="6"/>
        <w:spacing w:line="408" w:lineRule="auto"/>
        <w:ind w:left="935" w:right="8202"/>
      </w:pPr>
      <w:r>
        <w:t>width:</w:t>
      </w:r>
      <w:r>
        <w:rPr>
          <w:spacing w:val="-2"/>
        </w:rPr>
        <w:t xml:space="preserve"> </w:t>
      </w:r>
      <w:r>
        <w:t xml:space="preserve">350px; </w:t>
      </w:r>
      <w:r>
        <w:rPr>
          <w:spacing w:val="-6"/>
        </w:rPr>
        <w:t>text-align: center;</w:t>
      </w:r>
    </w:p>
    <w:p w14:paraId="58381832">
      <w:pPr>
        <w:pStyle w:val="6"/>
        <w:spacing w:before="132"/>
        <w:ind w:left="935"/>
      </w:pPr>
      <w:r>
        <w:rPr>
          <w:spacing w:val="-4"/>
        </w:rPr>
        <w:t>box-shadow: 0</w:t>
      </w:r>
      <w:r>
        <w:t xml:space="preserve"> </w:t>
      </w:r>
      <w:r>
        <w:rPr>
          <w:spacing w:val="-4"/>
        </w:rPr>
        <w:t>10px</w:t>
      </w:r>
      <w:r>
        <w:rPr>
          <w:spacing w:val="-9"/>
        </w:rPr>
        <w:t xml:space="preserve"> </w:t>
      </w:r>
      <w:r>
        <w:rPr>
          <w:spacing w:val="-4"/>
        </w:rPr>
        <w:t>25px</w:t>
      </w:r>
      <w:r>
        <w:rPr>
          <w:spacing w:val="-6"/>
        </w:rPr>
        <w:t xml:space="preserve"> </w:t>
      </w:r>
      <w:r>
        <w:rPr>
          <w:spacing w:val="-4"/>
        </w:rPr>
        <w:t>rgba(0,0,0,0.4);</w:t>
      </w:r>
    </w:p>
    <w:p w14:paraId="3B22CB21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94BE086">
      <w:pPr>
        <w:pStyle w:val="6"/>
        <w:spacing w:before="137" w:line="415" w:lineRule="auto"/>
        <w:ind w:right="8813"/>
      </w:pPr>
      <w:r>
        <w:rPr>
          <w:spacing w:val="-6"/>
        </w:rPr>
        <w:t>/*</w:t>
      </w:r>
      <w:r>
        <w:rPr>
          <w:spacing w:val="-16"/>
        </w:rPr>
        <w:t xml:space="preserve"> </w:t>
      </w:r>
      <w:r>
        <w:rPr>
          <w:spacing w:val="-6"/>
        </w:rPr>
        <w:t>Heading</w:t>
      </w:r>
      <w:r>
        <w:rPr>
          <w:spacing w:val="-8"/>
        </w:rPr>
        <w:t xml:space="preserve"> </w:t>
      </w:r>
      <w:r>
        <w:rPr>
          <w:spacing w:val="-6"/>
        </w:rPr>
        <w:t xml:space="preserve">*/ </w:t>
      </w:r>
      <w:r>
        <w:t>h2 {</w:t>
      </w:r>
    </w:p>
    <w:p w14:paraId="57A6C677">
      <w:pPr>
        <w:pStyle w:val="6"/>
        <w:spacing w:before="61"/>
        <w:ind w:left="935"/>
      </w:pPr>
      <w:r>
        <w:rPr>
          <w:spacing w:val="-4"/>
        </w:rPr>
        <w:t>margin-bottom:</w:t>
      </w:r>
      <w:r>
        <w:rPr>
          <w:spacing w:val="-11"/>
        </w:rPr>
        <w:t xml:space="preserve"> </w:t>
      </w:r>
      <w:r>
        <w:rPr>
          <w:spacing w:val="-4"/>
        </w:rPr>
        <w:t>15px;</w:t>
      </w:r>
    </w:p>
    <w:p w14:paraId="209BDF1C">
      <w:pPr>
        <w:spacing w:before="21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DCEE394">
      <w:pPr>
        <w:pStyle w:val="6"/>
        <w:spacing w:before="134" w:line="417" w:lineRule="auto"/>
        <w:ind w:right="8792"/>
      </w:pPr>
      <w:r>
        <w:rPr>
          <w:spacing w:val="-6"/>
        </w:rPr>
        <w:t>/*</w:t>
      </w:r>
      <w:r>
        <w:rPr>
          <w:spacing w:val="-14"/>
        </w:rPr>
        <w:t xml:space="preserve"> </w:t>
      </w:r>
      <w:r>
        <w:rPr>
          <w:spacing w:val="-6"/>
        </w:rPr>
        <w:t>Inputs</w:t>
      </w:r>
      <w:r>
        <w:rPr>
          <w:spacing w:val="-26"/>
        </w:rPr>
        <w:t xml:space="preserve"> </w:t>
      </w:r>
      <w:r>
        <w:rPr>
          <w:spacing w:val="-6"/>
        </w:rPr>
        <w:t xml:space="preserve">*/ </w:t>
      </w:r>
      <w:r>
        <w:t>input</w:t>
      </w:r>
      <w:r>
        <w:rPr>
          <w:spacing w:val="-10"/>
        </w:rPr>
        <w:t xml:space="preserve"> </w:t>
      </w:r>
      <w:r>
        <w:t>{</w:t>
      </w:r>
    </w:p>
    <w:p w14:paraId="3EC3DFF9">
      <w:pPr>
        <w:pStyle w:val="6"/>
        <w:spacing w:line="219" w:lineRule="exact"/>
        <w:ind w:left="935"/>
      </w:pPr>
      <w:r>
        <w:rPr>
          <w:spacing w:val="-2"/>
        </w:rPr>
        <w:t>width:</w:t>
      </w:r>
      <w:r>
        <w:rPr>
          <w:spacing w:val="-9"/>
        </w:rPr>
        <w:t xml:space="preserve"> </w:t>
      </w:r>
      <w:r>
        <w:rPr>
          <w:spacing w:val="-2"/>
        </w:rPr>
        <w:t>100%;</w:t>
      </w:r>
    </w:p>
    <w:p w14:paraId="087673B6">
      <w:pPr>
        <w:pStyle w:val="6"/>
        <w:spacing w:before="204" w:line="408" w:lineRule="auto"/>
        <w:ind w:left="935" w:right="8072"/>
      </w:pPr>
      <w:r>
        <w:t>padding: 10px; margin: 8px 0; border:</w:t>
      </w:r>
      <w:r>
        <w:rPr>
          <w:spacing w:val="-17"/>
        </w:rPr>
        <w:t xml:space="preserve"> </w:t>
      </w:r>
      <w:r>
        <w:t xml:space="preserve">none; </w:t>
      </w:r>
      <w:r>
        <w:rPr>
          <w:spacing w:val="-6"/>
        </w:rPr>
        <w:t>border-radius:</w:t>
      </w:r>
      <w:r>
        <w:rPr>
          <w:spacing w:val="-8"/>
        </w:rPr>
        <w:t xml:space="preserve"> </w:t>
      </w:r>
      <w:r>
        <w:rPr>
          <w:spacing w:val="-6"/>
        </w:rPr>
        <w:t xml:space="preserve">8px; </w:t>
      </w:r>
      <w:r>
        <w:t>outline: none; transition: 0.3s;</w:t>
      </w:r>
    </w:p>
    <w:p w14:paraId="063B3AEA">
      <w:pPr>
        <w:spacing w:before="13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5270247">
      <w:pPr>
        <w:pStyle w:val="6"/>
        <w:spacing w:before="154" w:line="417" w:lineRule="auto"/>
        <w:ind w:right="6767"/>
      </w:pPr>
      <w:r>
        <w:rPr>
          <w:spacing w:val="-4"/>
        </w:rPr>
        <w:t>/*</w:t>
      </w:r>
      <w:r>
        <w:rPr>
          <w:spacing w:val="-14"/>
        </w:rPr>
        <w:t xml:space="preserve"> </w:t>
      </w:r>
      <w:r>
        <w:rPr>
          <w:spacing w:val="-4"/>
        </w:rPr>
        <w:t>Hover</w:t>
      </w:r>
      <w:r>
        <w:rPr>
          <w:spacing w:val="-14"/>
        </w:rPr>
        <w:t xml:space="preserve"> </w:t>
      </w:r>
      <w:r>
        <w:rPr>
          <w:spacing w:val="-4"/>
        </w:rPr>
        <w:t>+</w:t>
      </w:r>
      <w:r>
        <w:rPr>
          <w:spacing w:val="-11"/>
        </w:rPr>
        <w:t xml:space="preserve"> </w:t>
      </w:r>
      <w:r>
        <w:rPr>
          <w:spacing w:val="-4"/>
        </w:rPr>
        <w:t>focus</w:t>
      </w:r>
      <w:r>
        <w:rPr>
          <w:spacing w:val="-10"/>
        </w:rPr>
        <w:t xml:space="preserve"> </w:t>
      </w:r>
      <w:r>
        <w:rPr>
          <w:spacing w:val="-4"/>
        </w:rPr>
        <w:t>effect</w:t>
      </w:r>
      <w:r>
        <w:rPr>
          <w:spacing w:val="-13"/>
        </w:rPr>
        <w:t xml:space="preserve"> </w:t>
      </w:r>
      <w:r>
        <w:rPr>
          <w:spacing w:val="-4"/>
        </w:rPr>
        <w:t xml:space="preserve">*/ </w:t>
      </w:r>
      <w:r>
        <w:rPr>
          <w:spacing w:val="-2"/>
        </w:rPr>
        <w:t>input:hover,</w:t>
      </w:r>
    </w:p>
    <w:p w14:paraId="0A34C7F9">
      <w:pPr>
        <w:pStyle w:val="6"/>
        <w:spacing w:after="0" w:line="417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113A86AC">
      <w:pPr>
        <w:pStyle w:val="6"/>
        <w:spacing w:before="33"/>
      </w:pPr>
      <w:r>
        <w:rPr>
          <w:spacing w:val="-5"/>
        </w:rPr>
        <w:t>input:focus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1B32A09B">
      <w:pPr>
        <w:pStyle w:val="6"/>
        <w:spacing w:before="195"/>
        <w:ind w:left="935"/>
      </w:pPr>
      <w:r>
        <w:rPr>
          <w:spacing w:val="-5"/>
        </w:rPr>
        <w:t>transform:</w:t>
      </w:r>
      <w:r>
        <w:rPr>
          <w:spacing w:val="-1"/>
        </w:rPr>
        <w:t xml:space="preserve"> </w:t>
      </w:r>
      <w:r>
        <w:rPr>
          <w:spacing w:val="-2"/>
        </w:rPr>
        <w:t>scale(1.05);</w:t>
      </w:r>
    </w:p>
    <w:p w14:paraId="7AF764AB">
      <w:pPr>
        <w:pStyle w:val="6"/>
        <w:spacing w:before="216"/>
        <w:ind w:left="935"/>
      </w:pPr>
      <w:r>
        <w:rPr>
          <w:spacing w:val="-2"/>
        </w:rPr>
        <w:t>box-shadow: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0F792A0E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EF16221">
      <w:pPr>
        <w:pStyle w:val="6"/>
        <w:spacing w:before="156" w:line="415" w:lineRule="auto"/>
        <w:ind w:right="8855"/>
      </w:pPr>
      <w:r>
        <w:rPr>
          <w:spacing w:val="-6"/>
        </w:rPr>
        <w:t>/*</w:t>
      </w:r>
      <w:r>
        <w:rPr>
          <w:spacing w:val="-16"/>
        </w:rPr>
        <w:t xml:space="preserve"> </w:t>
      </w:r>
      <w:r>
        <w:rPr>
          <w:spacing w:val="-6"/>
        </w:rPr>
        <w:t>Buttons</w:t>
      </w:r>
      <w:r>
        <w:rPr>
          <w:spacing w:val="-9"/>
        </w:rPr>
        <w:t xml:space="preserve"> </w:t>
      </w:r>
      <w:r>
        <w:rPr>
          <w:spacing w:val="-6"/>
        </w:rPr>
        <w:t xml:space="preserve">*/ </w:t>
      </w:r>
      <w:r>
        <w:t>button</w:t>
      </w:r>
      <w:r>
        <w:rPr>
          <w:spacing w:val="-18"/>
        </w:rPr>
        <w:t xml:space="preserve"> </w:t>
      </w:r>
      <w:r>
        <w:t>{</w:t>
      </w:r>
    </w:p>
    <w:p w14:paraId="78C5E564">
      <w:pPr>
        <w:pStyle w:val="6"/>
        <w:spacing w:line="222" w:lineRule="exact"/>
        <w:ind w:left="935"/>
      </w:pPr>
      <w:r>
        <w:rPr>
          <w:spacing w:val="-2"/>
        </w:rPr>
        <w:t>width:</w:t>
      </w:r>
      <w:r>
        <w:rPr>
          <w:spacing w:val="-9"/>
        </w:rPr>
        <w:t xml:space="preserve"> </w:t>
      </w:r>
      <w:r>
        <w:rPr>
          <w:spacing w:val="-2"/>
        </w:rPr>
        <w:t>100%;</w:t>
      </w:r>
    </w:p>
    <w:p w14:paraId="2AC68D7F">
      <w:pPr>
        <w:pStyle w:val="6"/>
        <w:spacing w:before="206" w:line="408" w:lineRule="auto"/>
        <w:ind w:left="935" w:right="7863"/>
      </w:pPr>
      <w:r>
        <w:t>padding:</w:t>
      </w:r>
      <w:r>
        <w:rPr>
          <w:spacing w:val="-4"/>
        </w:rPr>
        <w:t xml:space="preserve"> </w:t>
      </w:r>
      <w:r>
        <w:t xml:space="preserve">10px; margin-top: 8px; </w:t>
      </w:r>
      <w:r>
        <w:rPr>
          <w:spacing w:val="-4"/>
        </w:rPr>
        <w:t>background:</w:t>
      </w:r>
      <w:r>
        <w:rPr>
          <w:spacing w:val="-15"/>
        </w:rPr>
        <w:t xml:space="preserve"> </w:t>
      </w:r>
      <w:r>
        <w:rPr>
          <w:spacing w:val="-4"/>
        </w:rPr>
        <w:t xml:space="preserve">#00c6ff; </w:t>
      </w:r>
      <w:r>
        <w:t>border:</w:t>
      </w:r>
      <w:r>
        <w:rPr>
          <w:spacing w:val="-17"/>
        </w:rPr>
        <w:t xml:space="preserve"> </w:t>
      </w:r>
      <w:r>
        <w:t>none; border-radius:</w:t>
      </w:r>
      <w:r>
        <w:rPr>
          <w:spacing w:val="-14"/>
        </w:rPr>
        <w:t xml:space="preserve"> </w:t>
      </w:r>
      <w:r>
        <w:t>10px; color: white;</w:t>
      </w:r>
    </w:p>
    <w:p w14:paraId="59BBE8E8">
      <w:pPr>
        <w:pStyle w:val="6"/>
        <w:spacing w:line="408" w:lineRule="auto"/>
        <w:ind w:left="935" w:right="7988"/>
      </w:pPr>
      <w:r>
        <w:rPr>
          <w:spacing w:val="-6"/>
        </w:rPr>
        <w:t>font-weight:</w:t>
      </w:r>
      <w:r>
        <w:rPr>
          <w:spacing w:val="-18"/>
        </w:rPr>
        <w:t xml:space="preserve"> </w:t>
      </w:r>
      <w:r>
        <w:rPr>
          <w:spacing w:val="-6"/>
        </w:rPr>
        <w:t xml:space="preserve">bold; </w:t>
      </w:r>
      <w:r>
        <w:t>cursor: pointer; transition: 0.3s;</w:t>
      </w:r>
    </w:p>
    <w:p w14:paraId="46619369">
      <w:pPr>
        <w:spacing w:before="13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252746F">
      <w:pPr>
        <w:pStyle w:val="6"/>
        <w:spacing w:before="134" w:line="355" w:lineRule="auto"/>
        <w:ind w:right="8353"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Button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6"/>
        </w:rPr>
        <w:t xml:space="preserve"> </w:t>
      </w:r>
      <w:r>
        <w:rPr>
          <w:spacing w:val="-4"/>
        </w:rPr>
        <w:t xml:space="preserve">*/ </w:t>
      </w:r>
      <w:r>
        <w:t>button:hover {</w:t>
      </w:r>
    </w:p>
    <w:p w14:paraId="6936B7ED">
      <w:pPr>
        <w:pStyle w:val="6"/>
        <w:spacing w:before="64" w:line="405" w:lineRule="auto"/>
        <w:ind w:left="935" w:right="7368"/>
      </w:pPr>
      <w:r>
        <w:t>background:</w:t>
      </w:r>
      <w:r>
        <w:rPr>
          <w:spacing w:val="-14"/>
        </w:rPr>
        <w:t xml:space="preserve"> </w:t>
      </w:r>
      <w:r>
        <w:t xml:space="preserve">#0072ff; </w:t>
      </w:r>
      <w:r>
        <w:rPr>
          <w:spacing w:val="-6"/>
        </w:rPr>
        <w:t>transform:</w:t>
      </w:r>
      <w:r>
        <w:rPr>
          <w:spacing w:val="-8"/>
        </w:rPr>
        <w:t xml:space="preserve"> </w:t>
      </w:r>
      <w:r>
        <w:rPr>
          <w:spacing w:val="-6"/>
        </w:rPr>
        <w:t>scale(1.05);</w:t>
      </w:r>
    </w:p>
    <w:p w14:paraId="5C48EF73">
      <w:pPr>
        <w:spacing w:before="1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0C0F7C2">
      <w:pPr>
        <w:pStyle w:val="6"/>
        <w:spacing w:before="185" w:line="410" w:lineRule="auto"/>
        <w:ind w:right="8452"/>
      </w:pPr>
      <w:r>
        <w:rPr>
          <w:spacing w:val="-6"/>
        </w:rPr>
        <w:t>/*</w:t>
      </w:r>
      <w:r>
        <w:rPr>
          <w:spacing w:val="-18"/>
        </w:rPr>
        <w:t xml:space="preserve"> </w:t>
      </w:r>
      <w:r>
        <w:rPr>
          <w:spacing w:val="-6"/>
        </w:rPr>
        <w:t>Product</w:t>
      </w:r>
      <w:r>
        <w:rPr>
          <w:spacing w:val="-15"/>
        </w:rPr>
        <w:t xml:space="preserve"> </w:t>
      </w:r>
      <w:r>
        <w:rPr>
          <w:spacing w:val="-6"/>
        </w:rPr>
        <w:t>List</w:t>
      </w:r>
      <w:r>
        <w:rPr>
          <w:spacing w:val="-10"/>
        </w:rPr>
        <w:t xml:space="preserve"> </w:t>
      </w:r>
      <w:r>
        <w:rPr>
          <w:spacing w:val="-6"/>
        </w:rPr>
        <w:t xml:space="preserve">*/ </w:t>
      </w:r>
      <w:r>
        <w:t>ul {</w:t>
      </w:r>
    </w:p>
    <w:p w14:paraId="2088BC95">
      <w:pPr>
        <w:pStyle w:val="6"/>
        <w:spacing w:line="408" w:lineRule="auto"/>
        <w:ind w:left="935" w:right="8190"/>
      </w:pPr>
      <w:r>
        <w:t xml:space="preserve">list-style: none; </w:t>
      </w:r>
      <w:r>
        <w:rPr>
          <w:spacing w:val="-6"/>
        </w:rPr>
        <w:t>margin-top:</w:t>
      </w:r>
      <w:r>
        <w:rPr>
          <w:spacing w:val="-8"/>
        </w:rPr>
        <w:t xml:space="preserve"> </w:t>
      </w:r>
      <w:r>
        <w:rPr>
          <w:spacing w:val="-6"/>
        </w:rPr>
        <w:t>15px;</w:t>
      </w:r>
    </w:p>
    <w:p w14:paraId="7011389C">
      <w:pPr>
        <w:pStyle w:val="6"/>
        <w:spacing w:after="0" w:line="40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52143E7">
      <w:pPr>
        <w:spacing w:before="3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88BF9DF">
      <w:pPr>
        <w:pStyle w:val="6"/>
        <w:spacing w:before="134" w:line="398" w:lineRule="auto"/>
        <w:ind w:right="8658"/>
      </w:pPr>
      <w:r>
        <w:rPr>
          <w:spacing w:val="-6"/>
        </w:rPr>
        <w:t>/*</w:t>
      </w:r>
      <w:r>
        <w:rPr>
          <w:spacing w:val="-23"/>
        </w:rPr>
        <w:t xml:space="preserve"> </w:t>
      </w:r>
      <w:r>
        <w:rPr>
          <w:spacing w:val="-6"/>
        </w:rPr>
        <w:t>List</w:t>
      </w:r>
      <w:r>
        <w:rPr>
          <w:spacing w:val="-10"/>
        </w:rPr>
        <w:t xml:space="preserve"> </w:t>
      </w:r>
      <w:r>
        <w:rPr>
          <w:spacing w:val="-6"/>
        </w:rPr>
        <w:t>items</w:t>
      </w:r>
      <w:r>
        <w:rPr>
          <w:spacing w:val="-12"/>
        </w:rPr>
        <w:t xml:space="preserve"> </w:t>
      </w:r>
      <w:r>
        <w:rPr>
          <w:spacing w:val="-6"/>
        </w:rPr>
        <w:t xml:space="preserve">*/ </w:t>
      </w:r>
      <w:r>
        <w:t>li {</w:t>
      </w:r>
    </w:p>
    <w:p w14:paraId="03BD88E3">
      <w:pPr>
        <w:pStyle w:val="6"/>
        <w:spacing w:line="247" w:lineRule="exact"/>
        <w:ind w:left="935"/>
      </w:pPr>
      <w:r>
        <w:rPr>
          <w:spacing w:val="-6"/>
        </w:rPr>
        <w:t>background:</w:t>
      </w:r>
      <w:r>
        <w:rPr>
          <w:spacing w:val="2"/>
        </w:rPr>
        <w:t xml:space="preserve"> </w:t>
      </w:r>
      <w:r>
        <w:rPr>
          <w:spacing w:val="-2"/>
        </w:rPr>
        <w:t>rgba(255,255,255,0.15);</w:t>
      </w:r>
    </w:p>
    <w:p w14:paraId="4E7FBB58">
      <w:pPr>
        <w:pStyle w:val="6"/>
        <w:spacing w:before="209"/>
        <w:ind w:left="935"/>
      </w:pPr>
      <w:r>
        <w:rPr>
          <w:spacing w:val="-2"/>
        </w:rPr>
        <w:t>padding:</w:t>
      </w:r>
      <w:r>
        <w:rPr>
          <w:spacing w:val="-10"/>
        </w:rPr>
        <w:t xml:space="preserve"> </w:t>
      </w:r>
      <w:r>
        <w:rPr>
          <w:spacing w:val="-4"/>
        </w:rPr>
        <w:t>10px;</w:t>
      </w:r>
    </w:p>
    <w:p w14:paraId="024C6196">
      <w:pPr>
        <w:pStyle w:val="6"/>
        <w:spacing w:before="268" w:line="412" w:lineRule="auto"/>
        <w:ind w:left="935" w:right="8079"/>
      </w:pPr>
      <w:r>
        <w:t xml:space="preserve">margin: 6px 0; </w:t>
      </w:r>
      <w:r>
        <w:rPr>
          <w:spacing w:val="-6"/>
        </w:rPr>
        <w:t>border-radius:</w:t>
      </w:r>
      <w:r>
        <w:rPr>
          <w:spacing w:val="-8"/>
        </w:rPr>
        <w:t xml:space="preserve"> </w:t>
      </w:r>
      <w:r>
        <w:rPr>
          <w:spacing w:val="-6"/>
        </w:rPr>
        <w:t xml:space="preserve">8px; </w:t>
      </w:r>
      <w:r>
        <w:t>display:</w:t>
      </w:r>
      <w:r>
        <w:rPr>
          <w:spacing w:val="-12"/>
        </w:rPr>
        <w:t xml:space="preserve"> </w:t>
      </w:r>
      <w:r>
        <w:t>flex;</w:t>
      </w:r>
    </w:p>
    <w:p w14:paraId="132ABB66">
      <w:pPr>
        <w:pStyle w:val="6"/>
        <w:spacing w:line="224" w:lineRule="exact"/>
        <w:ind w:left="935"/>
      </w:pPr>
      <w:r>
        <w:rPr>
          <w:spacing w:val="-6"/>
        </w:rPr>
        <w:t>justify-content:</w:t>
      </w:r>
      <w:r>
        <w:rPr>
          <w:spacing w:val="17"/>
        </w:rPr>
        <w:t xml:space="preserve"> </w:t>
      </w:r>
      <w:r>
        <w:rPr>
          <w:spacing w:val="-6"/>
        </w:rPr>
        <w:t>space-between;</w:t>
      </w:r>
    </w:p>
    <w:p w14:paraId="55DD8623">
      <w:pPr>
        <w:pStyle w:val="6"/>
        <w:spacing w:before="204"/>
        <w:ind w:left="935"/>
      </w:pPr>
      <w:r>
        <w:rPr>
          <w:spacing w:val="-2"/>
        </w:rPr>
        <w:t>align-items: center;</w:t>
      </w:r>
    </w:p>
    <w:p w14:paraId="2792DD87">
      <w:pPr>
        <w:pStyle w:val="6"/>
        <w:spacing w:before="21"/>
        <w:ind w:left="0"/>
      </w:pPr>
    </w:p>
    <w:p w14:paraId="74EE8EAF">
      <w:pPr>
        <w:pStyle w:val="6"/>
        <w:ind w:left="935"/>
      </w:pPr>
      <w:r>
        <w:rPr>
          <w:spacing w:val="-5"/>
        </w:rPr>
        <w:t>transition:</w:t>
      </w:r>
      <w:r>
        <w:rPr>
          <w:spacing w:val="7"/>
        </w:rPr>
        <w:t xml:space="preserve"> </w:t>
      </w:r>
      <w:r>
        <w:rPr>
          <w:spacing w:val="-4"/>
        </w:rPr>
        <w:t>0.3s;</w:t>
      </w:r>
    </w:p>
    <w:p w14:paraId="3A01D665">
      <w:pPr>
        <w:spacing w:before="19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2C7381B">
      <w:pPr>
        <w:pStyle w:val="6"/>
        <w:spacing w:before="134"/>
      </w:pPr>
      <w:r>
        <w:rPr>
          <w:spacing w:val="-6"/>
        </w:rPr>
        <w:t>/*</w:t>
      </w:r>
      <w:r>
        <w:rPr>
          <w:spacing w:val="-11"/>
        </w:rPr>
        <w:t xml:space="preserve"> </w:t>
      </w:r>
      <w:r>
        <w:rPr>
          <w:spacing w:val="-6"/>
        </w:rPr>
        <w:t>Hover</w:t>
      </w:r>
      <w:r>
        <w:rPr>
          <w:spacing w:val="-10"/>
        </w:rPr>
        <w:t xml:space="preserve"> </w:t>
      </w:r>
      <w:r>
        <w:rPr>
          <w:spacing w:val="-6"/>
        </w:rPr>
        <w:t>effect</w:t>
      </w:r>
      <w:r>
        <w:rPr>
          <w:spacing w:val="-1"/>
        </w:rPr>
        <w:t xml:space="preserve"> </w:t>
      </w:r>
      <w:r>
        <w:rPr>
          <w:spacing w:val="-6"/>
        </w:rPr>
        <w:t>*/</w:t>
      </w:r>
    </w:p>
    <w:p w14:paraId="0AAD3049">
      <w:pPr>
        <w:pStyle w:val="6"/>
        <w:spacing w:before="217"/>
      </w:pPr>
      <w:r>
        <w:rPr>
          <w:spacing w:val="-2"/>
        </w:rPr>
        <w:t>li:hover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273C7BB">
      <w:pPr>
        <w:pStyle w:val="6"/>
        <w:spacing w:before="273"/>
        <w:ind w:left="935"/>
      </w:pPr>
      <w:r>
        <w:rPr>
          <w:spacing w:val="-4"/>
        </w:rPr>
        <w:t>background:</w:t>
      </w:r>
      <w:r>
        <w:rPr>
          <w:spacing w:val="2"/>
        </w:rPr>
        <w:t xml:space="preserve"> </w:t>
      </w:r>
      <w:r>
        <w:rPr>
          <w:spacing w:val="-2"/>
        </w:rPr>
        <w:t>rgba(255,255,255,0.3);</w:t>
      </w:r>
    </w:p>
    <w:p w14:paraId="132A2192">
      <w:pPr>
        <w:spacing w:before="19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567A16F">
      <w:pPr>
        <w:pStyle w:val="6"/>
        <w:spacing w:before="153" w:line="393" w:lineRule="auto"/>
        <w:ind w:right="6444"/>
      </w:pPr>
      <w:r>
        <w:rPr>
          <w:spacing w:val="-4"/>
        </w:rPr>
        <w:t>/*</w:t>
      </w:r>
      <w:r>
        <w:rPr>
          <w:spacing w:val="-8"/>
        </w:rPr>
        <w:t xml:space="preserve"> </w:t>
      </w:r>
      <w:r>
        <w:rPr>
          <w:spacing w:val="-4"/>
        </w:rPr>
        <w:t>Optional</w:t>
      </w:r>
      <w:r>
        <w:rPr>
          <w:spacing w:val="-8"/>
        </w:rPr>
        <w:t xml:space="preserve"> </w:t>
      </w:r>
      <w:r>
        <w:rPr>
          <w:spacing w:val="-4"/>
        </w:rPr>
        <w:t>delete</w:t>
      </w:r>
      <w:r>
        <w:rPr>
          <w:spacing w:val="-13"/>
        </w:rPr>
        <w:t xml:space="preserve"> </w:t>
      </w:r>
      <w:r>
        <w:rPr>
          <w:spacing w:val="-4"/>
        </w:rPr>
        <w:t>button</w:t>
      </w:r>
      <w:r>
        <w:rPr>
          <w:spacing w:val="-18"/>
        </w:rPr>
        <w:t xml:space="preserve"> </w:t>
      </w:r>
      <w:r>
        <w:rPr>
          <w:spacing w:val="-4"/>
        </w:rPr>
        <w:t>inside</w:t>
      </w:r>
      <w:r>
        <w:rPr>
          <w:spacing w:val="-5"/>
        </w:rPr>
        <w:t xml:space="preserve"> </w:t>
      </w:r>
      <w:r>
        <w:rPr>
          <w:spacing w:val="-4"/>
        </w:rPr>
        <w:t xml:space="preserve">list */ </w:t>
      </w:r>
      <w:r>
        <w:t>li button {</w:t>
      </w:r>
    </w:p>
    <w:p w14:paraId="00688919">
      <w:pPr>
        <w:pStyle w:val="6"/>
        <w:spacing w:before="18" w:line="410" w:lineRule="auto"/>
        <w:ind w:left="935" w:right="7858"/>
      </w:pPr>
      <w:r>
        <w:t>width:</w:t>
      </w:r>
      <w:r>
        <w:rPr>
          <w:spacing w:val="-2"/>
        </w:rPr>
        <w:t xml:space="preserve"> </w:t>
      </w:r>
      <w:r>
        <w:t>auto; padding: 5px 8px; font-size:</w:t>
      </w:r>
      <w:r>
        <w:rPr>
          <w:spacing w:val="-6"/>
        </w:rPr>
        <w:t xml:space="preserve"> </w:t>
      </w:r>
      <w:r>
        <w:t xml:space="preserve">12px; </w:t>
      </w:r>
      <w:r>
        <w:rPr>
          <w:spacing w:val="-4"/>
        </w:rPr>
        <w:t>background:</w:t>
      </w:r>
      <w:r>
        <w:rPr>
          <w:spacing w:val="-13"/>
        </w:rPr>
        <w:t xml:space="preserve"> </w:t>
      </w:r>
      <w:r>
        <w:rPr>
          <w:spacing w:val="-4"/>
        </w:rPr>
        <w:t>#ff4b5c;</w:t>
      </w:r>
    </w:p>
    <w:p w14:paraId="3EBF603A">
      <w:pPr>
        <w:spacing w:before="71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7B2F0CE">
      <w:pPr>
        <w:pStyle w:val="6"/>
        <w:spacing w:before="134" w:line="400" w:lineRule="auto"/>
        <w:ind w:left="935" w:right="7368" w:hanging="216"/>
      </w:pPr>
      <w:r>
        <w:t xml:space="preserve">li button:hover { </w:t>
      </w:r>
      <w:r>
        <w:rPr>
          <w:spacing w:val="-4"/>
        </w:rPr>
        <w:t>background:</w:t>
      </w:r>
      <w:r>
        <w:rPr>
          <w:spacing w:val="-13"/>
        </w:rPr>
        <w:t xml:space="preserve"> </w:t>
      </w:r>
      <w:r>
        <w:rPr>
          <w:spacing w:val="-4"/>
        </w:rPr>
        <w:t>#ff1e38;</w:t>
      </w:r>
    </w:p>
    <w:p w14:paraId="7D2E12B1">
      <w:pPr>
        <w:spacing w:before="7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9896076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2DD681A">
      <w:pPr>
        <w:pStyle w:val="2"/>
        <w:spacing w:before="33"/>
      </w:pPr>
      <w:r>
        <w:rPr>
          <w:spacing w:val="-2"/>
        </w:rPr>
        <w:t>SCRIPT.JS:</w:t>
      </w:r>
    </w:p>
    <w:p w14:paraId="3685C5A8">
      <w:pPr>
        <w:pStyle w:val="6"/>
        <w:spacing w:before="134" w:line="398" w:lineRule="auto"/>
        <w:ind w:left="935" w:right="7988" w:hanging="216"/>
      </w:pPr>
      <w:r>
        <w:t xml:space="preserve">function add() { </w:t>
      </w:r>
      <w:r>
        <w:rPr>
          <w:spacing w:val="-5"/>
        </w:rPr>
        <w:t>fetch("/products",</w:t>
      </w:r>
      <w:r>
        <w:rPr>
          <w:spacing w:val="13"/>
        </w:rPr>
        <w:t xml:space="preserve"> </w:t>
      </w:r>
      <w:r>
        <w:rPr>
          <w:spacing w:val="-10"/>
        </w:rPr>
        <w:t>{</w:t>
      </w:r>
    </w:p>
    <w:p w14:paraId="765841BB">
      <w:pPr>
        <w:pStyle w:val="6"/>
        <w:spacing w:before="83"/>
        <w:ind w:left="1156"/>
      </w:pPr>
      <w:r>
        <w:rPr>
          <w:spacing w:val="-4"/>
        </w:rP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02A47BCD">
      <w:pPr>
        <w:pStyle w:val="6"/>
        <w:spacing w:before="185" w:line="410" w:lineRule="auto"/>
        <w:ind w:left="1151" w:right="5083"/>
      </w:pPr>
      <w:r>
        <w:rPr>
          <w:spacing w:val="-4"/>
        </w:rPr>
        <w:t xml:space="preserve">headers: {"Content-Type":"application/json"}, </w:t>
      </w:r>
      <w:r>
        <w:t>body:</w:t>
      </w:r>
      <w:r>
        <w:rPr>
          <w:spacing w:val="-14"/>
        </w:rPr>
        <w:t xml:space="preserve"> </w:t>
      </w:r>
      <w:r>
        <w:t>JSON.stringify(getData())</w:t>
      </w:r>
    </w:p>
    <w:p w14:paraId="035788F0">
      <w:pPr>
        <w:pStyle w:val="6"/>
        <w:spacing w:before="9"/>
        <w:ind w:left="935"/>
      </w:pPr>
      <w:r>
        <w:rPr>
          <w:spacing w:val="-2"/>
        </w:rPr>
        <w:t>}).then(get);</w:t>
      </w:r>
    </w:p>
    <w:p w14:paraId="5AC0FE63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53EC1F2">
      <w:pPr>
        <w:pStyle w:val="6"/>
        <w:spacing w:before="156" w:line="417" w:lineRule="auto"/>
        <w:ind w:left="935" w:right="7988" w:hanging="216"/>
      </w:pPr>
      <w:r>
        <w:t xml:space="preserve">function get() { </w:t>
      </w:r>
      <w:r>
        <w:rPr>
          <w:spacing w:val="-4"/>
        </w:rPr>
        <w:t>fetch("/products")</w:t>
      </w:r>
    </w:p>
    <w:p w14:paraId="3D47CA74">
      <w:pPr>
        <w:pStyle w:val="6"/>
        <w:spacing w:before="56"/>
        <w:ind w:left="935"/>
      </w:pPr>
      <w:r>
        <w:rPr>
          <w:spacing w:val="-4"/>
        </w:rPr>
        <w:t>.then(res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r>
        <w:rPr>
          <w:spacing w:val="-4"/>
        </w:rPr>
        <w:t>res.json())</w:t>
      </w:r>
    </w:p>
    <w:p w14:paraId="633028D9">
      <w:pPr>
        <w:pStyle w:val="6"/>
        <w:spacing w:before="196"/>
        <w:ind w:left="935"/>
      </w:pPr>
      <w:r>
        <w:rPr>
          <w:spacing w:val="-4"/>
        </w:rPr>
        <w:t>.then(data</w:t>
      </w:r>
      <w:r>
        <w:rPr>
          <w:spacing w:val="-14"/>
        </w:rPr>
        <w:t xml:space="preserve"> </w:t>
      </w:r>
      <w:r>
        <w:rPr>
          <w:spacing w:val="-4"/>
        </w:rPr>
        <w:t>=&gt;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136205CD">
      <w:pPr>
        <w:pStyle w:val="6"/>
        <w:spacing w:before="154"/>
        <w:ind w:left="1156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document.getElementById("list");</w:t>
      </w:r>
    </w:p>
    <w:p w14:paraId="13E97D6F">
      <w:pPr>
        <w:pStyle w:val="6"/>
        <w:spacing w:before="197"/>
        <w:ind w:left="1156"/>
      </w:pPr>
      <w:r>
        <w:rPr>
          <w:spacing w:val="-2"/>
        </w:rPr>
        <w:t>list.innerHTML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5"/>
        </w:rPr>
        <w:t>"";</w:t>
      </w:r>
    </w:p>
    <w:p w14:paraId="0CE3C27D">
      <w:pPr>
        <w:pStyle w:val="6"/>
        <w:spacing w:before="273"/>
        <w:ind w:left="1151"/>
      </w:pPr>
      <w:r>
        <w:rPr>
          <w:spacing w:val="-4"/>
        </w:rPr>
        <w:t>data.forEach(p</w:t>
      </w:r>
      <w:r>
        <w:rPr>
          <w:spacing w:val="-10"/>
        </w:rPr>
        <w:t xml:space="preserve"> </w:t>
      </w:r>
      <w:r>
        <w:rPr>
          <w:spacing w:val="-4"/>
        </w:rPr>
        <w:t xml:space="preserve">=&gt; </w:t>
      </w:r>
      <w:r>
        <w:rPr>
          <w:spacing w:val="-10"/>
        </w:rPr>
        <w:t>{</w:t>
      </w:r>
    </w:p>
    <w:p w14:paraId="67728EB4">
      <w:pPr>
        <w:pStyle w:val="6"/>
        <w:spacing w:before="137" w:line="408" w:lineRule="auto"/>
        <w:ind w:left="1372" w:right="4978"/>
      </w:pPr>
      <w:r>
        <w:t xml:space="preserve">let li = document.createElement("li"); </w:t>
      </w:r>
      <w:r>
        <w:rPr>
          <w:spacing w:val="-4"/>
        </w:rPr>
        <w:t>li.innerText =</w:t>
      </w:r>
      <w:r>
        <w:rPr>
          <w:spacing w:val="-6"/>
        </w:rPr>
        <w:t xml:space="preserve"> </w:t>
      </w:r>
      <w:r>
        <w:rPr>
          <w:spacing w:val="-4"/>
        </w:rPr>
        <w:t>`${p.id}</w:t>
      </w:r>
      <w:r>
        <w:rPr>
          <w:spacing w:val="-8"/>
        </w:rPr>
        <w:t xml:space="preserve"> </w:t>
      </w:r>
      <w:r>
        <w:rPr>
          <w:spacing w:val="-4"/>
        </w:rPr>
        <w:t>- ${p.name}</w:t>
      </w:r>
      <w:r>
        <w:rPr>
          <w:spacing w:val="-5"/>
        </w:rPr>
        <w:t xml:space="preserve"> </w:t>
      </w:r>
      <w:r>
        <w:rPr>
          <w:spacing w:val="-4"/>
        </w:rPr>
        <w:t>-</w:t>
      </w:r>
      <w:r>
        <w:rPr>
          <w:spacing w:val="-6"/>
        </w:rPr>
        <w:t xml:space="preserve"> </w:t>
      </w:r>
      <w:r>
        <w:rPr>
          <w:spacing w:val="-4"/>
        </w:rPr>
        <w:t xml:space="preserve">₹${p.price}`; </w:t>
      </w:r>
      <w:r>
        <w:rPr>
          <w:spacing w:val="-2"/>
        </w:rPr>
        <w:t>list.appendChild(li);</w:t>
      </w:r>
    </w:p>
    <w:p w14:paraId="6BC3AC15">
      <w:pPr>
        <w:spacing w:before="68"/>
        <w:ind w:left="115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401E9FB5">
      <w:pPr>
        <w:spacing w:before="216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7A3BCF87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49E24F5">
      <w:pPr>
        <w:pStyle w:val="6"/>
        <w:spacing w:before="144" w:line="408" w:lineRule="auto"/>
        <w:ind w:left="935" w:right="7988" w:hanging="216"/>
      </w:pPr>
      <w:r>
        <w:rPr>
          <w:spacing w:val="-6"/>
        </w:rPr>
        <w:t>function</w:t>
      </w:r>
      <w:r>
        <w:rPr>
          <w:spacing w:val="-10"/>
        </w:rPr>
        <w:t xml:space="preserve"> </w:t>
      </w:r>
      <w:r>
        <w:rPr>
          <w:spacing w:val="-6"/>
        </w:rPr>
        <w:t>getData()</w:t>
      </w:r>
      <w:r>
        <w:rPr>
          <w:spacing w:val="-8"/>
        </w:rPr>
        <w:t xml:space="preserve"> </w:t>
      </w:r>
      <w:r>
        <w:rPr>
          <w:spacing w:val="-6"/>
        </w:rPr>
        <w:t xml:space="preserve">{ </w:t>
      </w:r>
      <w:r>
        <w:t>return</w:t>
      </w:r>
      <w:r>
        <w:rPr>
          <w:spacing w:val="-14"/>
        </w:rPr>
        <w:t xml:space="preserve"> </w:t>
      </w:r>
      <w:r>
        <w:t>{</w:t>
      </w:r>
    </w:p>
    <w:p w14:paraId="70D88620">
      <w:pPr>
        <w:pStyle w:val="6"/>
        <w:spacing w:before="70"/>
        <w:ind w:left="1156"/>
      </w:pPr>
      <w:r>
        <w:rPr>
          <w:spacing w:val="-2"/>
        </w:rPr>
        <w:t>id:</w:t>
      </w:r>
      <w:r>
        <w:rPr>
          <w:spacing w:val="-12"/>
        </w:rPr>
        <w:t xml:space="preserve"> </w:t>
      </w:r>
      <w:r>
        <w:rPr>
          <w:spacing w:val="-2"/>
        </w:rPr>
        <w:t>document.getElementById("id").value,</w:t>
      </w:r>
    </w:p>
    <w:p w14:paraId="585D372C">
      <w:pPr>
        <w:pStyle w:val="6"/>
        <w:spacing w:before="146" w:line="408" w:lineRule="auto"/>
        <w:ind w:left="1151" w:right="4697"/>
      </w:pPr>
      <w:r>
        <w:rPr>
          <w:spacing w:val="-4"/>
        </w:rPr>
        <w:t xml:space="preserve">name: document.getElementById("name").value, </w:t>
      </w:r>
      <w:r>
        <w:t>price:</w:t>
      </w:r>
      <w:r>
        <w:rPr>
          <w:spacing w:val="-12"/>
        </w:rPr>
        <w:t xml:space="preserve"> </w:t>
      </w:r>
      <w:r>
        <w:t>document.getElementById("price").value</w:t>
      </w:r>
    </w:p>
    <w:p w14:paraId="7B4DF4C1">
      <w:pPr>
        <w:pStyle w:val="6"/>
        <w:spacing w:after="0" w:line="40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1A874EEE">
      <w:pPr>
        <w:spacing w:before="33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 w14:paraId="1C6B8D92"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CA12647">
      <w:pPr>
        <w:pStyle w:val="6"/>
        <w:ind w:left="0"/>
      </w:pPr>
    </w:p>
    <w:p w14:paraId="50832CDA">
      <w:pPr>
        <w:pStyle w:val="6"/>
        <w:spacing w:before="105"/>
        <w:ind w:left="0"/>
      </w:pPr>
    </w:p>
    <w:p w14:paraId="4B736B4C">
      <w:pPr>
        <w:pStyle w:val="2"/>
      </w:pPr>
      <w:r>
        <w:rPr>
          <w:spacing w:val="-2"/>
        </w:rPr>
        <w:t>SERVER.JS:</w:t>
      </w:r>
    </w:p>
    <w:p w14:paraId="52CB624C">
      <w:pPr>
        <w:pStyle w:val="6"/>
        <w:spacing w:before="166" w:line="408" w:lineRule="auto"/>
        <w:ind w:right="6767"/>
      </w:pPr>
      <w:r>
        <w:rPr>
          <w:spacing w:val="-4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>express =</w:t>
      </w:r>
      <w:r>
        <w:rPr>
          <w:spacing w:val="-7"/>
        </w:rPr>
        <w:t xml:space="preserve"> </w:t>
      </w:r>
      <w:r>
        <w:rPr>
          <w:spacing w:val="-4"/>
        </w:rPr>
        <w:t xml:space="preserve">require("express"); </w:t>
      </w:r>
      <w:r>
        <w:t>const cors = require("cors");</w:t>
      </w:r>
    </w:p>
    <w:p w14:paraId="3039B12D">
      <w:pPr>
        <w:pStyle w:val="6"/>
        <w:spacing w:line="271" w:lineRule="exact"/>
      </w:pPr>
      <w:r>
        <w:rPr>
          <w:spacing w:val="-4"/>
        </w:rPr>
        <w:t>const</w:t>
      </w:r>
      <w:r>
        <w:rPr>
          <w:spacing w:val="-13"/>
        </w:rPr>
        <w:t xml:space="preserve"> </w:t>
      </w:r>
      <w:r>
        <w:rPr>
          <w:spacing w:val="-4"/>
        </w:rPr>
        <w:t>db</w:t>
      </w:r>
      <w:r>
        <w:rPr>
          <w:spacing w:val="-22"/>
        </w:rPr>
        <w:t xml:space="preserve"> </w:t>
      </w:r>
      <w:r>
        <w:rPr>
          <w:spacing w:val="-4"/>
        </w:rPr>
        <w:t>= require("./db");</w:t>
      </w:r>
    </w:p>
    <w:p w14:paraId="5FB796B5">
      <w:pPr>
        <w:pStyle w:val="6"/>
        <w:spacing w:before="143" w:line="403" w:lineRule="auto"/>
        <w:ind w:right="6767"/>
      </w:pPr>
      <w:r>
        <w:t>const app</w:t>
      </w:r>
      <w:r>
        <w:rPr>
          <w:spacing w:val="-1"/>
        </w:rPr>
        <w:t xml:space="preserve"> </w:t>
      </w:r>
      <w:r>
        <w:t xml:space="preserve">= express(); </w:t>
      </w:r>
      <w:r>
        <w:rPr>
          <w:spacing w:val="-2"/>
        </w:rPr>
        <w:t xml:space="preserve">app.use(cors()); </w:t>
      </w:r>
      <w:r>
        <w:rPr>
          <w:spacing w:val="-8"/>
        </w:rPr>
        <w:t>app.use(express.json());</w:t>
      </w:r>
    </w:p>
    <w:p w14:paraId="1B709F5A">
      <w:pPr>
        <w:pStyle w:val="6"/>
        <w:spacing w:before="3" w:line="408" w:lineRule="auto"/>
        <w:ind w:right="6767"/>
      </w:pPr>
      <w:r>
        <w:t xml:space="preserve">// GET all products </w:t>
      </w:r>
      <w:r>
        <w:rPr>
          <w:spacing w:val="-4"/>
        </w:rPr>
        <w:t>app.get("/products",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9"/>
        </w:rPr>
        <w:t xml:space="preserve"> </w:t>
      </w:r>
      <w:r>
        <w:rPr>
          <w:spacing w:val="-4"/>
        </w:rPr>
        <w:t>=&gt;</w:t>
      </w:r>
      <w:r>
        <w:t xml:space="preserve"> </w:t>
      </w:r>
      <w:r>
        <w:rPr>
          <w:spacing w:val="-4"/>
        </w:rPr>
        <w:t>{</w:t>
      </w:r>
    </w:p>
    <w:p w14:paraId="52CF523A">
      <w:pPr>
        <w:pStyle w:val="6"/>
        <w:spacing w:before="112"/>
        <w:ind w:left="935"/>
      </w:pPr>
      <w:r>
        <w:rPr>
          <w:spacing w:val="-2"/>
        </w:rPr>
        <w:t>res.json(db.getAll());</w:t>
      </w:r>
    </w:p>
    <w:p w14:paraId="2B407FF4">
      <w:pPr>
        <w:spacing w:before="21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7C06B562">
      <w:pPr>
        <w:pStyle w:val="6"/>
        <w:spacing w:before="136" w:line="415" w:lineRule="auto"/>
        <w:ind w:right="6732"/>
      </w:pPr>
      <w:r>
        <w:t xml:space="preserve">// POST add product </w:t>
      </w:r>
      <w:r>
        <w:rPr>
          <w:spacing w:val="-4"/>
        </w:rPr>
        <w:t>app.post("/products",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rPr>
          <w:spacing w:val="-9"/>
        </w:rPr>
        <w:t xml:space="preserve"> </w:t>
      </w:r>
      <w:r>
        <w:rPr>
          <w:spacing w:val="-4"/>
        </w:rPr>
        <w:t>{</w:t>
      </w:r>
    </w:p>
    <w:p w14:paraId="25870344">
      <w:pPr>
        <w:pStyle w:val="6"/>
        <w:spacing w:before="63"/>
        <w:ind w:left="935"/>
      </w:pPr>
      <w:r>
        <w:rPr>
          <w:spacing w:val="-2"/>
        </w:rPr>
        <w:t>db.add(req.body);</w:t>
      </w:r>
    </w:p>
    <w:p w14:paraId="79E6106D">
      <w:pPr>
        <w:pStyle w:val="6"/>
        <w:spacing w:before="194"/>
        <w:ind w:left="935"/>
      </w:pPr>
      <w:r>
        <w:rPr>
          <w:spacing w:val="-4"/>
        </w:rPr>
        <w:t>res.json({</w:t>
      </w:r>
      <w:r>
        <w:rPr>
          <w:spacing w:val="-12"/>
        </w:rPr>
        <w:t xml:space="preserve"> </w:t>
      </w:r>
      <w:r>
        <w:rPr>
          <w:spacing w:val="-4"/>
        </w:rPr>
        <w:t>message:</w:t>
      </w:r>
      <w:r>
        <w:rPr>
          <w:spacing w:val="14"/>
        </w:rPr>
        <w:t xml:space="preserve"> </w:t>
      </w:r>
      <w:r>
        <w:rPr>
          <w:spacing w:val="-4"/>
        </w:rPr>
        <w:t>"Product</w:t>
      </w:r>
      <w:r>
        <w:rPr>
          <w:spacing w:val="-1"/>
        </w:rPr>
        <w:t xml:space="preserve"> </w:t>
      </w:r>
      <w:r>
        <w:rPr>
          <w:spacing w:val="-4"/>
        </w:rPr>
        <w:t>added"</w:t>
      </w:r>
      <w:r>
        <w:rPr>
          <w:spacing w:val="2"/>
        </w:rPr>
        <w:t xml:space="preserve"> </w:t>
      </w:r>
      <w:r>
        <w:rPr>
          <w:spacing w:val="-5"/>
        </w:rPr>
        <w:t>});</w:t>
      </w:r>
    </w:p>
    <w:p w14:paraId="4642AB60">
      <w:pPr>
        <w:spacing w:before="19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23D05F6D">
      <w:pPr>
        <w:pStyle w:val="6"/>
        <w:spacing w:before="135" w:line="417" w:lineRule="auto"/>
        <w:ind w:right="5603"/>
      </w:pPr>
      <w:r>
        <w:t xml:space="preserve">// PUT update product </w:t>
      </w:r>
      <w:r>
        <w:rPr>
          <w:spacing w:val="-2"/>
        </w:rPr>
        <w:t>app.put("/products/:id",</w:t>
      </w:r>
      <w:r>
        <w:rPr>
          <w:spacing w:val="-13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352D89A5">
      <w:pPr>
        <w:pStyle w:val="6"/>
        <w:spacing w:line="281" w:lineRule="exact"/>
        <w:ind w:left="935"/>
      </w:pPr>
      <w:r>
        <w:rPr>
          <w:spacing w:val="-4"/>
        </w:rPr>
        <w:t>db.update(req.params.id,</w:t>
      </w:r>
      <w:r>
        <w:rPr>
          <w:spacing w:val="20"/>
        </w:rPr>
        <w:t xml:space="preserve"> </w:t>
      </w:r>
      <w:r>
        <w:rPr>
          <w:spacing w:val="-2"/>
        </w:rPr>
        <w:t>req.body);</w:t>
      </w:r>
    </w:p>
    <w:p w14:paraId="78BF8D2A">
      <w:pPr>
        <w:pStyle w:val="6"/>
        <w:spacing w:before="209"/>
        <w:ind w:left="935"/>
      </w:pPr>
      <w:r>
        <w:rPr>
          <w:spacing w:val="-4"/>
        </w:rPr>
        <w:t>res.json({</w:t>
      </w:r>
      <w:r>
        <w:rPr>
          <w:spacing w:val="1"/>
        </w:rPr>
        <w:t xml:space="preserve"> </w:t>
      </w:r>
      <w:r>
        <w:rPr>
          <w:spacing w:val="-4"/>
        </w:rPr>
        <w:t>message:</w:t>
      </w:r>
      <w:r>
        <w:rPr>
          <w:spacing w:val="12"/>
        </w:rPr>
        <w:t xml:space="preserve"> </w:t>
      </w:r>
      <w:r>
        <w:rPr>
          <w:spacing w:val="-4"/>
        </w:rPr>
        <w:t>"Product updated"</w:t>
      </w:r>
      <w:r>
        <w:rPr>
          <w:spacing w:val="-19"/>
        </w:rPr>
        <w:t xml:space="preserve"> </w:t>
      </w:r>
      <w:r>
        <w:rPr>
          <w:spacing w:val="-5"/>
        </w:rPr>
        <w:t>});</w:t>
      </w:r>
    </w:p>
    <w:p w14:paraId="5D9C0DAE">
      <w:pPr>
        <w:spacing w:before="27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61AD3202">
      <w:pPr>
        <w:pStyle w:val="6"/>
        <w:spacing w:before="135" w:line="417" w:lineRule="auto"/>
        <w:ind w:right="6091"/>
      </w:pPr>
      <w:r>
        <w:t xml:space="preserve">// DELETE product </w:t>
      </w:r>
      <w:r>
        <w:rPr>
          <w:spacing w:val="-4"/>
        </w:rPr>
        <w:t>app.delete("/products/:id",</w:t>
      </w:r>
      <w:r>
        <w:rPr>
          <w:spacing w:val="-6"/>
        </w:rPr>
        <w:t xml:space="preserve"> </w:t>
      </w:r>
      <w:r>
        <w:rPr>
          <w:spacing w:val="-4"/>
        </w:rPr>
        <w:t>(req,</w:t>
      </w:r>
      <w:r>
        <w:rPr>
          <w:spacing w:val="-9"/>
        </w:rPr>
        <w:t xml:space="preserve"> </w:t>
      </w:r>
      <w:r>
        <w:rPr>
          <w:spacing w:val="-4"/>
        </w:rPr>
        <w:t>res) =&gt; {</w:t>
      </w:r>
    </w:p>
    <w:p w14:paraId="29009A50">
      <w:pPr>
        <w:pStyle w:val="6"/>
        <w:spacing w:after="0" w:line="417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504EC14D">
      <w:pPr>
        <w:pStyle w:val="6"/>
        <w:spacing w:before="33"/>
        <w:ind w:left="935"/>
      </w:pPr>
      <w:r>
        <w:rPr>
          <w:spacing w:val="-2"/>
        </w:rPr>
        <w:t>db.remove(req.params.id);</w:t>
      </w:r>
    </w:p>
    <w:p w14:paraId="54629747">
      <w:pPr>
        <w:pStyle w:val="6"/>
        <w:spacing w:before="195"/>
        <w:ind w:left="935"/>
      </w:pPr>
      <w:r>
        <w:rPr>
          <w:spacing w:val="-4"/>
        </w:rPr>
        <w:t>res.json({</w:t>
      </w:r>
      <w:r>
        <w:rPr>
          <w:spacing w:val="2"/>
        </w:rPr>
        <w:t xml:space="preserve"> </w:t>
      </w:r>
      <w:r>
        <w:rPr>
          <w:spacing w:val="-4"/>
        </w:rPr>
        <w:t>message:</w:t>
      </w:r>
      <w:r>
        <w:rPr>
          <w:spacing w:val="14"/>
        </w:rPr>
        <w:t xml:space="preserve"> </w:t>
      </w:r>
      <w:r>
        <w:rPr>
          <w:spacing w:val="-4"/>
        </w:rPr>
        <w:t>"Product</w:t>
      </w:r>
      <w:r>
        <w:rPr>
          <w:spacing w:val="-6"/>
        </w:rPr>
        <w:t xml:space="preserve"> </w:t>
      </w:r>
      <w:r>
        <w:rPr>
          <w:spacing w:val="-4"/>
        </w:rPr>
        <w:t>deleted"</w:t>
      </w:r>
      <w:r>
        <w:rPr>
          <w:spacing w:val="-8"/>
        </w:rPr>
        <w:t xml:space="preserve"> </w:t>
      </w:r>
      <w:r>
        <w:rPr>
          <w:spacing w:val="-5"/>
        </w:rPr>
        <w:t>});</w:t>
      </w:r>
    </w:p>
    <w:p w14:paraId="64979304"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2CCB07DB">
      <w:pPr>
        <w:pStyle w:val="6"/>
        <w:spacing w:before="134" w:line="398" w:lineRule="auto"/>
        <w:ind w:right="7988"/>
      </w:pPr>
      <w:r>
        <w:t xml:space="preserve">// Server start </w:t>
      </w:r>
      <w:r>
        <w:rPr>
          <w:spacing w:val="-6"/>
        </w:rPr>
        <w:t>app.listen(3000,</w:t>
      </w:r>
      <w:r>
        <w:rPr>
          <w:spacing w:val="-8"/>
        </w:rPr>
        <w:t xml:space="preserve"> </w:t>
      </w:r>
      <w:r>
        <w:rPr>
          <w:spacing w:val="-6"/>
        </w:rPr>
        <w:t>()</w:t>
      </w:r>
      <w:r>
        <w:rPr>
          <w:spacing w:val="-8"/>
        </w:rPr>
        <w:t xml:space="preserve"> </w:t>
      </w:r>
      <w:r>
        <w:rPr>
          <w:spacing w:val="-6"/>
        </w:rPr>
        <w:t>=&gt;</w:t>
      </w:r>
      <w:r>
        <w:rPr>
          <w:spacing w:val="-13"/>
        </w:rPr>
        <w:t xml:space="preserve"> </w:t>
      </w:r>
      <w:r>
        <w:rPr>
          <w:spacing w:val="-6"/>
        </w:rPr>
        <w:t>{</w:t>
      </w:r>
    </w:p>
    <w:p w14:paraId="1031D8A7">
      <w:pPr>
        <w:pStyle w:val="6"/>
        <w:tabs>
          <w:tab w:val="left" w:pos="2591"/>
        </w:tabs>
        <w:spacing w:before="82"/>
        <w:ind w:left="935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2"/>
        </w:rPr>
        <w:t>API</w:t>
      </w:r>
      <w:r>
        <w:rPr>
          <w:spacing w:val="-16"/>
        </w:rPr>
        <w:t xml:space="preserve"> </w:t>
      </w:r>
      <w:r>
        <w:rPr>
          <w:spacing w:val="-2"/>
        </w:rPr>
        <w:t>running</w:t>
      </w:r>
      <w:r>
        <w:rPr>
          <w:spacing w:val="-21"/>
        </w:rPr>
        <w:t xml:space="preserve"> </w:t>
      </w:r>
      <w:r>
        <w:rPr>
          <w:spacing w:val="-2"/>
        </w:rPr>
        <w:t>at</w:t>
      </w:r>
      <w:r>
        <w:rPr>
          <w:spacing w:val="-5"/>
        </w:rPr>
        <w:t xml:space="preserve"> </w:t>
      </w:r>
      <w:r>
        <w:fldChar w:fldCharType="begin"/>
      </w:r>
      <w:r>
        <w:instrText xml:space="preserve"> HYPERLINK "http://localhost:3000/products"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http://localhost:3000/products");</w:t>
      </w:r>
      <w:r>
        <w:rPr>
          <w:color w:val="0000FF"/>
          <w:spacing w:val="-2"/>
          <w:u w:val="single" w:color="0000FF"/>
        </w:rPr>
        <w:fldChar w:fldCharType="end"/>
      </w:r>
    </w:p>
    <w:p w14:paraId="26F8C323">
      <w:pPr>
        <w:spacing w:before="213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65A23C58">
      <w:pPr>
        <w:pStyle w:val="2"/>
        <w:spacing w:before="216"/>
      </w:pPr>
      <w:r>
        <w:rPr>
          <w:spacing w:val="-2"/>
        </w:rPr>
        <w:t>DB.JS:</w:t>
      </w:r>
    </w:p>
    <w:p w14:paraId="3BCBFC4B">
      <w:pPr>
        <w:pStyle w:val="6"/>
        <w:spacing w:before="135" w:line="400" w:lineRule="auto"/>
        <w:ind w:right="7988"/>
      </w:pPr>
      <w:r>
        <w:t>let</w:t>
      </w:r>
      <w:r>
        <w:rPr>
          <w:spacing w:val="-14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[]; </w:t>
      </w:r>
      <w:r>
        <w:rPr>
          <w:spacing w:val="-6"/>
        </w:rPr>
        <w:t>function</w:t>
      </w:r>
      <w:r>
        <w:rPr>
          <w:spacing w:val="-9"/>
        </w:rPr>
        <w:t xml:space="preserve"> </w:t>
      </w:r>
      <w:r>
        <w:rPr>
          <w:spacing w:val="-6"/>
        </w:rPr>
        <w:t>getAll()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2547D57B">
      <w:pPr>
        <w:pStyle w:val="6"/>
        <w:spacing w:before="77"/>
        <w:ind w:left="935"/>
      </w:pPr>
      <w:r>
        <w:rPr>
          <w:spacing w:val="-2"/>
        </w:rPr>
        <w:t>return</w:t>
      </w:r>
      <w:r>
        <w:rPr>
          <w:spacing w:val="-25"/>
        </w:rPr>
        <w:t xml:space="preserve"> </w:t>
      </w:r>
      <w:r>
        <w:rPr>
          <w:spacing w:val="-2"/>
        </w:rPr>
        <w:t>products;</w:t>
      </w:r>
    </w:p>
    <w:p w14:paraId="453C8BE3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DFE24E4">
      <w:pPr>
        <w:pStyle w:val="6"/>
        <w:spacing w:before="134" w:line="400" w:lineRule="auto"/>
        <w:ind w:left="935" w:right="7988" w:hanging="216"/>
      </w:pPr>
      <w:r>
        <w:t xml:space="preserve">function add(p) { </w:t>
      </w:r>
      <w:r>
        <w:rPr>
          <w:spacing w:val="-4"/>
        </w:rPr>
        <w:t>products.push(p);</w:t>
      </w:r>
    </w:p>
    <w:p w14:paraId="00F380D2">
      <w:pPr>
        <w:spacing w:before="78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0A574B2">
      <w:pPr>
        <w:pStyle w:val="6"/>
        <w:spacing w:before="137" w:line="398" w:lineRule="auto"/>
        <w:ind w:left="935" w:right="6767" w:hanging="216"/>
      </w:pPr>
      <w:r>
        <w:t>function</w:t>
      </w:r>
      <w:r>
        <w:rPr>
          <w:spacing w:val="-10"/>
        </w:rPr>
        <w:t xml:space="preserve"> </w:t>
      </w:r>
      <w:r>
        <w:t>update(id,</w:t>
      </w:r>
      <w:r>
        <w:rPr>
          <w:spacing w:val="-11"/>
        </w:rPr>
        <w:t xml:space="preserve"> </w:t>
      </w:r>
      <w:r>
        <w:t>newData)</w:t>
      </w:r>
      <w:r>
        <w:rPr>
          <w:spacing w:val="-3"/>
        </w:rPr>
        <w:t xml:space="preserve"> </w:t>
      </w:r>
      <w:r>
        <w:t xml:space="preserve">{ </w:t>
      </w:r>
      <w:r>
        <w:rPr>
          <w:spacing w:val="-6"/>
        </w:rPr>
        <w:t>products</w:t>
      </w:r>
      <w:r>
        <w:rPr>
          <w:spacing w:val="-14"/>
        </w:rPr>
        <w:t xml:space="preserve"> </w:t>
      </w:r>
      <w:r>
        <w:rPr>
          <w:spacing w:val="-6"/>
        </w:rPr>
        <w:t>=</w:t>
      </w:r>
      <w:r>
        <w:rPr>
          <w:spacing w:val="-8"/>
        </w:rPr>
        <w:t xml:space="preserve"> </w:t>
      </w:r>
      <w:r>
        <w:rPr>
          <w:spacing w:val="-6"/>
        </w:rPr>
        <w:t>products.map(p</w:t>
      </w:r>
      <w:r>
        <w:rPr>
          <w:spacing w:val="-2"/>
        </w:rPr>
        <w:t xml:space="preserve"> </w:t>
      </w:r>
      <w:r>
        <w:rPr>
          <w:spacing w:val="-6"/>
        </w:rPr>
        <w:t>=&gt;</w:t>
      </w:r>
    </w:p>
    <w:p w14:paraId="726A483A">
      <w:pPr>
        <w:pStyle w:val="6"/>
        <w:spacing w:before="83"/>
        <w:ind w:left="1151"/>
      </w:pPr>
      <w:r>
        <w:t>p.id</w:t>
      </w:r>
      <w:r>
        <w:rPr>
          <w:spacing w:val="-18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t>?</w:t>
      </w:r>
      <w:r>
        <w:rPr>
          <w:spacing w:val="-12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...p,</w:t>
      </w:r>
      <w:r>
        <w:rPr>
          <w:spacing w:val="-11"/>
        </w:rPr>
        <w:t xml:space="preserve"> </w:t>
      </w:r>
      <w:r>
        <w:t>...newData</w:t>
      </w:r>
      <w:r>
        <w:rPr>
          <w:spacing w:val="-10"/>
        </w:rPr>
        <w:t xml:space="preserve"> </w:t>
      </w:r>
      <w:r>
        <w:t>}</w:t>
      </w:r>
      <w:r>
        <w:rPr>
          <w:spacing w:val="-9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10"/>
        </w:rPr>
        <w:t>p</w:t>
      </w:r>
    </w:p>
    <w:p w14:paraId="5E0ABF5C">
      <w:pPr>
        <w:spacing w:before="194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5014B42A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92914FB">
      <w:pPr>
        <w:pStyle w:val="6"/>
        <w:spacing w:before="195"/>
      </w:pP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remove(id)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3BEF5CD3">
      <w:pPr>
        <w:pStyle w:val="6"/>
        <w:spacing w:before="215"/>
        <w:ind w:left="935"/>
      </w:pPr>
      <w:r>
        <w:rPr>
          <w:spacing w:val="-2"/>
        </w:rPr>
        <w:t>products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products.filter(p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p.id</w:t>
      </w:r>
      <w:r>
        <w:rPr>
          <w:spacing w:val="-11"/>
        </w:rPr>
        <w:t xml:space="preserve"> </w:t>
      </w:r>
      <w:r>
        <w:rPr>
          <w:spacing w:val="-2"/>
        </w:rPr>
        <w:t>!=</w:t>
      </w:r>
      <w:r>
        <w:rPr>
          <w:spacing w:val="-10"/>
        </w:rPr>
        <w:t xml:space="preserve"> </w:t>
      </w:r>
      <w:r>
        <w:rPr>
          <w:spacing w:val="-4"/>
        </w:rPr>
        <w:t>id);</w:t>
      </w:r>
    </w:p>
    <w:p w14:paraId="2426D7FE">
      <w:pPr>
        <w:spacing w:before="19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11DB489">
      <w:pPr>
        <w:pStyle w:val="6"/>
        <w:spacing w:before="216"/>
      </w:pPr>
      <w:r>
        <w:rPr>
          <w:spacing w:val="-2"/>
        </w:rPr>
        <w:t>module.exports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9"/>
        </w:rPr>
        <w:t xml:space="preserve"> </w:t>
      </w:r>
      <w:r>
        <w:rPr>
          <w:spacing w:val="-2"/>
        </w:rPr>
        <w:t>getAll,</w:t>
      </w:r>
      <w:r>
        <w:rPr>
          <w:spacing w:val="-8"/>
        </w:rPr>
        <w:t xml:space="preserve"> </w:t>
      </w:r>
      <w:r>
        <w:rPr>
          <w:spacing w:val="-2"/>
        </w:rPr>
        <w:t>add,</w:t>
      </w:r>
      <w:r>
        <w:rPr>
          <w:spacing w:val="-23"/>
        </w:rPr>
        <w:t xml:space="preserve"> </w:t>
      </w:r>
      <w:r>
        <w:rPr>
          <w:spacing w:val="-2"/>
        </w:rPr>
        <w:t>update,</w:t>
      </w:r>
      <w:r>
        <w:rPr>
          <w:spacing w:val="-13"/>
        </w:rPr>
        <w:t xml:space="preserve"> </w:t>
      </w:r>
      <w:r>
        <w:rPr>
          <w:spacing w:val="-2"/>
        </w:rPr>
        <w:t>remove</w:t>
      </w:r>
      <w:r>
        <w:rPr>
          <w:spacing w:val="-9"/>
        </w:rPr>
        <w:t xml:space="preserve"> </w:t>
      </w:r>
      <w:r>
        <w:rPr>
          <w:spacing w:val="-5"/>
        </w:rPr>
        <w:t>};</w:t>
      </w:r>
    </w:p>
    <w:p w14:paraId="220EB9AD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03C6085">
      <w:pPr>
        <w:pStyle w:val="2"/>
        <w:spacing w:before="33"/>
      </w:pPr>
      <w:r>
        <w:rPr>
          <w:spacing w:val="-2"/>
        </w:rPr>
        <w:t>OUTPUT:</w:t>
      </w:r>
    </w:p>
    <w:p w14:paraId="3D628436">
      <w:pPr>
        <w:pStyle w:val="6"/>
        <w:spacing w:before="1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147955</wp:posOffset>
            </wp:positionV>
            <wp:extent cx="5941060" cy="3524250"/>
            <wp:effectExtent l="0" t="0" r="0" b="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91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528D3">
      <w:pPr>
        <w:pStyle w:val="6"/>
        <w:ind w:left="0"/>
        <w:rPr>
          <w:b/>
        </w:rPr>
      </w:pPr>
    </w:p>
    <w:p w14:paraId="74D49F38">
      <w:pPr>
        <w:pStyle w:val="6"/>
        <w:spacing w:before="75"/>
        <w:ind w:left="0"/>
        <w:rPr>
          <w:b/>
        </w:rPr>
      </w:pPr>
    </w:p>
    <w:p w14:paraId="7EA35FDD">
      <w:pPr>
        <w:pStyle w:val="6"/>
        <w:spacing w:line="285" w:lineRule="auto"/>
        <w:ind w:right="1329"/>
        <w:rPr>
          <w:b/>
        </w:rPr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RESTful API</w:t>
      </w:r>
      <w:r>
        <w:rPr>
          <w:spacing w:val="-11"/>
        </w:rPr>
        <w:t xml:space="preserve"> </w:t>
      </w:r>
      <w:r>
        <w:rPr>
          <w:spacing w:val="-4"/>
        </w:rPr>
        <w:t>for Product</w:t>
      </w:r>
      <w:r>
        <w:rPr>
          <w:spacing w:val="-8"/>
        </w:rPr>
        <w:t xml:space="preserve"> </w:t>
      </w:r>
      <w:r>
        <w:rPr>
          <w:spacing w:val="-4"/>
        </w:rPr>
        <w:t>Management</w:t>
      </w:r>
      <w:r>
        <w:rPr>
          <w:spacing w:val="-6"/>
        </w:rPr>
        <w:t xml:space="preserve"> </w:t>
      </w:r>
      <w:r>
        <w:rPr>
          <w:spacing w:val="-4"/>
        </w:rPr>
        <w:t>was successfully</w:t>
      </w:r>
      <w:r>
        <w:t xml:space="preserve"> </w:t>
      </w:r>
      <w:r>
        <w:rPr>
          <w:spacing w:val="-4"/>
        </w:rPr>
        <w:t>implemented</w:t>
      </w:r>
      <w:r>
        <w:rPr>
          <w:spacing w:val="-5"/>
        </w:rPr>
        <w:t xml:space="preserve"> </w:t>
      </w:r>
      <w:r>
        <w:rPr>
          <w:spacing w:val="-4"/>
        </w:rPr>
        <w:t xml:space="preserve">with GET, </w:t>
      </w:r>
      <w:r>
        <w:t>POST, PUT, and</w:t>
      </w:r>
      <w:r>
        <w:rPr>
          <w:spacing w:val="-1"/>
        </w:rPr>
        <w:t xml:space="preserve"> </w:t>
      </w:r>
      <w:r>
        <w:t>DELETE methods returning</w:t>
      </w:r>
      <w:r>
        <w:rPr>
          <w:spacing w:val="-10"/>
        </w:rPr>
        <w:t xml:space="preserve"> </w:t>
      </w:r>
      <w:r>
        <w:t>JSON responses</w:t>
      </w:r>
      <w:r>
        <w:rPr>
          <w:b/>
        </w:rPr>
        <w:t>.</w:t>
      </w:r>
    </w:p>
    <w:p w14:paraId="7FB4CA26">
      <w:pPr>
        <w:pStyle w:val="6"/>
        <w:spacing w:after="0" w:line="285" w:lineRule="auto"/>
        <w:rPr>
          <w:b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109E33EA">
      <w:pPr>
        <w:pStyle w:val="2"/>
        <w:spacing w:before="33"/>
      </w:pPr>
      <w:r>
        <w:rPr>
          <w:spacing w:val="-4"/>
        </w:rPr>
        <w:t>TASK14:</w:t>
      </w:r>
      <w:r>
        <w:rPr>
          <w:spacing w:val="-10"/>
        </w:rPr>
        <w:t xml:space="preserve"> </w:t>
      </w:r>
      <w:r>
        <w:rPr>
          <w:spacing w:val="-4"/>
        </w:rPr>
        <w:t>MICROSERVICES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3255B3A3">
      <w:pPr>
        <w:pStyle w:val="6"/>
        <w:spacing w:before="166"/>
      </w:pPr>
      <w:r>
        <w:rPr>
          <w:b/>
          <w:spacing w:val="-4"/>
        </w:rPr>
        <w:t>AIM:</w:t>
      </w:r>
      <w:r>
        <w:rPr>
          <w:b/>
          <w:spacing w:val="1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design a</w:t>
      </w:r>
      <w:r>
        <w:rPr>
          <w:spacing w:val="-1"/>
        </w:rPr>
        <w:t xml:space="preserve"> </w:t>
      </w:r>
      <w:r>
        <w:rPr>
          <w:spacing w:val="-4"/>
        </w:rPr>
        <w:t>simple</w:t>
      </w:r>
      <w:r>
        <w:rPr>
          <w:spacing w:val="-7"/>
        </w:rPr>
        <w:t xml:space="preserve"> </w:t>
      </w:r>
      <w:r>
        <w:rPr>
          <w:spacing w:val="-4"/>
        </w:rPr>
        <w:t>microservices-based</w:t>
      </w:r>
      <w:r>
        <w:rPr>
          <w:spacing w:val="2"/>
        </w:rPr>
        <w:t xml:space="preserve"> </w:t>
      </w:r>
      <w:r>
        <w:rPr>
          <w:spacing w:val="-4"/>
        </w:rPr>
        <w:t>system</w:t>
      </w:r>
      <w:r>
        <w:rPr>
          <w:spacing w:val="7"/>
        </w:rPr>
        <w:t xml:space="preserve"> </w:t>
      </w:r>
      <w:r>
        <w:rPr>
          <w:spacing w:val="-4"/>
        </w:rPr>
        <w:t>by</w:t>
      </w:r>
      <w:r>
        <w:rPr>
          <w:spacing w:val="-13"/>
        </w:rPr>
        <w:t xml:space="preserve"> </w:t>
      </w:r>
      <w:r>
        <w:rPr>
          <w:spacing w:val="-4"/>
        </w:rPr>
        <w:t>splitting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"/>
        </w:rPr>
        <w:t xml:space="preserve"> </w:t>
      </w:r>
      <w:r>
        <w:rPr>
          <w:spacing w:val="-4"/>
        </w:rPr>
        <w:t>monolithic</w:t>
      </w:r>
      <w:r>
        <w:t xml:space="preserve"> </w:t>
      </w:r>
      <w:r>
        <w:rPr>
          <w:spacing w:val="-4"/>
        </w:rPr>
        <w:t>application</w:t>
      </w:r>
      <w:r>
        <w:rPr>
          <w:spacing w:val="-1"/>
        </w:rPr>
        <w:t xml:space="preserve"> </w:t>
      </w:r>
      <w:r>
        <w:rPr>
          <w:spacing w:val="-4"/>
        </w:rPr>
        <w:t>into</w:t>
      </w:r>
    </w:p>
    <w:p w14:paraId="499EFA52">
      <w:pPr>
        <w:pStyle w:val="6"/>
        <w:spacing w:before="46"/>
      </w:pPr>
      <w:r>
        <w:rPr>
          <w:spacing w:val="-2"/>
        </w:rPr>
        <w:t>independent</w:t>
      </w:r>
      <w:r>
        <w:rPr>
          <w:spacing w:val="-19"/>
        </w:rPr>
        <w:t xml:space="preserve"> </w:t>
      </w:r>
      <w:r>
        <w:rPr>
          <w:spacing w:val="-2"/>
        </w:rPr>
        <w:t>services</w:t>
      </w:r>
      <w:r>
        <w:rPr>
          <w:spacing w:val="4"/>
        </w:rPr>
        <w:t xml:space="preserve">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loose</w:t>
      </w:r>
      <w:r>
        <w:rPr>
          <w:spacing w:val="3"/>
        </w:rPr>
        <w:t xml:space="preserve"> </w:t>
      </w:r>
      <w:r>
        <w:rPr>
          <w:spacing w:val="-2"/>
        </w:rPr>
        <w:t>coupling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single</w:t>
      </w:r>
      <w:r>
        <w:rPr>
          <w:spacing w:val="-5"/>
        </w:rPr>
        <w:t xml:space="preserve"> </w:t>
      </w:r>
      <w:r>
        <w:rPr>
          <w:spacing w:val="-2"/>
        </w:rPr>
        <w:t>responsibility.</w:t>
      </w:r>
    </w:p>
    <w:p w14:paraId="2AFF9BE7">
      <w:pPr>
        <w:pStyle w:val="2"/>
        <w:spacing w:before="237"/>
      </w:pPr>
      <w:r>
        <w:rPr>
          <w:spacing w:val="-2"/>
        </w:rPr>
        <w:t>ALGORITHM:</w:t>
      </w:r>
    </w:p>
    <w:p w14:paraId="42B47F7B">
      <w:pPr>
        <w:pStyle w:val="9"/>
        <w:numPr>
          <w:ilvl w:val="0"/>
          <w:numId w:val="14"/>
        </w:numPr>
        <w:tabs>
          <w:tab w:val="left" w:pos="1443"/>
        </w:tabs>
        <w:spacing w:before="214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02A8089">
      <w:pPr>
        <w:pStyle w:val="9"/>
        <w:numPr>
          <w:ilvl w:val="0"/>
          <w:numId w:val="14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Identify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modules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monolithic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697F22AA">
      <w:pPr>
        <w:pStyle w:val="9"/>
        <w:numPr>
          <w:ilvl w:val="0"/>
          <w:numId w:val="14"/>
        </w:numPr>
        <w:tabs>
          <w:tab w:val="left" w:pos="1443"/>
        </w:tabs>
        <w:spacing w:before="195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Split</w:t>
      </w:r>
      <w:r>
        <w:rPr>
          <w:sz w:val="24"/>
        </w:rPr>
        <w:t xml:space="preserve"> </w:t>
      </w:r>
      <w:r>
        <w:rPr>
          <w:spacing w:val="-4"/>
          <w:sz w:val="24"/>
        </w:rPr>
        <w:t>system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independent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services</w:t>
      </w:r>
    </w:p>
    <w:p w14:paraId="392B1A98">
      <w:pPr>
        <w:pStyle w:val="9"/>
        <w:numPr>
          <w:ilvl w:val="0"/>
          <w:numId w:val="14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separate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folders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service</w:t>
      </w:r>
    </w:p>
    <w:p w14:paraId="20BF7201">
      <w:pPr>
        <w:pStyle w:val="9"/>
        <w:numPr>
          <w:ilvl w:val="0"/>
          <w:numId w:val="14"/>
        </w:numPr>
        <w:tabs>
          <w:tab w:val="left" w:pos="1443"/>
        </w:tabs>
        <w:spacing w:before="217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(Product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61B22AAC">
      <w:pPr>
        <w:pStyle w:val="9"/>
        <w:numPr>
          <w:ilvl w:val="0"/>
          <w:numId w:val="14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59080288">
      <w:pPr>
        <w:pStyle w:val="9"/>
        <w:numPr>
          <w:ilvl w:val="0"/>
          <w:numId w:val="14"/>
        </w:numPr>
        <w:tabs>
          <w:tab w:val="left" w:pos="1443"/>
        </w:tabs>
        <w:spacing w:before="197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separate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databases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(db.js)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service</w:t>
      </w:r>
    </w:p>
    <w:p w14:paraId="62939565">
      <w:pPr>
        <w:pStyle w:val="9"/>
        <w:numPr>
          <w:ilvl w:val="0"/>
          <w:numId w:val="14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Assign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differentports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36376B9">
      <w:pPr>
        <w:pStyle w:val="9"/>
        <w:numPr>
          <w:ilvl w:val="0"/>
          <w:numId w:val="14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Enable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REST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4DE28E3B">
      <w:pPr>
        <w:pStyle w:val="9"/>
        <w:numPr>
          <w:ilvl w:val="0"/>
          <w:numId w:val="14"/>
        </w:numPr>
        <w:tabs>
          <w:tab w:val="left" w:pos="1434"/>
        </w:tabs>
        <w:spacing w:before="194" w:after="0" w:line="240" w:lineRule="auto"/>
        <w:ind w:left="1434" w:right="0" w:hanging="355"/>
        <w:jc w:val="left"/>
        <w:rPr>
          <w:sz w:val="24"/>
        </w:rPr>
      </w:pPr>
      <w:r>
        <w:rPr>
          <w:spacing w:val="-2"/>
          <w:sz w:val="24"/>
        </w:rPr>
        <w:t>Keep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506165F6">
      <w:pPr>
        <w:pStyle w:val="9"/>
        <w:numPr>
          <w:ilvl w:val="0"/>
          <w:numId w:val="14"/>
        </w:numPr>
        <w:tabs>
          <w:tab w:val="left" w:pos="1435"/>
        </w:tabs>
        <w:spacing w:before="216" w:after="0" w:line="240" w:lineRule="auto"/>
        <w:ind w:left="1435" w:right="0" w:hanging="356"/>
        <w:jc w:val="left"/>
        <w:rPr>
          <w:sz w:val="24"/>
        </w:rPr>
      </w:pPr>
      <w:r>
        <w:rPr>
          <w:sz w:val="24"/>
        </w:rPr>
        <w:t>Deploy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z w:val="24"/>
        </w:rPr>
        <w:t>run</w:t>
      </w:r>
      <w:r>
        <w:rPr>
          <w:spacing w:val="-17"/>
          <w:sz w:val="24"/>
        </w:rPr>
        <w:t xml:space="preserve"> </w:t>
      </w:r>
      <w:r>
        <w:rPr>
          <w:sz w:val="24"/>
        </w:rPr>
        <w:t>services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independently</w:t>
      </w:r>
    </w:p>
    <w:p w14:paraId="2A2C80B5">
      <w:pPr>
        <w:pStyle w:val="9"/>
        <w:numPr>
          <w:ilvl w:val="0"/>
          <w:numId w:val="14"/>
        </w:numPr>
        <w:tabs>
          <w:tab w:val="left" w:pos="1434"/>
        </w:tabs>
        <w:spacing w:before="216" w:after="0" w:line="240" w:lineRule="auto"/>
        <w:ind w:left="1434" w:right="0" w:hanging="355"/>
        <w:jc w:val="left"/>
        <w:rPr>
          <w:sz w:val="24"/>
        </w:rPr>
      </w:pPr>
      <w:r>
        <w:rPr>
          <w:spacing w:val="-2"/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108E147F">
      <w:pPr>
        <w:pStyle w:val="2"/>
        <w:spacing w:before="214"/>
      </w:pPr>
      <w:r>
        <w:rPr>
          <w:spacing w:val="-2"/>
        </w:rPr>
        <w:t>PROGRAM:</w:t>
      </w:r>
    </w:p>
    <w:p w14:paraId="798A8A1C">
      <w:pPr>
        <w:spacing w:before="197"/>
        <w:ind w:left="7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3CEAEB6">
      <w:pPr>
        <w:pStyle w:val="6"/>
        <w:spacing w:before="213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459CDD8B">
      <w:pPr>
        <w:pStyle w:val="6"/>
        <w:spacing w:before="197"/>
      </w:pPr>
      <w:r>
        <w:rPr>
          <w:spacing w:val="-2"/>
        </w:rPr>
        <w:t>&lt;html&gt;</w:t>
      </w:r>
    </w:p>
    <w:p w14:paraId="08604768">
      <w:pPr>
        <w:pStyle w:val="6"/>
        <w:spacing w:before="213"/>
      </w:pPr>
      <w:r>
        <w:rPr>
          <w:spacing w:val="-2"/>
        </w:rPr>
        <w:t>&lt;head&gt;</w:t>
      </w:r>
    </w:p>
    <w:p w14:paraId="09CDAE0E">
      <w:pPr>
        <w:pStyle w:val="6"/>
        <w:spacing w:before="216"/>
        <w:ind w:left="935"/>
      </w:pPr>
      <w:r>
        <w:rPr>
          <w:spacing w:val="-5"/>
        </w:rPr>
        <w:t>&lt;title&gt;Microservices</w:t>
      </w:r>
      <w:r>
        <w:rPr>
          <w:spacing w:val="23"/>
        </w:rPr>
        <w:t xml:space="preserve"> </w:t>
      </w:r>
      <w:r>
        <w:rPr>
          <w:spacing w:val="-2"/>
        </w:rPr>
        <w:t>App&lt;/title&gt;</w:t>
      </w:r>
    </w:p>
    <w:p w14:paraId="5D93B4E2">
      <w:pPr>
        <w:pStyle w:val="6"/>
        <w:spacing w:before="216"/>
        <w:ind w:left="935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r>
        <w:rPr>
          <w:spacing w:val="-4"/>
        </w:rPr>
        <w:t>rel="stylesheet"</w:t>
      </w:r>
      <w:r>
        <w:rPr>
          <w:spacing w:val="4"/>
        </w:rPr>
        <w:t xml:space="preserve"> </w:t>
      </w:r>
      <w:r>
        <w:rPr>
          <w:spacing w:val="-4"/>
        </w:rPr>
        <w:t>href="style.css"&gt;</w:t>
      </w:r>
    </w:p>
    <w:p w14:paraId="07836C86">
      <w:pPr>
        <w:pStyle w:val="6"/>
        <w:spacing w:before="214"/>
      </w:pPr>
      <w:r>
        <w:rPr>
          <w:spacing w:val="-2"/>
        </w:rPr>
        <w:t>&lt;/head&gt;</w:t>
      </w:r>
    </w:p>
    <w:p w14:paraId="2E17F5C5">
      <w:pPr>
        <w:pStyle w:val="6"/>
        <w:spacing w:before="215"/>
      </w:pPr>
      <w:r>
        <w:rPr>
          <w:spacing w:val="-2"/>
        </w:rPr>
        <w:t>&lt;body&gt;</w:t>
      </w:r>
    </w:p>
    <w:p w14:paraId="41DED026">
      <w:pPr>
        <w:pStyle w:val="6"/>
        <w:spacing w:before="216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62835176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2E6898D">
      <w:pPr>
        <w:pStyle w:val="6"/>
        <w:spacing w:before="33"/>
        <w:ind w:left="935"/>
      </w:pPr>
      <w:r>
        <w:rPr>
          <w:spacing w:val="-5"/>
        </w:rPr>
        <w:t>&lt;h2&gt;Microservices</w:t>
      </w:r>
      <w:r>
        <w:rPr>
          <w:spacing w:val="20"/>
        </w:rPr>
        <w:t xml:space="preserve"> </w:t>
      </w:r>
      <w:r>
        <w:rPr>
          <w:spacing w:val="-2"/>
        </w:rPr>
        <w:t>Demo&lt;/h2&gt;</w:t>
      </w:r>
    </w:p>
    <w:p w14:paraId="3FC8186A">
      <w:pPr>
        <w:pStyle w:val="6"/>
        <w:spacing w:before="195"/>
        <w:ind w:left="935"/>
      </w:pPr>
      <w:r>
        <w:rPr>
          <w:spacing w:val="-4"/>
        </w:rPr>
        <w:t>&lt;input</w:t>
      </w:r>
      <w:r>
        <w:rPr>
          <w:spacing w:val="-6"/>
        </w:rPr>
        <w:t xml:space="preserve"> </w:t>
      </w:r>
      <w:r>
        <w:rPr>
          <w:spacing w:val="-4"/>
        </w:rPr>
        <w:t>id="pname"</w:t>
      </w:r>
      <w:r>
        <w:t xml:space="preserve"> </w:t>
      </w:r>
      <w:r>
        <w:rPr>
          <w:spacing w:val="-4"/>
        </w:rPr>
        <w:t>placeholder="Product</w:t>
      </w:r>
      <w:r>
        <w:rPr>
          <w:spacing w:val="7"/>
        </w:rPr>
        <w:t xml:space="preserve"> </w:t>
      </w:r>
      <w:r>
        <w:rPr>
          <w:spacing w:val="-4"/>
        </w:rPr>
        <w:t>Name"&gt;</w:t>
      </w:r>
    </w:p>
    <w:p w14:paraId="29DE9642">
      <w:pPr>
        <w:pStyle w:val="6"/>
        <w:spacing w:before="216"/>
        <w:ind w:left="935"/>
      </w:pPr>
      <w:r>
        <w:rPr>
          <w:spacing w:val="-6"/>
        </w:rPr>
        <w:t>&lt;button</w:t>
      </w:r>
      <w:r>
        <w:rPr>
          <w:spacing w:val="11"/>
        </w:rPr>
        <w:t xml:space="preserve"> </w:t>
      </w:r>
      <w:r>
        <w:rPr>
          <w:spacing w:val="-6"/>
        </w:rPr>
        <w:t>onclick="addProduct()"&gt;Add</w:t>
      </w:r>
      <w:r>
        <w:rPr>
          <w:spacing w:val="43"/>
        </w:rPr>
        <w:t xml:space="preserve"> </w:t>
      </w:r>
      <w:r>
        <w:rPr>
          <w:spacing w:val="-6"/>
        </w:rPr>
        <w:t>Product&lt;/button&gt;</w:t>
      </w:r>
    </w:p>
    <w:p w14:paraId="640C335A">
      <w:pPr>
        <w:pStyle w:val="6"/>
        <w:spacing w:before="194"/>
        <w:ind w:left="935"/>
      </w:pPr>
      <w:r>
        <w:rPr>
          <w:spacing w:val="-4"/>
        </w:rPr>
        <w:t>&lt;input id="order"</w:t>
      </w:r>
      <w:r>
        <w:rPr>
          <w:spacing w:val="-5"/>
        </w:rPr>
        <w:t xml:space="preserve"> </w:t>
      </w:r>
      <w:r>
        <w:rPr>
          <w:spacing w:val="-4"/>
        </w:rPr>
        <w:t>placeholder="Order</w:t>
      </w:r>
      <w:r>
        <w:rPr>
          <w:spacing w:val="12"/>
        </w:rPr>
        <w:t xml:space="preserve"> </w:t>
      </w:r>
      <w:r>
        <w:rPr>
          <w:spacing w:val="-4"/>
        </w:rPr>
        <w:t>Item"&gt;</w:t>
      </w:r>
    </w:p>
    <w:p w14:paraId="7CE69CF5">
      <w:pPr>
        <w:pStyle w:val="6"/>
        <w:spacing w:before="216"/>
        <w:ind w:left="935"/>
      </w:pPr>
      <w:r>
        <w:rPr>
          <w:spacing w:val="-4"/>
        </w:rPr>
        <w:t>&lt;button</w:t>
      </w:r>
      <w:r>
        <w:rPr>
          <w:spacing w:val="-10"/>
        </w:rPr>
        <w:t xml:space="preserve"> </w:t>
      </w:r>
      <w:r>
        <w:rPr>
          <w:spacing w:val="-4"/>
        </w:rPr>
        <w:t>onclick="addOrder()"&gt;Place</w:t>
      </w:r>
      <w:r>
        <w:rPr>
          <w:spacing w:val="10"/>
        </w:rPr>
        <w:t xml:space="preserve"> </w:t>
      </w:r>
      <w:r>
        <w:rPr>
          <w:spacing w:val="-4"/>
        </w:rPr>
        <w:t>Order&lt;/button&gt;</w:t>
      </w:r>
    </w:p>
    <w:p w14:paraId="2314CA99">
      <w:pPr>
        <w:pStyle w:val="6"/>
        <w:spacing w:before="194"/>
      </w:pPr>
      <w:r>
        <w:rPr>
          <w:spacing w:val="-2"/>
        </w:rPr>
        <w:t>&lt;/div&gt;</w:t>
      </w:r>
    </w:p>
    <w:p w14:paraId="31E01589">
      <w:pPr>
        <w:pStyle w:val="6"/>
        <w:spacing w:before="216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r>
        <w:rPr>
          <w:spacing w:val="-2"/>
        </w:rPr>
        <w:t>src="script.js"&gt;&lt;/script&gt;</w:t>
      </w:r>
    </w:p>
    <w:p w14:paraId="040C7330">
      <w:pPr>
        <w:pStyle w:val="6"/>
        <w:spacing w:before="213"/>
      </w:pPr>
      <w:r>
        <w:rPr>
          <w:spacing w:val="-2"/>
        </w:rPr>
        <w:t>&lt;/body&gt;</w:t>
      </w:r>
    </w:p>
    <w:p w14:paraId="732B9F61">
      <w:pPr>
        <w:pStyle w:val="6"/>
        <w:spacing w:before="197"/>
      </w:pPr>
      <w:r>
        <w:rPr>
          <w:spacing w:val="-2"/>
        </w:rPr>
        <w:t>&lt;/html&gt;</w:t>
      </w:r>
    </w:p>
    <w:p w14:paraId="4AB32A8A">
      <w:pPr>
        <w:pStyle w:val="2"/>
        <w:spacing w:before="214"/>
      </w:pPr>
      <w:r>
        <w:rPr>
          <w:spacing w:val="-2"/>
        </w:rPr>
        <w:t>STYLE.CSS:</w:t>
      </w:r>
    </w:p>
    <w:p w14:paraId="413F5462">
      <w:pPr>
        <w:pStyle w:val="6"/>
        <w:spacing w:before="216"/>
      </w:pPr>
      <w:r>
        <w:t>body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2FEF5E43">
      <w:pPr>
        <w:pStyle w:val="6"/>
        <w:spacing w:before="134" w:line="357" w:lineRule="auto"/>
        <w:ind w:left="935" w:right="7798"/>
      </w:pPr>
      <w:r>
        <w:t>font-family:</w:t>
      </w:r>
      <w:r>
        <w:rPr>
          <w:spacing w:val="-16"/>
        </w:rPr>
        <w:t xml:space="preserve"> </w:t>
      </w:r>
      <w:r>
        <w:t xml:space="preserve">Arial; </w:t>
      </w:r>
      <w:r>
        <w:rPr>
          <w:spacing w:val="-4"/>
        </w:rPr>
        <w:t>background:</w:t>
      </w:r>
      <w:r>
        <w:rPr>
          <w:spacing w:val="-10"/>
        </w:rPr>
        <w:t xml:space="preserve"> </w:t>
      </w:r>
      <w:r>
        <w:rPr>
          <w:spacing w:val="-4"/>
        </w:rPr>
        <w:t>#1e1e2f;</w:t>
      </w:r>
    </w:p>
    <w:p w14:paraId="7FCDBCF0">
      <w:pPr>
        <w:pStyle w:val="6"/>
        <w:spacing w:before="63" w:line="408" w:lineRule="auto"/>
        <w:ind w:left="935" w:right="7988"/>
      </w:pPr>
      <w:r>
        <w:rPr>
          <w:spacing w:val="-2"/>
        </w:rPr>
        <w:t>color:</w:t>
      </w:r>
      <w:r>
        <w:rPr>
          <w:spacing w:val="-12"/>
        </w:rPr>
        <w:t xml:space="preserve"> </w:t>
      </w:r>
      <w:r>
        <w:rPr>
          <w:spacing w:val="-2"/>
        </w:rPr>
        <w:t>white; display:flex;</w:t>
      </w:r>
    </w:p>
    <w:p w14:paraId="6EF45B7E">
      <w:pPr>
        <w:pStyle w:val="6"/>
        <w:spacing w:before="41" w:line="410" w:lineRule="auto"/>
        <w:ind w:left="935" w:right="7813"/>
      </w:pPr>
      <w:r>
        <w:rPr>
          <w:spacing w:val="-8"/>
        </w:rPr>
        <w:t xml:space="preserve">justify-content:center; </w:t>
      </w:r>
      <w:r>
        <w:rPr>
          <w:spacing w:val="-2"/>
        </w:rPr>
        <w:t>align-items:center; height:100vh;</w:t>
      </w:r>
    </w:p>
    <w:p w14:paraId="790822CB">
      <w:pPr>
        <w:spacing w:before="67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8DC7D78">
      <w:pPr>
        <w:pStyle w:val="6"/>
        <w:spacing w:before="216"/>
      </w:pPr>
      <w:r>
        <w:rPr>
          <w:spacing w:val="-4"/>
        </w:rPr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8837B99">
      <w:pPr>
        <w:pStyle w:val="6"/>
        <w:spacing w:before="194"/>
        <w:ind w:left="935"/>
      </w:pPr>
      <w:r>
        <w:rPr>
          <w:spacing w:val="-13"/>
        </w:rPr>
        <w:t>text-</w:t>
      </w:r>
      <w:r>
        <w:rPr>
          <w:spacing w:val="-2"/>
        </w:rPr>
        <w:t>align:center;</w:t>
      </w:r>
    </w:p>
    <w:p w14:paraId="110379AC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290B402">
      <w:pPr>
        <w:pStyle w:val="6"/>
        <w:spacing w:before="216"/>
      </w:pPr>
      <w:r>
        <w:rPr>
          <w:spacing w:val="-2"/>
        </w:rPr>
        <w:t>input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17F5EF9A">
      <w:pPr>
        <w:pStyle w:val="6"/>
        <w:spacing w:before="134" w:line="417" w:lineRule="auto"/>
        <w:ind w:left="935" w:right="7988"/>
      </w:pPr>
      <w:r>
        <w:t>margin:</w:t>
      </w:r>
      <w:r>
        <w:rPr>
          <w:spacing w:val="-15"/>
        </w:rPr>
        <w:t xml:space="preserve"> </w:t>
      </w:r>
      <w:r>
        <w:t xml:space="preserve">5px; </w:t>
      </w:r>
      <w:r>
        <w:rPr>
          <w:spacing w:val="-6"/>
        </w:rPr>
        <w:t>padding:</w:t>
      </w:r>
      <w:r>
        <w:rPr>
          <w:spacing w:val="-16"/>
        </w:rPr>
        <w:t xml:space="preserve"> </w:t>
      </w:r>
      <w:r>
        <w:rPr>
          <w:spacing w:val="-6"/>
        </w:rPr>
        <w:t>8px;</w:t>
      </w:r>
    </w:p>
    <w:p w14:paraId="5884678E">
      <w:pPr>
        <w:spacing w:before="5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69B3FCC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2B5B37B">
      <w:pPr>
        <w:pStyle w:val="6"/>
        <w:spacing w:before="33" w:line="364" w:lineRule="auto"/>
        <w:ind w:left="935" w:right="8549" w:hanging="216"/>
      </w:pPr>
      <w:r>
        <w:t>button</w:t>
      </w:r>
      <w:r>
        <w:rPr>
          <w:spacing w:val="-18"/>
        </w:rPr>
        <w:t xml:space="preserve"> </w:t>
      </w:r>
      <w:r>
        <w:t xml:space="preserve">{ </w:t>
      </w:r>
      <w:r>
        <w:rPr>
          <w:spacing w:val="-6"/>
        </w:rPr>
        <w:t>padding:</w:t>
      </w:r>
      <w:r>
        <w:rPr>
          <w:spacing w:val="-16"/>
        </w:rPr>
        <w:t xml:space="preserve"> </w:t>
      </w:r>
      <w:r>
        <w:rPr>
          <w:spacing w:val="-6"/>
        </w:rPr>
        <w:t xml:space="preserve">8px; </w:t>
      </w:r>
      <w:r>
        <w:t>margin:</w:t>
      </w:r>
      <w:r>
        <w:rPr>
          <w:spacing w:val="-15"/>
        </w:rPr>
        <w:t xml:space="preserve"> </w:t>
      </w:r>
      <w:r>
        <w:t>5px;</w:t>
      </w:r>
    </w:p>
    <w:p w14:paraId="12801A35">
      <w:pPr>
        <w:pStyle w:val="6"/>
        <w:spacing w:before="107" w:line="465" w:lineRule="auto"/>
        <w:ind w:left="935" w:right="7368"/>
      </w:pPr>
      <w:r>
        <w:rPr>
          <w:spacing w:val="-4"/>
        </w:rPr>
        <w:t>background:</w:t>
      </w:r>
      <w:r>
        <w:rPr>
          <w:spacing w:val="-15"/>
        </w:rPr>
        <w:t xml:space="preserve"> </w:t>
      </w:r>
      <w:r>
        <w:rPr>
          <w:spacing w:val="-4"/>
        </w:rPr>
        <w:t xml:space="preserve">#00c6ff; </w:t>
      </w:r>
      <w:r>
        <w:t>border:</w:t>
      </w:r>
      <w:r>
        <w:rPr>
          <w:spacing w:val="-17"/>
        </w:rPr>
        <w:t xml:space="preserve"> </w:t>
      </w:r>
      <w:r>
        <w:t>none;</w:t>
      </w:r>
    </w:p>
    <w:p w14:paraId="478F24E8">
      <w:pPr>
        <w:spacing w:before="0" w:line="231" w:lineRule="exact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0B50C98">
      <w:pPr>
        <w:pStyle w:val="2"/>
        <w:spacing w:before="197"/>
      </w:pPr>
      <w:r>
        <w:rPr>
          <w:spacing w:val="-2"/>
        </w:rPr>
        <w:t>SCRIPT.JS:</w:t>
      </w:r>
    </w:p>
    <w:p w14:paraId="3B9B98EC">
      <w:pPr>
        <w:pStyle w:val="6"/>
        <w:spacing w:before="134" w:line="398" w:lineRule="auto"/>
        <w:ind w:left="935" w:right="5431" w:hanging="216"/>
      </w:pPr>
      <w:r>
        <w:t xml:space="preserve">function addProduct() { </w:t>
      </w:r>
      <w:r>
        <w:rPr>
          <w:spacing w:val="-6"/>
        </w:rPr>
        <w:t>fetch</w:t>
      </w:r>
      <w:r>
        <w:fldChar w:fldCharType="begin"/>
      </w:r>
      <w:r>
        <w:instrText xml:space="preserve"> HYPERLINK "http://localhost:3001/products" \h </w:instrText>
      </w:r>
      <w:r>
        <w:fldChar w:fldCharType="separate"/>
      </w:r>
      <w:r>
        <w:rPr>
          <w:color w:val="0000FF"/>
          <w:spacing w:val="-6"/>
          <w:u w:val="single" w:color="0000FF"/>
        </w:rPr>
        <w:t>("http://localhost:3001/products",</w:t>
      </w:r>
      <w:r>
        <w:rPr>
          <w:color w:val="0000FF"/>
          <w:spacing w:val="-6"/>
          <w:u w:val="single" w:color="0000FF"/>
        </w:rPr>
        <w:fldChar w:fldCharType="end"/>
      </w:r>
      <w:r>
        <w:rPr>
          <w:color w:val="0000FF"/>
          <w:spacing w:val="33"/>
        </w:rPr>
        <w:t xml:space="preserve"> </w:t>
      </w:r>
      <w:r>
        <w:rPr>
          <w:spacing w:val="-6"/>
        </w:rPr>
        <w:t>{</w:t>
      </w:r>
    </w:p>
    <w:p w14:paraId="504CDDF1">
      <w:pPr>
        <w:pStyle w:val="6"/>
        <w:spacing w:before="84"/>
        <w:ind w:left="1156"/>
      </w:pPr>
      <w:r>
        <w:rPr>
          <w:spacing w:val="-2"/>
        </w:rPr>
        <w:t>method:</w:t>
      </w:r>
      <w:r>
        <w:rPr>
          <w:spacing w:val="-15"/>
        </w:rPr>
        <w:t xml:space="preserve"> </w:t>
      </w:r>
      <w:r>
        <w:rPr>
          <w:spacing w:val="-2"/>
        </w:rPr>
        <w:t>"POST",</w:t>
      </w:r>
    </w:p>
    <w:p w14:paraId="19424036">
      <w:pPr>
        <w:pStyle w:val="6"/>
        <w:spacing w:before="134" w:line="400" w:lineRule="auto"/>
        <w:ind w:left="1151" w:right="5210"/>
      </w:pPr>
      <w:r>
        <w:rPr>
          <w:spacing w:val="-4"/>
        </w:rPr>
        <w:t>headers:</w:t>
      </w:r>
      <w:r>
        <w:rPr>
          <w:spacing w:val="-11"/>
        </w:rPr>
        <w:t xml:space="preserve"> </w:t>
      </w:r>
      <w:r>
        <w:rPr>
          <w:spacing w:val="-4"/>
        </w:rPr>
        <w:t>{</w:t>
      </w:r>
      <w:r>
        <w:rPr>
          <w:spacing w:val="-10"/>
        </w:rPr>
        <w:t xml:space="preserve"> </w:t>
      </w:r>
      <w:r>
        <w:rPr>
          <w:spacing w:val="-4"/>
        </w:rPr>
        <w:t>"Content-Type":</w:t>
      </w:r>
      <w:r>
        <w:rPr>
          <w:spacing w:val="-10"/>
        </w:rPr>
        <w:t xml:space="preserve"> </w:t>
      </w:r>
      <w:r>
        <w:rPr>
          <w:spacing w:val="-4"/>
        </w:rPr>
        <w:t>"application/json"</w:t>
      </w:r>
      <w:r>
        <w:rPr>
          <w:spacing w:val="-9"/>
        </w:rPr>
        <w:t xml:space="preserve"> </w:t>
      </w:r>
      <w:r>
        <w:rPr>
          <w:spacing w:val="-4"/>
        </w:rPr>
        <w:t xml:space="preserve">}, </w:t>
      </w:r>
      <w:r>
        <w:t>body: JSON.stringify({ name: val("pname") })</w:t>
      </w:r>
    </w:p>
    <w:p w14:paraId="31F45125">
      <w:pPr>
        <w:spacing w:before="78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3339EBD7">
      <w:pPr>
        <w:spacing w:before="215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E952F3E">
      <w:pPr>
        <w:pStyle w:val="6"/>
        <w:spacing w:before="156" w:line="415" w:lineRule="auto"/>
        <w:ind w:left="935" w:right="5431" w:hanging="216"/>
      </w:pPr>
      <w:r>
        <w:t xml:space="preserve">function addOrder() { </w:t>
      </w:r>
      <w:r>
        <w:rPr>
          <w:spacing w:val="-6"/>
        </w:rPr>
        <w:t>fetch</w:t>
      </w:r>
      <w:r>
        <w:fldChar w:fldCharType="begin"/>
      </w:r>
      <w:r>
        <w:instrText xml:space="preserve"> HYPERLINK "http://localhost:3002/orders" \h </w:instrText>
      </w:r>
      <w:r>
        <w:fldChar w:fldCharType="separate"/>
      </w:r>
      <w:r>
        <w:rPr>
          <w:color w:val="0000FF"/>
          <w:spacing w:val="-6"/>
          <w:u w:val="single" w:color="0000FF"/>
        </w:rPr>
        <w:t>("http://localhost:3002/orders",</w:t>
      </w:r>
      <w:r>
        <w:rPr>
          <w:color w:val="0000FF"/>
          <w:spacing w:val="-6"/>
          <w:u w:val="single" w:color="0000FF"/>
        </w:rPr>
        <w:fldChar w:fldCharType="end"/>
      </w:r>
      <w:r>
        <w:rPr>
          <w:color w:val="0000FF"/>
          <w:spacing w:val="31"/>
        </w:rPr>
        <w:t xml:space="preserve"> </w:t>
      </w:r>
      <w:r>
        <w:rPr>
          <w:spacing w:val="-6"/>
        </w:rPr>
        <w:t>{</w:t>
      </w:r>
    </w:p>
    <w:p w14:paraId="04372091">
      <w:pPr>
        <w:pStyle w:val="6"/>
        <w:spacing w:before="62"/>
        <w:ind w:left="1156"/>
      </w:pPr>
      <w:r>
        <w:rPr>
          <w:spacing w:val="-2"/>
        </w:rPr>
        <w:t>method:</w:t>
      </w:r>
      <w:r>
        <w:rPr>
          <w:spacing w:val="-15"/>
        </w:rPr>
        <w:t xml:space="preserve"> </w:t>
      </w:r>
      <w:r>
        <w:rPr>
          <w:spacing w:val="-2"/>
        </w:rPr>
        <w:t>"POST",</w:t>
      </w:r>
    </w:p>
    <w:p w14:paraId="38E5A704">
      <w:pPr>
        <w:pStyle w:val="6"/>
        <w:spacing w:before="185" w:line="410" w:lineRule="auto"/>
        <w:ind w:left="1151" w:right="5083"/>
      </w:pPr>
      <w:r>
        <w:rPr>
          <w:spacing w:val="-4"/>
        </w:rPr>
        <w:t>headers:</w:t>
      </w:r>
      <w:r>
        <w:rPr>
          <w:spacing w:val="-11"/>
        </w:rPr>
        <w:t xml:space="preserve"> </w:t>
      </w:r>
      <w:r>
        <w:rPr>
          <w:spacing w:val="-4"/>
        </w:rPr>
        <w:t>{</w:t>
      </w:r>
      <w:r>
        <w:rPr>
          <w:spacing w:val="-10"/>
        </w:rPr>
        <w:t xml:space="preserve"> </w:t>
      </w:r>
      <w:r>
        <w:rPr>
          <w:spacing w:val="-4"/>
        </w:rPr>
        <w:t>"Content-Type":</w:t>
      </w:r>
      <w:r>
        <w:rPr>
          <w:spacing w:val="-10"/>
        </w:rPr>
        <w:t xml:space="preserve"> </w:t>
      </w:r>
      <w:r>
        <w:rPr>
          <w:spacing w:val="-4"/>
        </w:rPr>
        <w:t>"application/json"</w:t>
      </w:r>
      <w:r>
        <w:rPr>
          <w:spacing w:val="-9"/>
        </w:rPr>
        <w:t xml:space="preserve"> </w:t>
      </w:r>
      <w:r>
        <w:rPr>
          <w:spacing w:val="-4"/>
        </w:rPr>
        <w:t xml:space="preserve">}, </w:t>
      </w:r>
      <w:r>
        <w:t>body: JSON.stringify({ item: val("order") })</w:t>
      </w:r>
    </w:p>
    <w:p w14:paraId="25E3D6EF">
      <w:pPr>
        <w:spacing w:before="8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66D776D3">
      <w:pPr>
        <w:spacing w:before="21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D4B19D8">
      <w:pPr>
        <w:pStyle w:val="6"/>
        <w:spacing w:before="214"/>
      </w:pPr>
      <w:r>
        <w:rPr>
          <w:spacing w:val="-4"/>
        </w:rPr>
        <w:t>function</w:t>
      </w:r>
      <w:r>
        <w:rPr>
          <w:spacing w:val="-6"/>
        </w:rPr>
        <w:t xml:space="preserve"> </w:t>
      </w:r>
      <w:r>
        <w:rPr>
          <w:spacing w:val="-4"/>
        </w:rPr>
        <w:t>val(id)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3D6ED6B">
      <w:pPr>
        <w:pStyle w:val="6"/>
        <w:spacing w:before="216"/>
        <w:ind w:left="935"/>
      </w:pPr>
      <w:r>
        <w:rPr>
          <w:spacing w:val="-2"/>
        </w:rPr>
        <w:t>return</w:t>
      </w:r>
      <w:r>
        <w:rPr>
          <w:spacing w:val="-18"/>
        </w:rPr>
        <w:t xml:space="preserve"> </w:t>
      </w:r>
      <w:r>
        <w:rPr>
          <w:spacing w:val="-2"/>
        </w:rPr>
        <w:t>document.getElementById(id).value;</w:t>
      </w:r>
    </w:p>
    <w:p w14:paraId="702600C3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6A7ACFE">
      <w:pPr>
        <w:pStyle w:val="2"/>
        <w:spacing w:before="216"/>
      </w:pPr>
      <w:r>
        <w:rPr>
          <w:spacing w:val="-2"/>
        </w:rPr>
        <w:t>SERVER.JS:</w:t>
      </w:r>
    </w:p>
    <w:p w14:paraId="372838A4">
      <w:pPr>
        <w:pStyle w:val="6"/>
        <w:spacing w:before="216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express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require("express");</w:t>
      </w:r>
    </w:p>
    <w:p w14:paraId="53EDF91C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4A3F6A36">
      <w:pPr>
        <w:pStyle w:val="6"/>
        <w:spacing w:before="33" w:line="374" w:lineRule="auto"/>
        <w:ind w:right="7368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cors</w:t>
      </w:r>
      <w:r>
        <w:rPr>
          <w:spacing w:val="-12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r>
        <w:rPr>
          <w:spacing w:val="-4"/>
        </w:rPr>
        <w:t xml:space="preserve">require("cors"); </w:t>
      </w:r>
      <w:r>
        <w:t>const db</w:t>
      </w:r>
      <w:r>
        <w:rPr>
          <w:spacing w:val="-2"/>
        </w:rPr>
        <w:t xml:space="preserve"> </w:t>
      </w:r>
      <w:r>
        <w:t xml:space="preserve">= require("./db"); const app = express(); </w:t>
      </w:r>
      <w:r>
        <w:rPr>
          <w:spacing w:val="-2"/>
        </w:rPr>
        <w:t>app.use(cors());</w:t>
      </w:r>
    </w:p>
    <w:p w14:paraId="5088B0E7">
      <w:pPr>
        <w:pStyle w:val="6"/>
        <w:spacing w:before="42"/>
      </w:pPr>
      <w:r>
        <w:rPr>
          <w:spacing w:val="-2"/>
        </w:rPr>
        <w:t>app.use(express.json());</w:t>
      </w:r>
    </w:p>
    <w:p w14:paraId="7CB44642">
      <w:pPr>
        <w:pStyle w:val="6"/>
        <w:spacing w:before="206" w:line="408" w:lineRule="auto"/>
        <w:ind w:right="6767"/>
      </w:pPr>
      <w:r>
        <w:t xml:space="preserve">// GET products </w:t>
      </w:r>
      <w:r>
        <w:rPr>
          <w:spacing w:val="-4"/>
        </w:rPr>
        <w:t>app.get("/products",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7"/>
        </w:rPr>
        <w:t xml:space="preserve"> </w:t>
      </w:r>
      <w:r>
        <w:rPr>
          <w:spacing w:val="-4"/>
        </w:rPr>
        <w:t>=&gt; {</w:t>
      </w:r>
    </w:p>
    <w:p w14:paraId="3CD575CD">
      <w:pPr>
        <w:pStyle w:val="6"/>
        <w:spacing w:before="111"/>
        <w:ind w:left="935"/>
      </w:pPr>
      <w:r>
        <w:rPr>
          <w:spacing w:val="-2"/>
        </w:rPr>
        <w:t>res.json(db.getAll());</w:t>
      </w:r>
    </w:p>
    <w:p w14:paraId="6D6FF073"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3B2AF7F5">
      <w:pPr>
        <w:pStyle w:val="6"/>
        <w:spacing w:before="134" w:line="398" w:lineRule="auto"/>
        <w:ind w:right="6732"/>
      </w:pPr>
      <w:r>
        <w:t xml:space="preserve">// ADD product </w:t>
      </w:r>
      <w:r>
        <w:rPr>
          <w:spacing w:val="-4"/>
        </w:rPr>
        <w:t>app.post("/products",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rPr>
          <w:spacing w:val="-9"/>
        </w:rPr>
        <w:t xml:space="preserve"> </w:t>
      </w:r>
      <w:r>
        <w:rPr>
          <w:spacing w:val="-4"/>
        </w:rPr>
        <w:t>{</w:t>
      </w:r>
    </w:p>
    <w:p w14:paraId="2BB413F7">
      <w:pPr>
        <w:pStyle w:val="6"/>
        <w:spacing w:before="84"/>
        <w:ind w:left="935"/>
      </w:pPr>
      <w:r>
        <w:rPr>
          <w:spacing w:val="-2"/>
        </w:rPr>
        <w:t>db.add(req.body);</w:t>
      </w:r>
    </w:p>
    <w:p w14:paraId="2F438E8A">
      <w:pPr>
        <w:pStyle w:val="6"/>
        <w:spacing w:before="215"/>
        <w:ind w:left="935"/>
      </w:pPr>
      <w:r>
        <w:rPr>
          <w:spacing w:val="-2"/>
        </w:rPr>
        <w:t>res.json({</w:t>
      </w:r>
      <w:r>
        <w:rPr>
          <w:spacing w:val="-12"/>
        </w:rPr>
        <w:t xml:space="preserve"> </w:t>
      </w:r>
      <w:r>
        <w:rPr>
          <w:spacing w:val="-2"/>
        </w:rPr>
        <w:t>msg:</w:t>
      </w:r>
      <w:r>
        <w:rPr>
          <w:spacing w:val="-10"/>
        </w:rPr>
        <w:t xml:space="preserve"> </w:t>
      </w:r>
      <w:r>
        <w:rPr>
          <w:spacing w:val="-2"/>
        </w:rPr>
        <w:t>"Product</w:t>
      </w:r>
      <w:r>
        <w:rPr>
          <w:spacing w:val="-12"/>
        </w:rPr>
        <w:t xml:space="preserve"> </w:t>
      </w:r>
      <w:r>
        <w:rPr>
          <w:spacing w:val="-2"/>
        </w:rPr>
        <w:t>added"</w:t>
      </w:r>
      <w:r>
        <w:rPr>
          <w:spacing w:val="-11"/>
        </w:rPr>
        <w:t xml:space="preserve"> </w:t>
      </w:r>
      <w:r>
        <w:rPr>
          <w:spacing w:val="-5"/>
        </w:rPr>
        <w:t>});</w:t>
      </w:r>
    </w:p>
    <w:p w14:paraId="7C06225D">
      <w:pPr>
        <w:spacing w:before="19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78E28146">
      <w:pPr>
        <w:pStyle w:val="6"/>
        <w:spacing w:before="215"/>
      </w:pPr>
      <w:r>
        <w:rPr>
          <w:spacing w:val="-4"/>
        </w:rPr>
        <w:t>app.listen(3001,</w:t>
      </w:r>
      <w:r>
        <w:rPr>
          <w:spacing w:val="2"/>
        </w:rPr>
        <w:t xml:space="preserve"> </w:t>
      </w:r>
      <w:r>
        <w:rPr>
          <w:spacing w:val="-4"/>
        </w:rPr>
        <w:t>()</w:t>
      </w:r>
      <w:r>
        <w:rPr>
          <w:spacing w:val="-3"/>
        </w:rPr>
        <w:t xml:space="preserve"> </w:t>
      </w:r>
      <w:r>
        <w:rPr>
          <w:spacing w:val="-4"/>
        </w:rPr>
        <w:t>=&gt;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5DCEC248">
      <w:pPr>
        <w:pStyle w:val="6"/>
        <w:spacing w:before="215"/>
        <w:ind w:left="935"/>
      </w:pPr>
      <w:r>
        <w:rPr>
          <w:spacing w:val="-4"/>
        </w:rPr>
        <w:t>console.log("Product</w:t>
      </w:r>
      <w:r>
        <w:rPr>
          <w:spacing w:val="14"/>
        </w:rPr>
        <w:t xml:space="preserve"> </w:t>
      </w:r>
      <w:r>
        <w:rPr>
          <w:spacing w:val="-4"/>
        </w:rPr>
        <w:t>Service</w:t>
      </w:r>
      <w:r>
        <w:rPr>
          <w:spacing w:val="6"/>
        </w:rPr>
        <w:t xml:space="preserve"> </w:t>
      </w:r>
      <w:r>
        <w:rPr>
          <w:spacing w:val="-4"/>
        </w:rPr>
        <w:t>running</w:t>
      </w:r>
      <w:r>
        <w:rPr>
          <w:spacing w:val="-8"/>
        </w:rPr>
        <w:t xml:space="preserve"> </w:t>
      </w:r>
      <w:r>
        <w:rPr>
          <w:spacing w:val="-4"/>
        </w:rPr>
        <w:t>at</w:t>
      </w:r>
      <w:r>
        <w:rPr>
          <w:spacing w:val="1"/>
        </w:rPr>
        <w:t xml:space="preserve"> </w:t>
      </w:r>
      <w:r>
        <w:fldChar w:fldCharType="begin"/>
      </w:r>
      <w:r>
        <w:instrText xml:space="preserve"> HYPERLINK "http://localhost:3001/"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http://localhost:3001");</w:t>
      </w:r>
      <w:r>
        <w:rPr>
          <w:color w:val="0000FF"/>
          <w:spacing w:val="-4"/>
          <w:u w:val="single" w:color="0000FF"/>
        </w:rPr>
        <w:fldChar w:fldCharType="end"/>
      </w:r>
    </w:p>
    <w:p w14:paraId="34AA262F">
      <w:pPr>
        <w:spacing w:before="19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677C35DE">
      <w:pPr>
        <w:pStyle w:val="2"/>
        <w:spacing w:before="214"/>
      </w:pPr>
      <w:r>
        <w:rPr>
          <w:spacing w:val="-2"/>
        </w:rPr>
        <w:t>DB.JS:</w:t>
      </w:r>
    </w:p>
    <w:p w14:paraId="1B7210E2">
      <w:pPr>
        <w:pStyle w:val="6"/>
        <w:spacing w:before="136" w:line="398" w:lineRule="auto"/>
        <w:ind w:right="7988"/>
      </w:pPr>
      <w:r>
        <w:t>let</w:t>
      </w:r>
      <w:r>
        <w:rPr>
          <w:spacing w:val="-14"/>
        </w:rPr>
        <w:t xml:space="preserve"> </w:t>
      </w:r>
      <w:r>
        <w:t>products</w:t>
      </w:r>
      <w:r>
        <w:rPr>
          <w:spacing w:val="-17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5"/>
        </w:rPr>
        <w:t xml:space="preserve"> </w:t>
      </w:r>
      <w:r>
        <w:rPr>
          <w:spacing w:val="-4"/>
        </w:rPr>
        <w:t>add(p)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591C77C">
      <w:pPr>
        <w:pStyle w:val="6"/>
        <w:spacing w:before="84"/>
        <w:ind w:left="935"/>
      </w:pPr>
      <w:r>
        <w:rPr>
          <w:spacing w:val="-2"/>
        </w:rPr>
        <w:t>products.push(p);</w:t>
      </w:r>
    </w:p>
    <w:p w14:paraId="74C122BA">
      <w:pPr>
        <w:spacing w:before="213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F6C7590">
      <w:pPr>
        <w:pStyle w:val="6"/>
        <w:spacing w:before="156" w:line="398" w:lineRule="auto"/>
        <w:ind w:left="935" w:right="7988" w:hanging="216"/>
      </w:pPr>
      <w:r>
        <w:t>function</w:t>
      </w:r>
      <w:r>
        <w:rPr>
          <w:spacing w:val="-12"/>
        </w:rPr>
        <w:t xml:space="preserve"> </w:t>
      </w:r>
      <w:r>
        <w:t xml:space="preserve">getAll() { </w:t>
      </w:r>
      <w:r>
        <w:rPr>
          <w:spacing w:val="-4"/>
        </w:rPr>
        <w:t>returnproducts;</w:t>
      </w:r>
    </w:p>
    <w:p w14:paraId="050534DD">
      <w:pPr>
        <w:spacing w:before="8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EBB6B48">
      <w:pPr>
        <w:pStyle w:val="6"/>
        <w:spacing w:before="215"/>
      </w:pPr>
      <w:r>
        <w:rPr>
          <w:spacing w:val="-2"/>
        </w:rPr>
        <w:t>module.exports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{</w:t>
      </w:r>
      <w:r>
        <w:rPr>
          <w:spacing w:val="-8"/>
        </w:rPr>
        <w:t xml:space="preserve"> </w:t>
      </w:r>
      <w:r>
        <w:rPr>
          <w:spacing w:val="-2"/>
        </w:rPr>
        <w:t>add,</w:t>
      </w:r>
      <w:r>
        <w:rPr>
          <w:spacing w:val="-16"/>
        </w:rPr>
        <w:t xml:space="preserve"> </w:t>
      </w:r>
      <w:r>
        <w:rPr>
          <w:spacing w:val="-2"/>
        </w:rPr>
        <w:t>getAll</w:t>
      </w:r>
      <w:r>
        <w:rPr>
          <w:spacing w:val="-11"/>
        </w:rPr>
        <w:t xml:space="preserve"> </w:t>
      </w:r>
      <w:r>
        <w:rPr>
          <w:spacing w:val="-5"/>
        </w:rPr>
        <w:t>};</w:t>
      </w:r>
    </w:p>
    <w:p w14:paraId="502256E2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6759BBF">
      <w:pPr>
        <w:pStyle w:val="2"/>
        <w:spacing w:before="33"/>
      </w:pPr>
      <w:r>
        <w:rPr>
          <w:spacing w:val="-2"/>
        </w:rPr>
        <w:t>OUTPUT:</w:t>
      </w:r>
    </w:p>
    <w:p w14:paraId="68851D96">
      <w:pPr>
        <w:pStyle w:val="9"/>
        <w:numPr>
          <w:ilvl w:val="0"/>
          <w:numId w:val="15"/>
        </w:numPr>
        <w:tabs>
          <w:tab w:val="left" w:pos="1437"/>
        </w:tabs>
        <w:spacing w:before="195" w:after="0" w:line="240" w:lineRule="auto"/>
        <w:ind w:left="1437" w:right="0" w:hanging="358"/>
        <w:jc w:val="left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fldChar w:fldCharType="begin"/>
      </w:r>
      <w:r>
        <w:instrText xml:space="preserve"> HYPERLINK "http://localhost:3001/products" \h </w:instrText>
      </w:r>
      <w:r>
        <w:fldChar w:fldCharType="separate"/>
      </w:r>
      <w:r>
        <w:rPr>
          <w:b/>
          <w:color w:val="0000FF"/>
          <w:spacing w:val="-2"/>
          <w:sz w:val="24"/>
          <w:u w:val="single" w:color="045FC1"/>
        </w:rPr>
        <w:t>http://localhost:3001/products</w:t>
      </w:r>
      <w:r>
        <w:rPr>
          <w:b/>
          <w:color w:val="0000FF"/>
          <w:spacing w:val="-2"/>
          <w:sz w:val="24"/>
          <w:u w:val="single" w:color="045FC1"/>
        </w:rPr>
        <w:fldChar w:fldCharType="end"/>
      </w:r>
    </w:p>
    <w:p w14:paraId="31CACE09">
      <w:pPr>
        <w:pStyle w:val="6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154940</wp:posOffset>
            </wp:positionV>
            <wp:extent cx="4712970" cy="3171825"/>
            <wp:effectExtent l="0" t="0" r="0" b="0"/>
            <wp:wrapTopAndBottom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86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E0D30">
      <w:pPr>
        <w:pStyle w:val="9"/>
        <w:numPr>
          <w:ilvl w:val="0"/>
          <w:numId w:val="15"/>
        </w:numPr>
        <w:tabs>
          <w:tab w:val="left" w:pos="1442"/>
        </w:tabs>
        <w:spacing w:before="193" w:after="0" w:line="240" w:lineRule="auto"/>
        <w:ind w:left="1442" w:right="0" w:hanging="363"/>
        <w:jc w:val="left"/>
        <w:rPr>
          <w:b/>
          <w:sz w:val="24"/>
        </w:rPr>
      </w:pPr>
      <w:r>
        <w:rPr>
          <w:spacing w:val="-7"/>
          <w:sz w:val="24"/>
        </w:rPr>
        <w:t>POST:</w:t>
      </w:r>
      <w:r>
        <w:rPr>
          <w:spacing w:val="-4"/>
          <w:sz w:val="24"/>
        </w:rPr>
        <w:t xml:space="preserve"> </w:t>
      </w:r>
      <w:r>
        <w:fldChar w:fldCharType="begin"/>
      </w:r>
      <w:r>
        <w:instrText xml:space="preserve"> HYPERLINK "http://localhost:3001/products" \h </w:instrText>
      </w:r>
      <w:r>
        <w:fldChar w:fldCharType="separate"/>
      </w:r>
      <w:r>
        <w:rPr>
          <w:b/>
          <w:color w:val="0000FF"/>
          <w:spacing w:val="-2"/>
          <w:sz w:val="24"/>
          <w:u w:val="single" w:color="045FC1"/>
        </w:rPr>
        <w:t>http://localhost:3001/products</w:t>
      </w:r>
      <w:r>
        <w:rPr>
          <w:b/>
          <w:color w:val="0000FF"/>
          <w:spacing w:val="-2"/>
          <w:sz w:val="24"/>
          <w:u w:val="single" w:color="045FC1"/>
        </w:rPr>
        <w:fldChar w:fldCharType="end"/>
      </w:r>
    </w:p>
    <w:p w14:paraId="62D805C4">
      <w:pPr>
        <w:pStyle w:val="6"/>
        <w:spacing w:before="4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149225</wp:posOffset>
            </wp:positionV>
            <wp:extent cx="4771390" cy="3352800"/>
            <wp:effectExtent l="0" t="0" r="0" b="0"/>
            <wp:wrapTopAndBottom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1467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99747">
      <w:pPr>
        <w:pStyle w:val="6"/>
        <w:spacing w:before="154" w:line="278" w:lineRule="auto"/>
        <w:ind w:right="1329"/>
      </w:pPr>
      <w:r>
        <w:rPr>
          <w:b/>
          <w:spacing w:val="-4"/>
        </w:rPr>
        <w:t xml:space="preserve">RESULTS: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application</w:t>
      </w:r>
      <w:r>
        <w:rPr>
          <w:spacing w:val="-6"/>
        </w:rPr>
        <w:t xml:space="preserve"> </w:t>
      </w:r>
      <w:r>
        <w:rPr>
          <w:spacing w:val="-4"/>
        </w:rPr>
        <w:t>was successfully</w:t>
      </w:r>
      <w:r>
        <w:t xml:space="preserve"> </w:t>
      </w:r>
      <w:r>
        <w:rPr>
          <w:spacing w:val="-4"/>
        </w:rPr>
        <w:t>divided</w:t>
      </w:r>
      <w:r>
        <w:rPr>
          <w:spacing w:val="-20"/>
        </w:rPr>
        <w:t xml:space="preserve"> </w:t>
      </w:r>
      <w:r>
        <w:rPr>
          <w:spacing w:val="-4"/>
        </w:rPr>
        <w:t>into</w:t>
      </w:r>
      <w:r>
        <w:rPr>
          <w:spacing w:val="-6"/>
        </w:rPr>
        <w:t xml:space="preserve"> </w:t>
      </w:r>
      <w:r>
        <w:rPr>
          <w:spacing w:val="-4"/>
        </w:rPr>
        <w:t>independent</w:t>
      </w:r>
      <w:r>
        <w:rPr>
          <w:spacing w:val="-18"/>
        </w:rPr>
        <w:t xml:space="preserve"> </w:t>
      </w:r>
      <w:r>
        <w:rPr>
          <w:spacing w:val="-4"/>
        </w:rPr>
        <w:t>microservices</w:t>
      </w:r>
      <w:r>
        <w:rPr>
          <w:spacing w:val="16"/>
        </w:rPr>
        <w:t xml:space="preserve"> </w:t>
      </w:r>
      <w:r>
        <w:rPr>
          <w:spacing w:val="-4"/>
        </w:rPr>
        <w:t xml:space="preserve">with </w:t>
      </w:r>
      <w:r>
        <w:t>separate responsibilities and</w:t>
      </w:r>
      <w:r>
        <w:rPr>
          <w:spacing w:val="-3"/>
        </w:rPr>
        <w:t xml:space="preserve"> </w:t>
      </w:r>
      <w:r>
        <w:t>communication via REST APIs</w:t>
      </w:r>
    </w:p>
    <w:p w14:paraId="0A0F5A6F">
      <w:pPr>
        <w:pStyle w:val="6"/>
        <w:spacing w:after="0" w:line="27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031857C">
      <w:pPr>
        <w:pStyle w:val="3"/>
      </w:pPr>
      <w:r>
        <w:rPr>
          <w:spacing w:val="-4"/>
        </w:rPr>
        <w:t>TASK15:</w:t>
      </w:r>
      <w:r>
        <w:rPr>
          <w:spacing w:val="-3"/>
        </w:rPr>
        <w:t xml:space="preserve"> </w:t>
      </w:r>
      <w:r>
        <w:rPr>
          <w:spacing w:val="-4"/>
        </w:rPr>
        <w:t>Service</w:t>
      </w:r>
      <w:r>
        <w:rPr>
          <w:spacing w:val="-10"/>
        </w:rPr>
        <w:t xml:space="preserve"> </w:t>
      </w:r>
      <w:r>
        <w:rPr>
          <w:spacing w:val="-4"/>
        </w:rPr>
        <w:t>Registry</w:t>
      </w:r>
      <w:r>
        <w:rPr>
          <w:spacing w:val="-5"/>
        </w:rPr>
        <w:t xml:space="preserve"> App</w:t>
      </w:r>
    </w:p>
    <w:p w14:paraId="019A3D02">
      <w:pPr>
        <w:pStyle w:val="6"/>
        <w:ind w:left="0"/>
        <w:rPr>
          <w:b/>
        </w:rPr>
      </w:pPr>
    </w:p>
    <w:p w14:paraId="5BF0AAB0">
      <w:pPr>
        <w:pStyle w:val="6"/>
        <w:spacing w:before="74"/>
        <w:ind w:left="0"/>
        <w:rPr>
          <w:b/>
        </w:rPr>
      </w:pPr>
    </w:p>
    <w:p w14:paraId="3E8D391C">
      <w:pPr>
        <w:pStyle w:val="6"/>
        <w:spacing w:before="1" w:line="278" w:lineRule="auto"/>
        <w:ind w:right="1033"/>
      </w:pPr>
      <w:r>
        <w:rPr>
          <w:b/>
          <w:spacing w:val="-2"/>
        </w:rPr>
        <w:t>Aim:</w:t>
      </w:r>
      <w:r>
        <w:rPr>
          <w:b/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implement</w:t>
      </w:r>
      <w:r>
        <w:rPr>
          <w:spacing w:val="-12"/>
        </w:rPr>
        <w:t xml:space="preserve"> </w:t>
      </w:r>
      <w:r>
        <w:rPr>
          <w:spacing w:val="-2"/>
        </w:rPr>
        <w:t>service</w:t>
      </w:r>
      <w:r>
        <w:rPr>
          <w:spacing w:val="-11"/>
        </w:rPr>
        <w:t xml:space="preserve"> </w:t>
      </w:r>
      <w:r>
        <w:rPr>
          <w:spacing w:val="-2"/>
        </w:rPr>
        <w:t>registry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discovery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r>
        <w:rPr>
          <w:spacing w:val="-2"/>
        </w:rPr>
        <w:t>Node.js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dynamically</w:t>
      </w:r>
      <w:r>
        <w:rPr>
          <w:spacing w:val="-8"/>
        </w:rPr>
        <w:t xml:space="preserve"> </w:t>
      </w:r>
      <w:r>
        <w:rPr>
          <w:spacing w:val="-2"/>
        </w:rPr>
        <w:t>registering</w:t>
      </w:r>
      <w:r>
        <w:rPr>
          <w:spacing w:val="-12"/>
        </w:rPr>
        <w:t xml:space="preserve"> </w:t>
      </w:r>
      <w:r>
        <w:rPr>
          <w:spacing w:val="-2"/>
        </w:rPr>
        <w:t xml:space="preserve">and </w:t>
      </w:r>
      <w:r>
        <w:t>discovering microservices without hard-coded</w:t>
      </w:r>
      <w:r>
        <w:rPr>
          <w:spacing w:val="-3"/>
        </w:rPr>
        <w:t xml:space="preserve"> </w:t>
      </w:r>
      <w:r>
        <w:t>URLs.</w:t>
      </w:r>
    </w:p>
    <w:p w14:paraId="54111BC5">
      <w:pPr>
        <w:pStyle w:val="2"/>
        <w:spacing w:before="189"/>
      </w:pPr>
      <w:r>
        <w:rPr>
          <w:spacing w:val="-2"/>
        </w:rPr>
        <w:t>ALGORITHM:</w:t>
      </w:r>
    </w:p>
    <w:p w14:paraId="3B7004C5">
      <w:pPr>
        <w:pStyle w:val="9"/>
        <w:numPr>
          <w:ilvl w:val="0"/>
          <w:numId w:val="16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D8772DE">
      <w:pPr>
        <w:pStyle w:val="9"/>
        <w:numPr>
          <w:ilvl w:val="0"/>
          <w:numId w:val="16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registry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36C5AC48">
      <w:pPr>
        <w:pStyle w:val="9"/>
        <w:numPr>
          <w:ilvl w:val="0"/>
          <w:numId w:val="16"/>
        </w:numPr>
        <w:tabs>
          <w:tab w:val="left" w:pos="1443"/>
        </w:tabs>
        <w:spacing w:before="214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Store</w:t>
      </w:r>
      <w:r>
        <w:rPr>
          <w:spacing w:val="-18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name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URL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7F3B6906">
      <w:pPr>
        <w:pStyle w:val="9"/>
        <w:numPr>
          <w:ilvl w:val="0"/>
          <w:numId w:val="16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03BFC90">
      <w:pPr>
        <w:pStyle w:val="9"/>
        <w:numPr>
          <w:ilvl w:val="0"/>
          <w:numId w:val="16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Register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z w:val="24"/>
        </w:rPr>
        <w:t xml:space="preserve"> </w:t>
      </w:r>
      <w:r>
        <w:rPr>
          <w:spacing w:val="-4"/>
          <w:sz w:val="24"/>
        </w:rPr>
        <w:t>registry</w:t>
      </w:r>
    </w:p>
    <w:p w14:paraId="11AB1327">
      <w:pPr>
        <w:pStyle w:val="9"/>
        <w:numPr>
          <w:ilvl w:val="0"/>
          <w:numId w:val="16"/>
        </w:numPr>
        <w:tabs>
          <w:tab w:val="left" w:pos="1443"/>
        </w:tabs>
        <w:spacing w:before="194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7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32D7151">
      <w:pPr>
        <w:pStyle w:val="9"/>
        <w:numPr>
          <w:ilvl w:val="0"/>
          <w:numId w:val="16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Register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32340C27">
      <w:pPr>
        <w:pStyle w:val="9"/>
        <w:numPr>
          <w:ilvl w:val="0"/>
          <w:numId w:val="16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Maintain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12563618">
      <w:pPr>
        <w:pStyle w:val="9"/>
        <w:numPr>
          <w:ilvl w:val="0"/>
          <w:numId w:val="16"/>
        </w:numPr>
        <w:tabs>
          <w:tab w:val="left" w:pos="1443"/>
        </w:tabs>
        <w:spacing w:before="197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Client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requests service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registry</w:t>
      </w:r>
    </w:p>
    <w:p w14:paraId="7E8F6B1F">
      <w:pPr>
        <w:pStyle w:val="9"/>
        <w:numPr>
          <w:ilvl w:val="0"/>
          <w:numId w:val="16"/>
        </w:numPr>
        <w:tabs>
          <w:tab w:val="left" w:pos="1434"/>
        </w:tabs>
        <w:spacing w:before="214" w:after="0" w:line="240" w:lineRule="auto"/>
        <w:ind w:left="1434" w:right="0" w:hanging="355"/>
        <w:jc w:val="left"/>
        <w:rPr>
          <w:sz w:val="24"/>
        </w:rPr>
      </w:pPr>
      <w:r>
        <w:rPr>
          <w:spacing w:val="-2"/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1939A41D">
      <w:pPr>
        <w:pStyle w:val="9"/>
        <w:numPr>
          <w:ilvl w:val="0"/>
          <w:numId w:val="16"/>
        </w:numPr>
        <w:tabs>
          <w:tab w:val="left" w:pos="1436"/>
        </w:tabs>
        <w:spacing w:before="216" w:after="0" w:line="240" w:lineRule="auto"/>
        <w:ind w:left="1436" w:right="0" w:hanging="357"/>
        <w:jc w:val="left"/>
        <w:rPr>
          <w:sz w:val="24"/>
        </w:rPr>
      </w:pPr>
      <w:r>
        <w:rPr>
          <w:spacing w:val="-2"/>
          <w:sz w:val="24"/>
        </w:rPr>
        <w:t>Call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discovered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service </w:t>
      </w:r>
      <w:r>
        <w:rPr>
          <w:spacing w:val="-5"/>
          <w:sz w:val="24"/>
        </w:rPr>
        <w:t>API</w:t>
      </w:r>
    </w:p>
    <w:p w14:paraId="023C7015">
      <w:pPr>
        <w:pStyle w:val="9"/>
        <w:numPr>
          <w:ilvl w:val="0"/>
          <w:numId w:val="16"/>
        </w:numPr>
        <w:tabs>
          <w:tab w:val="left" w:pos="1435"/>
        </w:tabs>
        <w:spacing w:before="216" w:after="0" w:line="240" w:lineRule="auto"/>
        <w:ind w:left="1435" w:right="0" w:hanging="356"/>
        <w:jc w:val="left"/>
        <w:rPr>
          <w:sz w:val="24"/>
        </w:rPr>
      </w:pPr>
      <w:r>
        <w:rPr>
          <w:sz w:val="24"/>
        </w:rPr>
        <w:t>Stop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36CF3F4">
      <w:pPr>
        <w:pStyle w:val="2"/>
        <w:spacing w:before="213"/>
      </w:pPr>
      <w:r>
        <w:rPr>
          <w:spacing w:val="-2"/>
        </w:rPr>
        <w:t>PROGRAM:</w:t>
      </w:r>
    </w:p>
    <w:p w14:paraId="34F109DA">
      <w:pPr>
        <w:spacing w:before="197"/>
        <w:ind w:left="7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19B633E5">
      <w:pPr>
        <w:pStyle w:val="6"/>
        <w:spacing w:before="134" w:line="379" w:lineRule="auto"/>
        <w:ind w:right="6767"/>
      </w:pPr>
      <w:r>
        <w:rPr>
          <w:spacing w:val="-4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>express =</w:t>
      </w:r>
      <w:r>
        <w:rPr>
          <w:spacing w:val="-7"/>
        </w:rPr>
        <w:t xml:space="preserve"> </w:t>
      </w:r>
      <w:r>
        <w:rPr>
          <w:spacing w:val="-4"/>
        </w:rPr>
        <w:t xml:space="preserve">require("express"); </w:t>
      </w:r>
      <w:r>
        <w:t xml:space="preserve">const app = express(); </w:t>
      </w:r>
      <w:r>
        <w:rPr>
          <w:spacing w:val="-2"/>
        </w:rPr>
        <w:t>app.use(express.json());</w:t>
      </w:r>
    </w:p>
    <w:p w14:paraId="594A1939">
      <w:pPr>
        <w:pStyle w:val="6"/>
        <w:spacing w:before="35" w:line="427" w:lineRule="auto"/>
        <w:ind w:right="6847"/>
      </w:pPr>
      <w:r>
        <w:t xml:space="preserve">let services = {}; </w:t>
      </w:r>
      <w:r>
        <w:rPr>
          <w:spacing w:val="-4"/>
        </w:rPr>
        <w:t>app.post("/register",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9"/>
        </w:rPr>
        <w:t xml:space="preserve"> </w:t>
      </w:r>
      <w:r>
        <w:rPr>
          <w:spacing w:val="-4"/>
        </w:rPr>
        <w:t>=&gt;</w:t>
      </w:r>
      <w:r>
        <w:rPr>
          <w:spacing w:val="-10"/>
        </w:rPr>
        <w:t xml:space="preserve"> </w:t>
      </w:r>
      <w:r>
        <w:rPr>
          <w:spacing w:val="-4"/>
        </w:rPr>
        <w:t>{</w:t>
      </w:r>
    </w:p>
    <w:p w14:paraId="6DC07DC8">
      <w:pPr>
        <w:pStyle w:val="6"/>
        <w:spacing w:line="270" w:lineRule="exact"/>
        <w:ind w:left="935"/>
      </w:pPr>
      <w:r>
        <w:t>const</w:t>
      </w:r>
      <w:r>
        <w:rPr>
          <w:spacing w:val="-16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name,</w:t>
      </w:r>
      <w:r>
        <w:rPr>
          <w:spacing w:val="-16"/>
        </w:rPr>
        <w:t xml:space="preserve"> </w:t>
      </w:r>
      <w:r>
        <w:t>url</w:t>
      </w:r>
      <w:r>
        <w:rPr>
          <w:spacing w:val="-14"/>
        </w:rPr>
        <w:t xml:space="preserve"> </w:t>
      </w:r>
      <w:r>
        <w:t>}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req.body;</w:t>
      </w:r>
    </w:p>
    <w:p w14:paraId="4B4AB7BC">
      <w:pPr>
        <w:pStyle w:val="6"/>
        <w:spacing w:before="206"/>
        <w:ind w:left="935"/>
      </w:pPr>
      <w:r>
        <w:rPr>
          <w:spacing w:val="-2"/>
        </w:rPr>
        <w:t>services[name]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4"/>
        </w:rPr>
        <w:t>url;</w:t>
      </w:r>
    </w:p>
    <w:p w14:paraId="0FCB60D1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582E510">
      <w:pPr>
        <w:pStyle w:val="6"/>
        <w:spacing w:before="33" w:line="400" w:lineRule="auto"/>
        <w:ind w:left="935" w:right="5431"/>
      </w:pPr>
      <w:r>
        <w:rPr>
          <w:spacing w:val="-4"/>
        </w:rPr>
        <w:t>console.log(`${name}</w:t>
      </w:r>
      <w:r>
        <w:rPr>
          <w:spacing w:val="-8"/>
        </w:rPr>
        <w:t xml:space="preserve"> </w:t>
      </w:r>
      <w:r>
        <w:rPr>
          <w:spacing w:val="-4"/>
        </w:rPr>
        <w:t>registered</w:t>
      </w:r>
      <w:r>
        <w:rPr>
          <w:spacing w:val="-9"/>
        </w:rPr>
        <w:t xml:space="preserve"> </w:t>
      </w:r>
      <w:r>
        <w:rPr>
          <w:spacing w:val="-4"/>
        </w:rPr>
        <w:t>at</w:t>
      </w:r>
      <w:r>
        <w:rPr>
          <w:spacing w:val="-10"/>
        </w:rPr>
        <w:t xml:space="preserve"> </w:t>
      </w:r>
      <w:r>
        <w:rPr>
          <w:spacing w:val="-4"/>
        </w:rPr>
        <w:t xml:space="preserve">${url}`); </w:t>
      </w:r>
      <w:r>
        <w:t>res.json({ msg: "Registered" });</w:t>
      </w:r>
    </w:p>
    <w:p w14:paraId="32E0BB72">
      <w:pPr>
        <w:spacing w:before="18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6E6DFE85">
      <w:pPr>
        <w:pStyle w:val="6"/>
        <w:spacing w:before="134" w:line="400" w:lineRule="auto"/>
        <w:ind w:left="935" w:right="5739" w:hanging="216"/>
      </w:pPr>
      <w:r>
        <w:t xml:space="preserve">app.get("/service/:name", (req, res) =&gt; { </w:t>
      </w:r>
      <w:r>
        <w:rPr>
          <w:spacing w:val="-4"/>
        </w:rPr>
        <w:t xml:space="preserve">const service = services[req.params.name]; </w:t>
      </w:r>
      <w:r>
        <w:t>if (!service) {</w:t>
      </w:r>
    </w:p>
    <w:p w14:paraId="492197EE">
      <w:pPr>
        <w:pStyle w:val="6"/>
        <w:spacing w:before="21" w:line="417" w:lineRule="auto"/>
        <w:ind w:left="935" w:right="3976" w:firstLine="216"/>
      </w:pPr>
      <w:r>
        <w:rPr>
          <w:spacing w:val="-4"/>
        </w:rPr>
        <w:t>return</w:t>
      </w:r>
      <w:r>
        <w:rPr>
          <w:spacing w:val="-13"/>
        </w:rPr>
        <w:t xml:space="preserve"> </w:t>
      </w:r>
      <w:r>
        <w:rPr>
          <w:spacing w:val="-4"/>
        </w:rPr>
        <w:t>res.status(404).json({</w:t>
      </w:r>
      <w:r>
        <w:rPr>
          <w:spacing w:val="17"/>
        </w:rPr>
        <w:t xml:space="preserve"> </w:t>
      </w:r>
      <w:r>
        <w:rPr>
          <w:spacing w:val="-4"/>
        </w:rPr>
        <w:t>error: "Service not</w:t>
      </w:r>
      <w:r>
        <w:rPr>
          <w:spacing w:val="-5"/>
        </w:rPr>
        <w:t xml:space="preserve"> </w:t>
      </w:r>
      <w:r>
        <w:rPr>
          <w:spacing w:val="-4"/>
        </w:rPr>
        <w:t>found"</w:t>
      </w:r>
      <w:r>
        <w:rPr>
          <w:spacing w:val="-20"/>
        </w:rPr>
        <w:t xml:space="preserve"> </w:t>
      </w:r>
      <w:r>
        <w:rPr>
          <w:spacing w:val="-4"/>
        </w:rPr>
        <w:t xml:space="preserve">}) </w:t>
      </w:r>
      <w:r>
        <w:t>res.json({ url: service });</w:t>
      </w:r>
    </w:p>
    <w:p w14:paraId="44396F57">
      <w:pPr>
        <w:spacing w:before="5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20EEB0CF">
      <w:pPr>
        <w:pStyle w:val="6"/>
        <w:spacing w:before="196"/>
      </w:pPr>
      <w:r>
        <w:rPr>
          <w:spacing w:val="-4"/>
        </w:rPr>
        <w:t>app.listen(4000,</w:t>
      </w:r>
      <w:r>
        <w:rPr>
          <w:spacing w:val="-3"/>
        </w:rPr>
        <w:t xml:space="preserve"> </w:t>
      </w:r>
      <w:r>
        <w:rPr>
          <w:spacing w:val="-4"/>
        </w:rPr>
        <w:t>()</w:t>
      </w:r>
      <w:r>
        <w:rPr>
          <w:spacing w:val="-1"/>
        </w:rPr>
        <w:t xml:space="preserve"> </w:t>
      </w:r>
      <w:r>
        <w:rPr>
          <w:spacing w:val="-4"/>
        </w:rPr>
        <w:t>=&gt;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332D6263">
      <w:pPr>
        <w:pStyle w:val="6"/>
        <w:spacing w:before="214"/>
        <w:ind w:left="935"/>
      </w:pPr>
      <w:r>
        <w:rPr>
          <w:spacing w:val="-4"/>
        </w:rPr>
        <w:t>console.log("Registry</w:t>
      </w:r>
      <w:r>
        <w:rPr>
          <w:spacing w:val="11"/>
        </w:rPr>
        <w:t xml:space="preserve"> </w:t>
      </w:r>
      <w:r>
        <w:rPr>
          <w:spacing w:val="-4"/>
        </w:rPr>
        <w:t>running</w:t>
      </w:r>
      <w:r>
        <w:rPr>
          <w:spacing w:val="-7"/>
        </w:rPr>
        <w:t xml:space="preserve"> </w:t>
      </w:r>
      <w:r>
        <w:rPr>
          <w:spacing w:val="-4"/>
        </w:rPr>
        <w:t>at</w:t>
      </w:r>
      <w:r>
        <w:t xml:space="preserve"> </w:t>
      </w:r>
      <w:r>
        <w:fldChar w:fldCharType="begin"/>
      </w:r>
      <w:r>
        <w:instrText xml:space="preserve"> HYPERLINK "http://localhost:4000/"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http://localhost:4000");</w:t>
      </w:r>
      <w:r>
        <w:rPr>
          <w:color w:val="0000FF"/>
          <w:spacing w:val="-4"/>
          <w:u w:val="single" w:color="0000FF"/>
        </w:rPr>
        <w:fldChar w:fldCharType="end"/>
      </w:r>
    </w:p>
    <w:p w14:paraId="57BB2FF0">
      <w:pPr>
        <w:spacing w:before="216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0EBC63B5">
      <w:pPr>
        <w:pStyle w:val="2"/>
        <w:spacing w:before="216"/>
      </w:pPr>
      <w:r>
        <w:rPr>
          <w:spacing w:val="-2"/>
        </w:rPr>
        <w:t>OUTPUT</w:t>
      </w:r>
    </w:p>
    <w:p w14:paraId="161DB6E8">
      <w:pPr>
        <w:pStyle w:val="6"/>
        <w:spacing w:before="2"/>
        <w:ind w:left="0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140335</wp:posOffset>
            </wp:positionV>
            <wp:extent cx="4712970" cy="3171825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86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37F94">
      <w:pPr>
        <w:pStyle w:val="6"/>
        <w:spacing w:before="158" w:line="278" w:lineRule="auto"/>
        <w:ind w:right="960"/>
        <w:jc w:val="both"/>
      </w:pPr>
      <w:r>
        <w:rPr>
          <w:b/>
        </w:rPr>
        <w:t xml:space="preserve">RESULT: </w:t>
      </w:r>
      <w:r>
        <w:t>The microservices-based system was successfully implemented with service registry and</w:t>
      </w:r>
      <w:r>
        <w:rPr>
          <w:spacing w:val="-14"/>
        </w:rPr>
        <w:t xml:space="preserve"> </w:t>
      </w:r>
      <w:r>
        <w:t>discovery,</w:t>
      </w:r>
      <w:r>
        <w:rPr>
          <w:spacing w:val="-14"/>
        </w:rPr>
        <w:t xml:space="preserve"> </w:t>
      </w:r>
      <w:r>
        <w:t>enabling</w:t>
      </w:r>
      <w:r>
        <w:rPr>
          <w:spacing w:val="-13"/>
        </w:rPr>
        <w:t xml:space="preserve"> </w:t>
      </w:r>
      <w:r>
        <w:t>dynamic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independent</w:t>
      </w:r>
      <w:r>
        <w:rPr>
          <w:spacing w:val="-12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>hard- coded</w:t>
      </w:r>
      <w:r>
        <w:rPr>
          <w:spacing w:val="-10"/>
        </w:rPr>
        <w:t xml:space="preserve"> </w:t>
      </w:r>
      <w:r>
        <w:t>URLs.</w:t>
      </w:r>
    </w:p>
    <w:p w14:paraId="00C69B60">
      <w:pPr>
        <w:pStyle w:val="6"/>
        <w:spacing w:after="0" w:line="278" w:lineRule="auto"/>
        <w:jc w:val="both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1634E709">
      <w:pPr>
        <w:pStyle w:val="2"/>
        <w:spacing w:before="33"/>
      </w:pPr>
      <w:r>
        <w:rPr>
          <w:spacing w:val="-6"/>
        </w:rPr>
        <w:t>TASK16:</w:t>
      </w:r>
      <w:r>
        <w:rPr>
          <w:spacing w:val="-8"/>
        </w:rPr>
        <w:t xml:space="preserve"> </w:t>
      </w:r>
      <w:r>
        <w:rPr>
          <w:spacing w:val="-6"/>
        </w:rPr>
        <w:t>API</w:t>
      </w:r>
      <w:r>
        <w:rPr>
          <w:spacing w:val="-4"/>
        </w:rPr>
        <w:t xml:space="preserve"> </w:t>
      </w:r>
      <w:r>
        <w:rPr>
          <w:spacing w:val="-6"/>
        </w:rPr>
        <w:t>GATEWAY</w:t>
      </w:r>
      <w:r>
        <w:rPr>
          <w:spacing w:val="-10"/>
        </w:rPr>
        <w:t xml:space="preserve"> </w:t>
      </w:r>
      <w:r>
        <w:rPr>
          <w:spacing w:val="-6"/>
        </w:rPr>
        <w:t>API</w:t>
      </w:r>
    </w:p>
    <w:p w14:paraId="61EE232F">
      <w:pPr>
        <w:pStyle w:val="6"/>
        <w:ind w:left="0"/>
        <w:rPr>
          <w:b/>
        </w:rPr>
      </w:pPr>
    </w:p>
    <w:p w14:paraId="1E81ABC7">
      <w:pPr>
        <w:pStyle w:val="6"/>
        <w:spacing w:before="74"/>
        <w:ind w:left="0"/>
        <w:rPr>
          <w:b/>
        </w:rPr>
      </w:pPr>
    </w:p>
    <w:p w14:paraId="76870057">
      <w:pPr>
        <w:pStyle w:val="6"/>
        <w:spacing w:before="1" w:line="278" w:lineRule="auto"/>
        <w:ind w:right="1329"/>
      </w:pPr>
      <w:r>
        <w:rPr>
          <w:b/>
          <w:spacing w:val="-2"/>
        </w:rPr>
        <w:t>AIM:</w:t>
      </w:r>
      <w:r>
        <w:rPr>
          <w:b/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configure</w:t>
      </w:r>
      <w:r>
        <w:rPr>
          <w:spacing w:val="-11"/>
        </w:rPr>
        <w:t xml:space="preserve">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>API</w:t>
      </w:r>
      <w:r>
        <w:rPr>
          <w:spacing w:val="-14"/>
        </w:rPr>
        <w:t xml:space="preserve"> </w:t>
      </w:r>
      <w:r>
        <w:rPr>
          <w:spacing w:val="-2"/>
        </w:rPr>
        <w:t>Gateway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routes</w:t>
      </w:r>
      <w:r>
        <w:rPr>
          <w:spacing w:val="-12"/>
        </w:rPr>
        <w:t xml:space="preserve"> </w:t>
      </w:r>
      <w:r>
        <w:rPr>
          <w:spacing w:val="-2"/>
        </w:rPr>
        <w:t>client</w:t>
      </w:r>
      <w:r>
        <w:rPr>
          <w:spacing w:val="-11"/>
        </w:rPr>
        <w:t xml:space="preserve"> </w:t>
      </w:r>
      <w:r>
        <w:rPr>
          <w:spacing w:val="-2"/>
        </w:rPr>
        <w:t>requests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microservices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 xml:space="preserve">performs </w:t>
      </w:r>
      <w:r>
        <w:t>basic load balancing</w:t>
      </w:r>
      <w:r>
        <w:rPr>
          <w:spacing w:val="-2"/>
        </w:rPr>
        <w:t xml:space="preserve"> </w:t>
      </w:r>
      <w:r>
        <w:t>across multiple service instances.</w:t>
      </w:r>
    </w:p>
    <w:p w14:paraId="57A6238E">
      <w:pPr>
        <w:pStyle w:val="2"/>
        <w:spacing w:before="189"/>
      </w:pPr>
      <w:r>
        <w:rPr>
          <w:spacing w:val="-2"/>
        </w:rPr>
        <w:t>ALGORITHM:</w:t>
      </w:r>
    </w:p>
    <w:p w14:paraId="551B91C8">
      <w:pPr>
        <w:pStyle w:val="9"/>
        <w:numPr>
          <w:ilvl w:val="0"/>
          <w:numId w:val="17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4EFD905">
      <w:pPr>
        <w:pStyle w:val="9"/>
        <w:numPr>
          <w:ilvl w:val="0"/>
          <w:numId w:val="17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Gateway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server</w:t>
      </w:r>
    </w:p>
    <w:p w14:paraId="68BA2DDE">
      <w:pPr>
        <w:pStyle w:val="9"/>
        <w:numPr>
          <w:ilvl w:val="0"/>
          <w:numId w:val="17"/>
        </w:numPr>
        <w:tabs>
          <w:tab w:val="left" w:pos="1443"/>
        </w:tabs>
        <w:spacing w:before="214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046452AE">
      <w:pPr>
        <w:pStyle w:val="9"/>
        <w:numPr>
          <w:ilvl w:val="0"/>
          <w:numId w:val="17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instances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4FF6B94">
      <w:pPr>
        <w:pStyle w:val="9"/>
        <w:numPr>
          <w:ilvl w:val="0"/>
          <w:numId w:val="17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Store</w:t>
      </w:r>
      <w:r>
        <w:rPr>
          <w:spacing w:val="-16"/>
          <w:sz w:val="24"/>
        </w:rPr>
        <w:t xml:space="preserve"> </w:t>
      </w:r>
      <w:r>
        <w:rPr>
          <w:sz w:val="24"/>
        </w:rPr>
        <w:t>service</w:t>
      </w:r>
      <w:r>
        <w:rPr>
          <w:spacing w:val="-11"/>
          <w:sz w:val="24"/>
        </w:rPr>
        <w:t xml:space="preserve"> </w:t>
      </w:r>
      <w:r>
        <w:rPr>
          <w:sz w:val="24"/>
        </w:rPr>
        <w:t>URLs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4747716D">
      <w:pPr>
        <w:pStyle w:val="9"/>
        <w:numPr>
          <w:ilvl w:val="0"/>
          <w:numId w:val="17"/>
        </w:numPr>
        <w:tabs>
          <w:tab w:val="left" w:pos="1443"/>
        </w:tabs>
        <w:spacing w:before="194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round-robin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load</w:t>
      </w:r>
      <w:r>
        <w:rPr>
          <w:sz w:val="24"/>
        </w:rPr>
        <w:t xml:space="preserve"> </w:t>
      </w:r>
      <w:r>
        <w:rPr>
          <w:spacing w:val="-4"/>
          <w:sz w:val="24"/>
        </w:rPr>
        <w:t>balancing</w:t>
      </w:r>
    </w:p>
    <w:p w14:paraId="668DD309">
      <w:pPr>
        <w:pStyle w:val="9"/>
        <w:numPr>
          <w:ilvl w:val="0"/>
          <w:numId w:val="17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184CD7A4">
      <w:pPr>
        <w:pStyle w:val="9"/>
        <w:numPr>
          <w:ilvl w:val="0"/>
          <w:numId w:val="17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instance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4FF0AA90">
      <w:pPr>
        <w:pStyle w:val="9"/>
        <w:numPr>
          <w:ilvl w:val="0"/>
          <w:numId w:val="17"/>
        </w:numPr>
        <w:tabs>
          <w:tab w:val="left" w:pos="1443"/>
        </w:tabs>
        <w:spacing w:before="197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Forward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z w:val="24"/>
        </w:rPr>
        <w:t xml:space="preserve"> </w:t>
      </w:r>
      <w:r>
        <w:rPr>
          <w:spacing w:val="-4"/>
          <w:sz w:val="24"/>
        </w:rPr>
        <w:t>selected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instance</w:t>
      </w:r>
    </w:p>
    <w:p w14:paraId="2F887F67">
      <w:pPr>
        <w:pStyle w:val="9"/>
        <w:numPr>
          <w:ilvl w:val="0"/>
          <w:numId w:val="17"/>
        </w:numPr>
        <w:tabs>
          <w:tab w:val="left" w:pos="1435"/>
        </w:tabs>
        <w:spacing w:before="214" w:after="0" w:line="240" w:lineRule="auto"/>
        <w:ind w:left="1435" w:right="0" w:hanging="356"/>
        <w:jc w:val="left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D40C260">
      <w:pPr>
        <w:pStyle w:val="9"/>
        <w:numPr>
          <w:ilvl w:val="0"/>
          <w:numId w:val="17"/>
        </w:numPr>
        <w:tabs>
          <w:tab w:val="left" w:pos="1436"/>
        </w:tabs>
        <w:spacing w:before="216" w:after="0" w:line="240" w:lineRule="auto"/>
        <w:ind w:left="1436" w:right="0" w:hanging="357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back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0D2E77DB">
      <w:pPr>
        <w:pStyle w:val="9"/>
        <w:numPr>
          <w:ilvl w:val="0"/>
          <w:numId w:val="17"/>
        </w:numPr>
        <w:tabs>
          <w:tab w:val="left" w:pos="1435"/>
        </w:tabs>
        <w:spacing w:before="216" w:after="0" w:line="240" w:lineRule="auto"/>
        <w:ind w:left="1435" w:right="0" w:hanging="356"/>
        <w:jc w:val="left"/>
        <w:rPr>
          <w:sz w:val="24"/>
        </w:rPr>
      </w:pPr>
      <w:r>
        <w:rPr>
          <w:sz w:val="24"/>
        </w:rPr>
        <w:t>Stop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D7CEEF4">
      <w:pPr>
        <w:pStyle w:val="2"/>
        <w:spacing w:before="213"/>
      </w:pPr>
      <w:r>
        <w:rPr>
          <w:spacing w:val="-2"/>
        </w:rPr>
        <w:t>PROGRAM:</w:t>
      </w:r>
    </w:p>
    <w:p w14:paraId="3BA9D501">
      <w:pPr>
        <w:spacing w:before="197"/>
        <w:ind w:left="7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16380C7C">
      <w:pPr>
        <w:pStyle w:val="6"/>
        <w:spacing w:before="134" w:line="379" w:lineRule="auto"/>
        <w:ind w:right="6767"/>
      </w:pPr>
      <w:r>
        <w:rPr>
          <w:spacing w:val="-4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>express =</w:t>
      </w:r>
      <w:r>
        <w:rPr>
          <w:spacing w:val="-7"/>
        </w:rPr>
        <w:t xml:space="preserve"> </w:t>
      </w:r>
      <w:r>
        <w:rPr>
          <w:spacing w:val="-4"/>
        </w:rPr>
        <w:t xml:space="preserve">require("express"); </w:t>
      </w:r>
      <w:r>
        <w:t>const axios = require("axios"); const app = express();</w:t>
      </w:r>
    </w:p>
    <w:p w14:paraId="71974062">
      <w:pPr>
        <w:pStyle w:val="6"/>
        <w:spacing w:before="35" w:line="424" w:lineRule="auto"/>
        <w:ind w:left="935" w:right="7605" w:hanging="216"/>
      </w:pPr>
      <w:r>
        <w:t xml:space="preserve">const services = [ </w:t>
      </w:r>
      <w:r>
        <w:fldChar w:fldCharType="begin"/>
      </w:r>
      <w:r>
        <w:instrText xml:space="preserve"> HYPERLINK "http://localhost:3001/" \h </w:instrText>
      </w:r>
      <w:r>
        <w:fldChar w:fldCharType="separate"/>
      </w:r>
      <w:r>
        <w:rPr>
          <w:color w:val="0000FF"/>
          <w:spacing w:val="-6"/>
          <w:u w:val="single" w:color="0000FF"/>
        </w:rPr>
        <w:t>"http://localhost:3001</w:t>
      </w:r>
      <w:r>
        <w:rPr>
          <w:color w:val="0000FF"/>
          <w:spacing w:val="-6"/>
          <w:u w:val="single" w:color="0000FF"/>
        </w:rPr>
        <w:fldChar w:fldCharType="end"/>
      </w:r>
      <w:r>
        <w:rPr>
          <w:spacing w:val="-6"/>
        </w:rPr>
        <w:t xml:space="preserve">", </w:t>
      </w:r>
      <w:r>
        <w:fldChar w:fldCharType="begin"/>
      </w:r>
      <w:r>
        <w:instrText xml:space="preserve"> HYPERLINK "http://localhost:3002/"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"http://localhost:3002</w:t>
      </w:r>
      <w:r>
        <w:rPr>
          <w:color w:val="0000FF"/>
          <w:spacing w:val="-2"/>
          <w:u w:val="single" w:color="0000FF"/>
        </w:rPr>
        <w:fldChar w:fldCharType="end"/>
      </w:r>
      <w:r>
        <w:rPr>
          <w:spacing w:val="-2"/>
        </w:rPr>
        <w:t>"</w:t>
      </w:r>
    </w:p>
    <w:p w14:paraId="657D9AD2">
      <w:pPr>
        <w:spacing w:before="5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];</w:t>
      </w:r>
    </w:p>
    <w:p w14:paraId="59DE0E34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1DEA92A0">
      <w:pPr>
        <w:pStyle w:val="6"/>
        <w:spacing w:before="33"/>
      </w:pPr>
      <w:r>
        <w:t>let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5"/>
        </w:rPr>
        <w:t>0;</w:t>
      </w:r>
    </w:p>
    <w:p w14:paraId="1B689F76">
      <w:pPr>
        <w:pStyle w:val="6"/>
        <w:spacing w:before="134" w:line="398" w:lineRule="auto"/>
        <w:ind w:left="935" w:right="6226" w:hanging="216"/>
      </w:pPr>
      <w:r>
        <w:rPr>
          <w:spacing w:val="-4"/>
        </w:rPr>
        <w:t>app.get("/products",</w:t>
      </w:r>
      <w:r>
        <w:rPr>
          <w:spacing w:val="-11"/>
        </w:rPr>
        <w:t xml:space="preserve"> </w:t>
      </w:r>
      <w:r>
        <w:rPr>
          <w:spacing w:val="-4"/>
        </w:rPr>
        <w:t xml:space="preserve">async (req, res) =&gt; { </w:t>
      </w:r>
      <w:r>
        <w:t>try {</w:t>
      </w:r>
    </w:p>
    <w:p w14:paraId="5D99FAC1">
      <w:pPr>
        <w:pStyle w:val="6"/>
        <w:spacing w:line="247" w:lineRule="exact"/>
        <w:ind w:left="1156"/>
      </w:pPr>
      <w:r>
        <w:t>const</w:t>
      </w:r>
      <w:r>
        <w:rPr>
          <w:spacing w:val="-10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services[index];</w:t>
      </w:r>
    </w:p>
    <w:p w14:paraId="734634C1">
      <w:pPr>
        <w:pStyle w:val="6"/>
        <w:spacing w:before="209"/>
        <w:ind w:left="1156"/>
      </w:pPr>
      <w:r>
        <w:rPr>
          <w:spacing w:val="-4"/>
        </w:rPr>
        <w:t>index</w:t>
      </w:r>
      <w:r>
        <w:rPr>
          <w:spacing w:val="-15"/>
        </w:rPr>
        <w:t xml:space="preserve"> </w:t>
      </w:r>
      <w:r>
        <w:rPr>
          <w:spacing w:val="-4"/>
        </w:rPr>
        <w:t>=</w:t>
      </w:r>
      <w:r>
        <w:rPr>
          <w:spacing w:val="-7"/>
        </w:rPr>
        <w:t xml:space="preserve"> </w:t>
      </w:r>
      <w:r>
        <w:rPr>
          <w:spacing w:val="-4"/>
        </w:rPr>
        <w:t>(index</w:t>
      </w:r>
      <w:r>
        <w:rPr>
          <w:spacing w:val="-11"/>
        </w:rPr>
        <w:t xml:space="preserve"> </w:t>
      </w:r>
      <w:r>
        <w:rPr>
          <w:spacing w:val="-4"/>
        </w:rPr>
        <w:t>+</w:t>
      </w:r>
      <w:r>
        <w:rPr>
          <w:spacing w:val="-7"/>
        </w:rPr>
        <w:t xml:space="preserve"> </w:t>
      </w:r>
      <w:r>
        <w:rPr>
          <w:spacing w:val="-4"/>
        </w:rPr>
        <w:t>1)</w:t>
      </w:r>
      <w:r>
        <w:rPr>
          <w:spacing w:val="-7"/>
        </w:rPr>
        <w:t xml:space="preserve"> </w:t>
      </w:r>
      <w:r>
        <w:rPr>
          <w:spacing w:val="-4"/>
        </w:rPr>
        <w:t>%</w:t>
      </w:r>
      <w:r>
        <w:rPr>
          <w:spacing w:val="-6"/>
        </w:rPr>
        <w:t xml:space="preserve"> </w:t>
      </w:r>
      <w:r>
        <w:rPr>
          <w:spacing w:val="-4"/>
        </w:rPr>
        <w:t>services.length;</w:t>
      </w:r>
    </w:p>
    <w:p w14:paraId="54F69E2B">
      <w:pPr>
        <w:pStyle w:val="6"/>
        <w:spacing w:before="227" w:line="410" w:lineRule="auto"/>
        <w:ind w:left="1151" w:right="3976" w:firstLine="2"/>
      </w:pPr>
      <w:r>
        <w:rPr>
          <w:spacing w:val="-4"/>
        </w:rPr>
        <w:t>const</w:t>
      </w:r>
      <w:r>
        <w:rPr>
          <w:spacing w:val="-5"/>
        </w:rPr>
        <w:t xml:space="preserve"> </w:t>
      </w:r>
      <w:r>
        <w:rPr>
          <w:spacing w:val="-4"/>
        </w:rPr>
        <w:t>response =</w:t>
      </w:r>
      <w:r>
        <w:rPr>
          <w:spacing w:val="-6"/>
        </w:rPr>
        <w:t xml:space="preserve"> </w:t>
      </w:r>
      <w:r>
        <w:rPr>
          <w:spacing w:val="-4"/>
        </w:rPr>
        <w:t>await axios.get(service</w:t>
      </w:r>
      <w:r>
        <w:rPr>
          <w:spacing w:val="13"/>
        </w:rPr>
        <w:t xml:space="preserve"> </w:t>
      </w:r>
      <w:r>
        <w:rPr>
          <w:spacing w:val="-4"/>
        </w:rPr>
        <w:t>+</w:t>
      </w:r>
      <w:r>
        <w:rPr>
          <w:spacing w:val="-6"/>
        </w:rPr>
        <w:t xml:space="preserve"> </w:t>
      </w:r>
      <w:r>
        <w:rPr>
          <w:spacing w:val="-4"/>
        </w:rPr>
        <w:t xml:space="preserve">"/products"); </w:t>
      </w:r>
      <w:r>
        <w:rPr>
          <w:spacing w:val="-2"/>
        </w:rPr>
        <w:t>res.json(response.data);</w:t>
      </w:r>
    </w:p>
    <w:p w14:paraId="59A56B04">
      <w:pPr>
        <w:pStyle w:val="6"/>
        <w:ind w:left="0"/>
      </w:pPr>
    </w:p>
    <w:p w14:paraId="71FD48ED">
      <w:pPr>
        <w:pStyle w:val="6"/>
        <w:spacing w:before="22"/>
        <w:ind w:left="0"/>
      </w:pPr>
    </w:p>
    <w:p w14:paraId="44D34061">
      <w:pPr>
        <w:pStyle w:val="6"/>
        <w:spacing w:before="1"/>
        <w:ind w:left="935"/>
      </w:pPr>
      <w:r>
        <w:t>}</w:t>
      </w:r>
      <w:r>
        <w:rPr>
          <w:spacing w:val="-14"/>
        </w:rPr>
        <w:t xml:space="preserve"> </w:t>
      </w:r>
      <w:r>
        <w:t>catch</w:t>
      </w:r>
      <w:r>
        <w:rPr>
          <w:spacing w:val="-12"/>
        </w:rPr>
        <w:t xml:space="preserve"> </w:t>
      </w:r>
      <w:r>
        <w:t>(err)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18E1B405">
      <w:pPr>
        <w:pStyle w:val="6"/>
        <w:spacing w:before="213"/>
        <w:ind w:left="1151"/>
      </w:pPr>
      <w:r>
        <w:rPr>
          <w:spacing w:val="-4"/>
        </w:rPr>
        <w:t>res.status(500).json({</w:t>
      </w:r>
      <w:r>
        <w:rPr>
          <w:spacing w:val="2"/>
        </w:rPr>
        <w:t xml:space="preserve"> </w:t>
      </w:r>
      <w:r>
        <w:rPr>
          <w:spacing w:val="-4"/>
        </w:rPr>
        <w:t>error:</w:t>
      </w:r>
      <w:r>
        <w:rPr>
          <w:spacing w:val="-5"/>
        </w:rPr>
        <w:t xml:space="preserve"> </w:t>
      </w:r>
      <w:r>
        <w:rPr>
          <w:spacing w:val="-4"/>
        </w:rPr>
        <w:t>"Service</w:t>
      </w:r>
      <w:r>
        <w:rPr>
          <w:spacing w:val="1"/>
        </w:rPr>
        <w:t xml:space="preserve"> </w:t>
      </w:r>
      <w:r>
        <w:rPr>
          <w:spacing w:val="-4"/>
        </w:rPr>
        <w:t>unavailable"</w:t>
      </w:r>
      <w:r>
        <w:rPr>
          <w:spacing w:val="-7"/>
        </w:rPr>
        <w:t xml:space="preserve"> </w:t>
      </w:r>
      <w:r>
        <w:rPr>
          <w:spacing w:val="-5"/>
        </w:rPr>
        <w:t>});</w:t>
      </w:r>
    </w:p>
    <w:p w14:paraId="17ADEA1E">
      <w:pPr>
        <w:spacing w:before="197"/>
        <w:ind w:left="93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6AE8FAE">
      <w:pPr>
        <w:spacing w:before="194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00617067">
      <w:pPr>
        <w:pStyle w:val="6"/>
        <w:spacing w:before="216"/>
      </w:pPr>
      <w:r>
        <w:rPr>
          <w:spacing w:val="-4"/>
        </w:rPr>
        <w:t>app.listen(5000,</w:t>
      </w:r>
      <w:r>
        <w:rPr>
          <w:spacing w:val="2"/>
        </w:rPr>
        <w:t xml:space="preserve"> </w:t>
      </w:r>
      <w:r>
        <w:rPr>
          <w:spacing w:val="-4"/>
        </w:rPr>
        <w:t>()</w:t>
      </w:r>
      <w:r>
        <w:rPr>
          <w:spacing w:val="-3"/>
        </w:rPr>
        <w:t xml:space="preserve"> </w:t>
      </w:r>
      <w:r>
        <w:rPr>
          <w:spacing w:val="-4"/>
        </w:rPr>
        <w:t>=&gt;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556C502D">
      <w:pPr>
        <w:pStyle w:val="6"/>
        <w:spacing w:before="214"/>
        <w:ind w:left="935"/>
      </w:pPr>
      <w:r>
        <w:rPr>
          <w:spacing w:val="-4"/>
        </w:rPr>
        <w:t>console.log("API</w:t>
      </w:r>
      <w:r>
        <w:rPr>
          <w:spacing w:val="6"/>
        </w:rPr>
        <w:t xml:space="preserve"> </w:t>
      </w:r>
      <w:r>
        <w:rPr>
          <w:spacing w:val="-4"/>
        </w:rPr>
        <w:t>Gateway</w:t>
      </w:r>
      <w:r>
        <w:rPr>
          <w:spacing w:val="-1"/>
        </w:rPr>
        <w:t xml:space="preserve"> </w:t>
      </w:r>
      <w:r>
        <w:rPr>
          <w:spacing w:val="-4"/>
        </w:rPr>
        <w:t>→</w:t>
      </w:r>
      <w:r>
        <w:rPr>
          <w:spacing w:val="1"/>
        </w:rPr>
        <w:t xml:space="preserve"> </w:t>
      </w:r>
      <w:r>
        <w:fldChar w:fldCharType="begin"/>
      </w:r>
      <w:r>
        <w:instrText xml:space="preserve"> HYPERLINK "http://localhost:5000/products"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http://localhost:5000/products");</w:t>
      </w:r>
      <w:r>
        <w:rPr>
          <w:color w:val="0000FF"/>
          <w:spacing w:val="-4"/>
          <w:u w:val="single" w:color="0000FF"/>
        </w:rPr>
        <w:fldChar w:fldCharType="end"/>
      </w:r>
    </w:p>
    <w:p w14:paraId="48BAABE8">
      <w:pPr>
        <w:spacing w:before="215"/>
        <w:ind w:left="71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74B6B400">
      <w:pPr>
        <w:pStyle w:val="2"/>
        <w:spacing w:before="216"/>
      </w:pPr>
      <w:r>
        <w:rPr>
          <w:spacing w:val="-2"/>
        </w:rPr>
        <w:t>OUTPUT:</w:t>
      </w:r>
    </w:p>
    <w:p w14:paraId="3B29EB8D">
      <w:pPr>
        <w:pStyle w:val="6"/>
        <w:spacing w:before="7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135890</wp:posOffset>
            </wp:positionV>
            <wp:extent cx="5911215" cy="1304925"/>
            <wp:effectExtent l="0" t="0" r="0" b="0"/>
            <wp:wrapTopAndBottom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1582420</wp:posOffset>
            </wp:positionV>
            <wp:extent cx="5917565" cy="1009650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797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CC6D4">
      <w:pPr>
        <w:pStyle w:val="6"/>
        <w:spacing w:before="3"/>
        <w:ind w:left="0"/>
        <w:rPr>
          <w:b/>
          <w:sz w:val="16"/>
        </w:rPr>
      </w:pPr>
    </w:p>
    <w:p w14:paraId="390A8F03">
      <w:pPr>
        <w:pStyle w:val="6"/>
        <w:spacing w:before="176" w:line="285" w:lineRule="auto"/>
        <w:ind w:right="1033"/>
        <w:rPr>
          <w:b/>
        </w:rPr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API Gateway was successfully</w:t>
      </w:r>
      <w:r>
        <w:t xml:space="preserve"> </w:t>
      </w:r>
      <w:r>
        <w:rPr>
          <w:spacing w:val="-4"/>
        </w:rPr>
        <w:t>implemented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route</w:t>
      </w:r>
      <w:r>
        <w:rPr>
          <w:spacing w:val="-8"/>
        </w:rPr>
        <w:t xml:space="preserve"> </w:t>
      </w:r>
      <w:r>
        <w:rPr>
          <w:spacing w:val="-4"/>
        </w:rPr>
        <w:t>requests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distribute</w:t>
      </w:r>
      <w:r>
        <w:rPr>
          <w:spacing w:val="-8"/>
        </w:rPr>
        <w:t xml:space="preserve"> </w:t>
      </w:r>
      <w:r>
        <w:rPr>
          <w:spacing w:val="-4"/>
        </w:rPr>
        <w:t xml:space="preserve">load </w:t>
      </w:r>
      <w:r>
        <w:t>across multiple</w:t>
      </w:r>
      <w:r>
        <w:rPr>
          <w:spacing w:val="-9"/>
        </w:rPr>
        <w:t xml:space="preserve"> </w:t>
      </w:r>
      <w:r>
        <w:t>service instances using</w:t>
      </w:r>
      <w:r>
        <w:rPr>
          <w:spacing w:val="-4"/>
        </w:rPr>
        <w:t xml:space="preserve"> </w:t>
      </w:r>
      <w:r>
        <w:t>round-robin</w:t>
      </w:r>
      <w:r>
        <w:rPr>
          <w:spacing w:val="-12"/>
        </w:rPr>
        <w:t xml:space="preserve"> </w:t>
      </w:r>
      <w:r>
        <w:t>load balancing</w:t>
      </w:r>
      <w:r>
        <w:rPr>
          <w:b/>
        </w:rPr>
        <w:t>.</w:t>
      </w:r>
    </w:p>
    <w:p w14:paraId="477B3223">
      <w:pPr>
        <w:pStyle w:val="6"/>
        <w:spacing w:after="0" w:line="285" w:lineRule="auto"/>
        <w:rPr>
          <w:b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5932F524">
      <w:pPr>
        <w:pStyle w:val="3"/>
      </w:pPr>
      <w:r>
        <w:rPr>
          <w:spacing w:val="-4"/>
        </w:rPr>
        <w:t>TASK17:</w:t>
      </w:r>
      <w:r>
        <w:rPr>
          <w:spacing w:val="-3"/>
        </w:rPr>
        <w:t xml:space="preserve"> </w:t>
      </w:r>
      <w:r>
        <w:rPr>
          <w:spacing w:val="-4"/>
        </w:rPr>
        <w:t>Inter</w:t>
      </w:r>
      <w:r>
        <w:rPr>
          <w:spacing w:val="-1"/>
        </w:rPr>
        <w:t xml:space="preserve"> </w:t>
      </w:r>
      <w:r>
        <w:rPr>
          <w:spacing w:val="-4"/>
        </w:rPr>
        <w:t>Service</w:t>
      </w:r>
      <w:r>
        <w:rPr>
          <w:spacing w:val="-10"/>
        </w:rPr>
        <w:t xml:space="preserve"> </w:t>
      </w:r>
      <w:r>
        <w:rPr>
          <w:spacing w:val="-5"/>
        </w:rPr>
        <w:t>App</w:t>
      </w:r>
    </w:p>
    <w:p w14:paraId="2E82922F">
      <w:pPr>
        <w:pStyle w:val="6"/>
        <w:spacing w:before="166"/>
        <w:ind w:left="769"/>
      </w:pPr>
      <w:r>
        <w:rPr>
          <w:b/>
          <w:spacing w:val="-4"/>
        </w:rPr>
        <w:t>AIM:</w:t>
      </w:r>
      <w:r>
        <w:rPr>
          <w:b/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enable</w:t>
      </w:r>
      <w:r>
        <w:rPr>
          <w:spacing w:val="-10"/>
        </w:rPr>
        <w:t xml:space="preserve"> </w:t>
      </w:r>
      <w:r>
        <w:rPr>
          <w:spacing w:val="-4"/>
        </w:rPr>
        <w:t>inter-service</w:t>
      </w:r>
      <w:r>
        <w:rPr>
          <w:spacing w:val="-3"/>
        </w:rPr>
        <w:t xml:space="preserve"> </w:t>
      </w:r>
      <w:r>
        <w:rPr>
          <w:spacing w:val="-4"/>
        </w:rPr>
        <w:t>communication</w:t>
      </w:r>
      <w:r>
        <w:rPr>
          <w:spacing w:val="3"/>
        </w:rPr>
        <w:t xml:space="preserve"> </w:t>
      </w:r>
      <w:r>
        <w:rPr>
          <w:spacing w:val="-4"/>
        </w:rPr>
        <w:t>where</w:t>
      </w:r>
      <w:r>
        <w:rPr>
          <w:spacing w:val="-1"/>
        </w:rPr>
        <w:t xml:space="preserve"> </w:t>
      </w:r>
      <w:r>
        <w:rPr>
          <w:spacing w:val="-4"/>
        </w:rPr>
        <w:t>one</w:t>
      </w:r>
      <w:r>
        <w:rPr>
          <w:spacing w:val="-11"/>
        </w:rPr>
        <w:t xml:space="preserve"> </w:t>
      </w:r>
      <w:r>
        <w:rPr>
          <w:spacing w:val="-4"/>
        </w:rPr>
        <w:t>microservice</w:t>
      </w:r>
      <w:r>
        <w:rPr>
          <w:spacing w:val="15"/>
        </w:rPr>
        <w:t xml:space="preserve"> </w:t>
      </w:r>
      <w:r>
        <w:rPr>
          <w:spacing w:val="-4"/>
        </w:rPr>
        <w:t>consumes</w:t>
      </w:r>
      <w:r>
        <w:rPr>
          <w:spacing w:val="-2"/>
        </w:rPr>
        <w:t xml:space="preserve"> </w:t>
      </w:r>
      <w:r>
        <w:rPr>
          <w:spacing w:val="-4"/>
        </w:rPr>
        <w:t>another</w:t>
      </w:r>
    </w:p>
    <w:p w14:paraId="36E1E9F0">
      <w:pPr>
        <w:pStyle w:val="6"/>
        <w:spacing w:before="46"/>
      </w:pPr>
      <w:r>
        <w:rPr>
          <w:spacing w:val="-2"/>
        </w:rPr>
        <w:t>service’s</w:t>
      </w:r>
      <w:r>
        <w:rPr>
          <w:spacing w:val="2"/>
        </w:rPr>
        <w:t xml:space="preserve"> </w:t>
      </w:r>
      <w:r>
        <w:rPr>
          <w:spacing w:val="-2"/>
        </w:rPr>
        <w:t>REST</w:t>
      </w:r>
      <w:r>
        <w:rPr>
          <w:spacing w:val="4"/>
        </w:rPr>
        <w:t xml:space="preserve"> </w:t>
      </w:r>
      <w:r>
        <w:rPr>
          <w:spacing w:val="-2"/>
        </w:rPr>
        <w:t>API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handles</w:t>
      </w:r>
      <w:r>
        <w:rPr>
          <w:spacing w:val="-13"/>
        </w:rPr>
        <w:t xml:space="preserve"> </w:t>
      </w:r>
      <w:r>
        <w:rPr>
          <w:spacing w:val="-2"/>
        </w:rPr>
        <w:t>responses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failures</w:t>
      </w:r>
      <w:r>
        <w:rPr>
          <w:spacing w:val="-7"/>
        </w:rPr>
        <w:t xml:space="preserve"> </w:t>
      </w:r>
      <w:r>
        <w:rPr>
          <w:spacing w:val="-2"/>
        </w:rPr>
        <w:t>gracefully.</w:t>
      </w:r>
    </w:p>
    <w:p w14:paraId="25F24AAA">
      <w:pPr>
        <w:pStyle w:val="6"/>
        <w:ind w:left="0"/>
      </w:pPr>
    </w:p>
    <w:p w14:paraId="716DC35C">
      <w:pPr>
        <w:pStyle w:val="6"/>
        <w:spacing w:before="145"/>
        <w:ind w:left="0"/>
      </w:pPr>
    </w:p>
    <w:p w14:paraId="4B9778C7">
      <w:pPr>
        <w:pStyle w:val="2"/>
        <w:spacing w:before="1"/>
      </w:pPr>
      <w:r>
        <w:rPr>
          <w:spacing w:val="-2"/>
        </w:rPr>
        <w:t>ALGORITHM:</w:t>
      </w:r>
    </w:p>
    <w:p w14:paraId="6D84769E">
      <w:pPr>
        <w:pStyle w:val="9"/>
        <w:numPr>
          <w:ilvl w:val="0"/>
          <w:numId w:val="18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BD10B7F">
      <w:pPr>
        <w:pStyle w:val="9"/>
        <w:numPr>
          <w:ilvl w:val="0"/>
          <w:numId w:val="18"/>
        </w:numPr>
        <w:tabs>
          <w:tab w:val="left" w:pos="1443"/>
        </w:tabs>
        <w:spacing w:before="195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4013FDA3">
      <w:pPr>
        <w:pStyle w:val="9"/>
        <w:numPr>
          <w:ilvl w:val="0"/>
          <w:numId w:val="18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27753E89">
      <w:pPr>
        <w:pStyle w:val="9"/>
        <w:numPr>
          <w:ilvl w:val="0"/>
          <w:numId w:val="18"/>
        </w:numPr>
        <w:tabs>
          <w:tab w:val="left" w:pos="1443"/>
        </w:tabs>
        <w:spacing w:before="217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01E9E8C">
      <w:pPr>
        <w:pStyle w:val="9"/>
        <w:numPr>
          <w:ilvl w:val="0"/>
          <w:numId w:val="18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58A2F851">
      <w:pPr>
        <w:pStyle w:val="9"/>
        <w:numPr>
          <w:ilvl w:val="0"/>
          <w:numId w:val="18"/>
        </w:numPr>
        <w:tabs>
          <w:tab w:val="left" w:pos="1443"/>
        </w:tabs>
        <w:spacing w:before="197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6A06234">
      <w:pPr>
        <w:pStyle w:val="9"/>
        <w:numPr>
          <w:ilvl w:val="0"/>
          <w:numId w:val="18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axios/fetch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A535653">
      <w:pPr>
        <w:pStyle w:val="9"/>
        <w:numPr>
          <w:ilvl w:val="0"/>
          <w:numId w:val="18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Receive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response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Service</w:t>
      </w:r>
    </w:p>
    <w:p w14:paraId="2B3DF286">
      <w:pPr>
        <w:pStyle w:val="9"/>
        <w:numPr>
          <w:ilvl w:val="0"/>
          <w:numId w:val="18"/>
        </w:numPr>
        <w:tabs>
          <w:tab w:val="left" w:pos="1443"/>
        </w:tabs>
        <w:spacing w:before="194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5FC5820">
      <w:pPr>
        <w:pStyle w:val="9"/>
        <w:numPr>
          <w:ilvl w:val="0"/>
          <w:numId w:val="18"/>
        </w:numPr>
        <w:tabs>
          <w:tab w:val="left" w:pos="1434"/>
        </w:tabs>
        <w:spacing w:before="216" w:after="0" w:line="240" w:lineRule="auto"/>
        <w:ind w:left="1434" w:right="0" w:hanging="355"/>
        <w:jc w:val="left"/>
        <w:rPr>
          <w:sz w:val="24"/>
        </w:rPr>
      </w:pPr>
      <w:r>
        <w:rPr>
          <w:spacing w:val="-4"/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try-catch</w:t>
      </w:r>
    </w:p>
    <w:p w14:paraId="1B0DC055">
      <w:pPr>
        <w:pStyle w:val="9"/>
        <w:numPr>
          <w:ilvl w:val="0"/>
          <w:numId w:val="18"/>
        </w:numPr>
        <w:tabs>
          <w:tab w:val="left" w:pos="1434"/>
        </w:tabs>
        <w:spacing w:before="216" w:after="0" w:line="240" w:lineRule="auto"/>
        <w:ind w:left="1434" w:right="0" w:hanging="355"/>
        <w:jc w:val="left"/>
        <w:rPr>
          <w:sz w:val="24"/>
        </w:rPr>
      </w:pPr>
      <w:r>
        <w:rPr>
          <w:spacing w:val="-4"/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proper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success/error</w:t>
      </w:r>
      <w:r>
        <w:rPr>
          <w:spacing w:val="17"/>
          <w:sz w:val="24"/>
        </w:rPr>
        <w:t xml:space="preserve"> </w:t>
      </w:r>
      <w:r>
        <w:rPr>
          <w:spacing w:val="-4"/>
          <w:sz w:val="24"/>
        </w:rPr>
        <w:t>response</w:t>
      </w:r>
    </w:p>
    <w:p w14:paraId="5A3090F8">
      <w:pPr>
        <w:pStyle w:val="9"/>
        <w:numPr>
          <w:ilvl w:val="0"/>
          <w:numId w:val="18"/>
        </w:numPr>
        <w:tabs>
          <w:tab w:val="left" w:pos="1435"/>
        </w:tabs>
        <w:spacing w:before="214" w:after="0" w:line="240" w:lineRule="auto"/>
        <w:ind w:left="1435" w:right="0" w:hanging="356"/>
        <w:jc w:val="left"/>
        <w:rPr>
          <w:sz w:val="24"/>
        </w:rPr>
      </w:pPr>
      <w:r>
        <w:rPr>
          <w:sz w:val="24"/>
        </w:rPr>
        <w:t>Stop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ADEBEFF">
      <w:pPr>
        <w:pStyle w:val="6"/>
        <w:ind w:left="0"/>
      </w:pPr>
    </w:p>
    <w:p w14:paraId="11F02F6B">
      <w:pPr>
        <w:pStyle w:val="6"/>
        <w:spacing w:before="86"/>
        <w:ind w:left="0"/>
      </w:pPr>
    </w:p>
    <w:p w14:paraId="1C9095CD">
      <w:pPr>
        <w:pStyle w:val="2"/>
        <w:ind w:left="1079"/>
      </w:pPr>
      <w:r>
        <w:rPr>
          <w:spacing w:val="-4"/>
        </w:rPr>
        <w:t>FOLDER</w:t>
      </w:r>
      <w:r>
        <w:t xml:space="preserve"> </w:t>
      </w:r>
      <w:r>
        <w:rPr>
          <w:spacing w:val="-2"/>
        </w:rPr>
        <w:t>STRUCTURE:</w:t>
      </w:r>
    </w:p>
    <w:p w14:paraId="145CE739">
      <w:pPr>
        <w:pStyle w:val="6"/>
        <w:spacing w:before="194"/>
        <w:ind w:left="1079"/>
      </w:pPr>
      <w:r>
        <w:rPr>
          <w:spacing w:val="-10"/>
        </w:rPr>
        <w:t>inter-service-app/</w:t>
      </w:r>
    </w:p>
    <w:p w14:paraId="4D105D9E"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 w14:paraId="7C8AD7B4">
      <w:pPr>
        <w:pStyle w:val="6"/>
        <w:spacing w:before="209"/>
        <w:ind w:left="1079"/>
      </w:pPr>
      <w:r>
        <w:rPr>
          <w:rFonts w:ascii="MS Gothic" w:hAnsi="MS Gothic"/>
          <w:spacing w:val="-4"/>
        </w:rPr>
        <w:t>├</w:t>
      </w:r>
      <w:r>
        <w:rPr>
          <w:spacing w:val="-4"/>
        </w:rPr>
        <w:t>──</w:t>
      </w:r>
      <w:r>
        <w:rPr>
          <w:spacing w:val="-1"/>
        </w:rPr>
        <w:t xml:space="preserve"> </w:t>
      </w:r>
      <w:r>
        <w:rPr>
          <w:spacing w:val="-4"/>
        </w:rPr>
        <w:t>product-service/</w:t>
      </w:r>
    </w:p>
    <w:p w14:paraId="065C8F71">
      <w:pPr>
        <w:pStyle w:val="6"/>
        <w:spacing w:before="206"/>
        <w:ind w:left="1079"/>
      </w:pPr>
      <w:r>
        <w:t>│</w:t>
      </w:r>
      <w:r>
        <w:rPr>
          <w:spacing w:val="27"/>
        </w:rPr>
        <w:t xml:space="preserve">  </w:t>
      </w:r>
      <w:r>
        <w:t>└──</w:t>
      </w:r>
      <w:r>
        <w:rPr>
          <w:spacing w:val="3"/>
        </w:rPr>
        <w:t xml:space="preserve"> </w:t>
      </w:r>
      <w:r>
        <w:rPr>
          <w:spacing w:val="-2"/>
        </w:rPr>
        <w:t>server.js</w:t>
      </w:r>
    </w:p>
    <w:p w14:paraId="384084A1">
      <w:pPr>
        <w:spacing w:before="216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 w14:paraId="3BC7A288">
      <w:pPr>
        <w:pStyle w:val="6"/>
        <w:spacing w:before="209"/>
        <w:ind w:left="1079"/>
      </w:pPr>
      <w:r>
        <w:rPr>
          <w:rFonts w:ascii="MS Gothic" w:hAnsi="MS Gothic"/>
          <w:spacing w:val="-4"/>
        </w:rPr>
        <w:t>├</w:t>
      </w:r>
      <w:r>
        <w:rPr>
          <w:spacing w:val="-4"/>
        </w:rPr>
        <w:t>──</w:t>
      </w:r>
      <w:r>
        <w:rPr>
          <w:spacing w:val="-3"/>
        </w:rPr>
        <w:t xml:space="preserve"> </w:t>
      </w:r>
      <w:r>
        <w:rPr>
          <w:spacing w:val="-4"/>
        </w:rPr>
        <w:t>order-service/</w:t>
      </w:r>
    </w:p>
    <w:p w14:paraId="2D5A3D8A">
      <w:pPr>
        <w:pStyle w:val="6"/>
        <w:spacing w:before="206"/>
        <w:ind w:left="1079"/>
      </w:pPr>
      <w:r>
        <w:t>│</w:t>
      </w:r>
      <w:r>
        <w:rPr>
          <w:spacing w:val="27"/>
        </w:rPr>
        <w:t xml:space="preserve">  </w:t>
      </w:r>
      <w:r>
        <w:t>└──</w:t>
      </w:r>
      <w:r>
        <w:rPr>
          <w:spacing w:val="3"/>
        </w:rPr>
        <w:t xml:space="preserve"> </w:t>
      </w:r>
      <w:r>
        <w:rPr>
          <w:spacing w:val="-2"/>
        </w:rPr>
        <w:t>server.js</w:t>
      </w:r>
    </w:p>
    <w:p w14:paraId="10EA577D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19C3CBB0">
      <w:pPr>
        <w:pStyle w:val="2"/>
        <w:spacing w:before="33"/>
        <w:ind w:left="1079"/>
      </w:pPr>
      <w:r>
        <w:rPr>
          <w:spacing w:val="-2"/>
        </w:rPr>
        <w:t>PROGRAM:</w:t>
      </w:r>
    </w:p>
    <w:p w14:paraId="6EF7FEC8">
      <w:pPr>
        <w:spacing w:before="195"/>
        <w:ind w:left="1079" w:right="0" w:firstLine="0"/>
        <w:jc w:val="left"/>
        <w:rPr>
          <w:b/>
          <w:sz w:val="24"/>
        </w:rPr>
      </w:pPr>
      <w:r>
        <w:rPr>
          <w:b/>
          <w:spacing w:val="-14"/>
          <w:sz w:val="24"/>
        </w:rPr>
        <w:t>PRODUCT-</w:t>
      </w:r>
      <w:r>
        <w:rPr>
          <w:b/>
          <w:spacing w:val="-2"/>
          <w:sz w:val="24"/>
        </w:rPr>
        <w:t>SERVICE:SERVER.JS:</w:t>
      </w:r>
    </w:p>
    <w:p w14:paraId="4CAA4415">
      <w:pPr>
        <w:pStyle w:val="6"/>
        <w:spacing w:before="134" w:line="417" w:lineRule="auto"/>
        <w:ind w:left="1079" w:right="6226"/>
      </w:pPr>
      <w:r>
        <w:rPr>
          <w:spacing w:val="-4"/>
        </w:rPr>
        <w:t>const</w:t>
      </w:r>
      <w:r>
        <w:rPr>
          <w:spacing w:val="-8"/>
        </w:rPr>
        <w:t xml:space="preserve"> </w:t>
      </w:r>
      <w:r>
        <w:rPr>
          <w:spacing w:val="-4"/>
        </w:rPr>
        <w:t>express =</w:t>
      </w:r>
      <w:r>
        <w:rPr>
          <w:spacing w:val="-9"/>
        </w:rPr>
        <w:t xml:space="preserve"> </w:t>
      </w:r>
      <w:r>
        <w:rPr>
          <w:spacing w:val="-4"/>
        </w:rPr>
        <w:t xml:space="preserve">require("express"); </w:t>
      </w:r>
      <w:r>
        <w:t>const app = express();</w:t>
      </w:r>
    </w:p>
    <w:p w14:paraId="4AE2DDE8">
      <w:pPr>
        <w:pStyle w:val="6"/>
        <w:spacing w:before="58"/>
        <w:ind w:left="1079"/>
      </w:pPr>
      <w:r>
        <w:rPr>
          <w:spacing w:val="-2"/>
        </w:rPr>
        <w:t>let</w:t>
      </w:r>
      <w:r>
        <w:rPr>
          <w:spacing w:val="-8"/>
        </w:rPr>
        <w:t xml:space="preserve"> </w:t>
      </w:r>
      <w:r>
        <w:rPr>
          <w:spacing w:val="-2"/>
        </w:rPr>
        <w:t>products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10"/>
        </w:rPr>
        <w:t>[</w:t>
      </w:r>
    </w:p>
    <w:p w14:paraId="6FB18F90">
      <w:pPr>
        <w:pStyle w:val="6"/>
        <w:spacing w:before="195"/>
        <w:ind w:left="1295"/>
      </w:pPr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id:</w:t>
      </w:r>
      <w:r>
        <w:rPr>
          <w:spacing w:val="-7"/>
        </w:rPr>
        <w:t xml:space="preserve"> </w:t>
      </w:r>
      <w:r>
        <w:rPr>
          <w:spacing w:val="-2"/>
        </w:rPr>
        <w:t>1,</w:t>
      </w:r>
      <w:r>
        <w:rPr>
          <w:spacing w:val="-11"/>
        </w:rPr>
        <w:t xml:space="preserve"> </w:t>
      </w:r>
      <w:r>
        <w:rPr>
          <w:spacing w:val="-2"/>
        </w:rPr>
        <w:t>name:</w:t>
      </w:r>
      <w:r>
        <w:rPr>
          <w:spacing w:val="2"/>
        </w:rPr>
        <w:t xml:space="preserve"> </w:t>
      </w:r>
      <w:r>
        <w:rPr>
          <w:spacing w:val="-2"/>
        </w:rPr>
        <w:t>"Laptop"</w:t>
      </w:r>
      <w:r>
        <w:rPr>
          <w:spacing w:val="-18"/>
        </w:rPr>
        <w:t xml:space="preserve"> </w:t>
      </w:r>
      <w:r>
        <w:rPr>
          <w:spacing w:val="-5"/>
        </w:rPr>
        <w:t>},</w:t>
      </w:r>
    </w:p>
    <w:p w14:paraId="3335F6F1">
      <w:pPr>
        <w:pStyle w:val="6"/>
        <w:spacing w:before="215"/>
        <w:ind w:left="1295"/>
      </w:pPr>
      <w:r>
        <w:t>{</w:t>
      </w:r>
      <w:r>
        <w:rPr>
          <w:spacing w:val="-14"/>
        </w:rPr>
        <w:t xml:space="preserve"> </w:t>
      </w:r>
      <w:r>
        <w:t>id:</w:t>
      </w:r>
      <w:r>
        <w:rPr>
          <w:spacing w:val="-14"/>
        </w:rPr>
        <w:t xml:space="preserve"> </w:t>
      </w:r>
      <w:r>
        <w:t>2,</w:t>
      </w:r>
      <w:r>
        <w:rPr>
          <w:spacing w:val="-14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>"Phone"</w:t>
      </w:r>
      <w:r>
        <w:rPr>
          <w:spacing w:val="-18"/>
        </w:rPr>
        <w:t xml:space="preserve"> </w:t>
      </w:r>
      <w:r>
        <w:rPr>
          <w:spacing w:val="-10"/>
        </w:rPr>
        <w:t>}</w:t>
      </w:r>
    </w:p>
    <w:p w14:paraId="3D72EEAE">
      <w:pPr>
        <w:spacing w:before="195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];</w:t>
      </w:r>
    </w:p>
    <w:p w14:paraId="1A91CF04">
      <w:pPr>
        <w:pStyle w:val="6"/>
        <w:spacing w:before="156" w:line="415" w:lineRule="auto"/>
        <w:ind w:left="1295" w:right="5431" w:hanging="217"/>
      </w:pPr>
      <w:r>
        <w:rPr>
          <w:spacing w:val="-4"/>
        </w:rPr>
        <w:t>app.get("/products",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7"/>
        </w:rPr>
        <w:t xml:space="preserve"> </w:t>
      </w:r>
      <w:r>
        <w:rPr>
          <w:spacing w:val="-4"/>
        </w:rPr>
        <w:t>res)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res.json(products);</w:t>
      </w:r>
    </w:p>
    <w:p w14:paraId="4BF64AA2">
      <w:pPr>
        <w:spacing w:before="61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1DDB77AB">
      <w:pPr>
        <w:pStyle w:val="6"/>
        <w:spacing w:before="216"/>
        <w:ind w:left="1079"/>
      </w:pPr>
      <w:r>
        <w:rPr>
          <w:spacing w:val="-4"/>
        </w:rPr>
        <w:t>app.listen(3001,</w:t>
      </w:r>
      <w:r>
        <w:rPr>
          <w:spacing w:val="3"/>
        </w:rPr>
        <w:t xml:space="preserve"> </w:t>
      </w:r>
      <w:r>
        <w:rPr>
          <w:spacing w:val="-4"/>
        </w:rPr>
        <w:t>()</w:t>
      </w:r>
      <w:r>
        <w:rPr>
          <w:spacing w:val="-9"/>
        </w:rPr>
        <w:t xml:space="preserve"> </w:t>
      </w:r>
      <w:r>
        <w:rPr>
          <w:spacing w:val="-4"/>
        </w:rPr>
        <w:t>=&gt;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1C7E3FFA">
      <w:pPr>
        <w:pStyle w:val="6"/>
        <w:spacing w:before="214"/>
        <w:ind w:left="1295"/>
      </w:pPr>
      <w:r>
        <w:rPr>
          <w:spacing w:val="-4"/>
        </w:rPr>
        <w:t>console.log("Product</w:t>
      </w:r>
      <w:r>
        <w:rPr>
          <w:spacing w:val="7"/>
        </w:rPr>
        <w:t xml:space="preserve"> </w:t>
      </w:r>
      <w:r>
        <w:rPr>
          <w:spacing w:val="-4"/>
        </w:rPr>
        <w:t>Service</w:t>
      </w:r>
      <w:r>
        <w:rPr>
          <w:spacing w:val="10"/>
        </w:rPr>
        <w:t xml:space="preserve"> </w:t>
      </w:r>
      <w:r>
        <w:rPr>
          <w:spacing w:val="-4"/>
        </w:rPr>
        <w:t>→</w:t>
      </w:r>
      <w:r>
        <w:rPr>
          <w:spacing w:val="-6"/>
        </w:rPr>
        <w:t xml:space="preserve"> </w:t>
      </w:r>
      <w:r>
        <w:fldChar w:fldCharType="begin"/>
      </w:r>
      <w:r>
        <w:instrText xml:space="preserve"> HYPERLINK "http://localhost:3001/products"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http://localhost:3001/products");</w:t>
      </w:r>
      <w:r>
        <w:rPr>
          <w:color w:val="0000FF"/>
          <w:spacing w:val="-4"/>
          <w:u w:val="single" w:color="0000FF"/>
        </w:rPr>
        <w:fldChar w:fldCharType="end"/>
      </w:r>
    </w:p>
    <w:p w14:paraId="034C9EA0">
      <w:pPr>
        <w:spacing w:before="196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76108719">
      <w:pPr>
        <w:pStyle w:val="2"/>
        <w:spacing w:before="214"/>
        <w:ind w:left="1079"/>
      </w:pPr>
      <w:r>
        <w:rPr>
          <w:spacing w:val="-10"/>
        </w:rPr>
        <w:t>ORDER-</w:t>
      </w:r>
      <w:r>
        <w:rPr>
          <w:spacing w:val="-2"/>
        </w:rPr>
        <w:t>SERVICE:SERVER.JS:</w:t>
      </w:r>
    </w:p>
    <w:p w14:paraId="6ECC13B6">
      <w:pPr>
        <w:pStyle w:val="6"/>
        <w:spacing w:before="137" w:line="403" w:lineRule="auto"/>
        <w:ind w:left="1079" w:right="6407"/>
      </w:pPr>
      <w:r>
        <w:rPr>
          <w:spacing w:val="-4"/>
        </w:rPr>
        <w:t>const</w:t>
      </w:r>
      <w:r>
        <w:rPr>
          <w:spacing w:val="-8"/>
        </w:rPr>
        <w:t xml:space="preserve"> </w:t>
      </w:r>
      <w:r>
        <w:rPr>
          <w:spacing w:val="-4"/>
        </w:rPr>
        <w:t>express =</w:t>
      </w:r>
      <w:r>
        <w:rPr>
          <w:spacing w:val="-9"/>
        </w:rPr>
        <w:t xml:space="preserve"> </w:t>
      </w:r>
      <w:r>
        <w:rPr>
          <w:spacing w:val="-4"/>
        </w:rPr>
        <w:t xml:space="preserve">require("express"); </w:t>
      </w:r>
      <w:r>
        <w:t xml:space="preserve">const axios = require("axios"); const app = express(); </w:t>
      </w:r>
      <w:r>
        <w:rPr>
          <w:spacing w:val="-2"/>
        </w:rPr>
        <w:t>app.use(express.json());</w:t>
      </w:r>
    </w:p>
    <w:p w14:paraId="263B76BF">
      <w:pPr>
        <w:pStyle w:val="6"/>
        <w:spacing w:before="59"/>
        <w:ind w:left="1079"/>
      </w:pPr>
      <w:r>
        <w:t>let</w:t>
      </w:r>
      <w:r>
        <w:rPr>
          <w:spacing w:val="-10"/>
        </w:rPr>
        <w:t xml:space="preserve"> </w:t>
      </w:r>
      <w:r>
        <w:t>orders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1171B5BC">
      <w:pPr>
        <w:pStyle w:val="6"/>
        <w:spacing w:before="185"/>
        <w:ind w:left="1079"/>
      </w:pPr>
      <w:r>
        <w:rPr>
          <w:spacing w:val="-4"/>
        </w:rPr>
        <w:t>app.post("/orders",</w:t>
      </w:r>
      <w:r>
        <w:rPr>
          <w:spacing w:val="-8"/>
        </w:rPr>
        <w:t xml:space="preserve"> </w:t>
      </w:r>
      <w:r>
        <w:rPr>
          <w:spacing w:val="-4"/>
        </w:rPr>
        <w:t>async</w:t>
      </w:r>
      <w:r>
        <w:rPr>
          <w:spacing w:val="-3"/>
        </w:rPr>
        <w:t xml:space="preserve"> </w:t>
      </w:r>
      <w:r>
        <w:rPr>
          <w:spacing w:val="-4"/>
        </w:rPr>
        <w:t>(req,</w:t>
      </w:r>
      <w:r>
        <w:rPr>
          <w:spacing w:val="2"/>
        </w:rPr>
        <w:t xml:space="preserve"> </w:t>
      </w:r>
      <w:r>
        <w:rPr>
          <w:spacing w:val="-4"/>
        </w:rPr>
        <w:t>res)</w:t>
      </w:r>
      <w:r>
        <w:rPr>
          <w:spacing w:val="-11"/>
        </w:rPr>
        <w:t xml:space="preserve"> </w:t>
      </w:r>
      <w:r>
        <w:rPr>
          <w:spacing w:val="-4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2701AE2D">
      <w:pPr>
        <w:pStyle w:val="6"/>
        <w:spacing w:before="206"/>
        <w:ind w:left="1295"/>
      </w:pPr>
      <w:r>
        <w:t>try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4627638">
      <w:pPr>
        <w:pStyle w:val="6"/>
        <w:spacing w:before="219" w:line="357" w:lineRule="auto"/>
        <w:ind w:left="1516" w:right="2432"/>
      </w:pPr>
      <w:r>
        <w:rPr>
          <w:spacing w:val="-4"/>
        </w:rPr>
        <w:t>const response = await axios.ge</w:t>
      </w:r>
      <w:r>
        <w:fldChar w:fldCharType="begin"/>
      </w:r>
      <w:r>
        <w:instrText xml:space="preserve"> HYPERLINK "http://localhost:3001/products"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t("http://localhost:3001/products");</w:t>
      </w:r>
      <w:r>
        <w:rPr>
          <w:color w:val="0000FF"/>
          <w:spacing w:val="-4"/>
          <w:u w:val="single" w:color="0000FF"/>
        </w:rPr>
        <w:fldChar w:fldCharType="end"/>
      </w:r>
      <w:r>
        <w:rPr>
          <w:color w:val="0000FF"/>
          <w:spacing w:val="-4"/>
        </w:rPr>
        <w:t xml:space="preserve"> </w:t>
      </w:r>
      <w:r>
        <w:t>const products</w:t>
      </w:r>
      <w:r>
        <w:rPr>
          <w:spacing w:val="-2"/>
        </w:rPr>
        <w:t xml:space="preserve"> </w:t>
      </w:r>
      <w:r>
        <w:t>= response.data;</w:t>
      </w:r>
    </w:p>
    <w:p w14:paraId="767E2223">
      <w:pPr>
        <w:pStyle w:val="6"/>
        <w:spacing w:before="60" w:line="465" w:lineRule="auto"/>
        <w:ind w:left="1732" w:right="7645" w:hanging="216"/>
      </w:pPr>
      <w:r>
        <w:t xml:space="preserve">const order = { </w:t>
      </w:r>
      <w:r>
        <w:rPr>
          <w:spacing w:val="-4"/>
        </w:rPr>
        <w:t>id:</w:t>
      </w:r>
      <w:r>
        <w:rPr>
          <w:spacing w:val="-23"/>
        </w:rPr>
        <w:t xml:space="preserve"> </w:t>
      </w:r>
      <w:r>
        <w:rPr>
          <w:spacing w:val="-4"/>
        </w:rPr>
        <w:t>Date.now(),</w:t>
      </w:r>
    </w:p>
    <w:p w14:paraId="50F82E73">
      <w:pPr>
        <w:pStyle w:val="6"/>
        <w:spacing w:after="0" w:line="465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5499D05">
      <w:pPr>
        <w:pStyle w:val="6"/>
        <w:spacing w:before="33"/>
        <w:ind w:left="1732"/>
      </w:pPr>
      <w:r>
        <w:rPr>
          <w:spacing w:val="-5"/>
        </w:rPr>
        <w:t>products:</w:t>
      </w:r>
      <w:r>
        <w:rPr>
          <w:spacing w:val="4"/>
        </w:rPr>
        <w:t xml:space="preserve"> </w:t>
      </w:r>
      <w:r>
        <w:rPr>
          <w:spacing w:val="-2"/>
        </w:rPr>
        <w:t>products</w:t>
      </w:r>
    </w:p>
    <w:p w14:paraId="37C4D062">
      <w:pPr>
        <w:spacing w:before="195"/>
        <w:ind w:left="1516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 w14:paraId="67F90107">
      <w:pPr>
        <w:pStyle w:val="6"/>
        <w:spacing w:before="134" w:line="417" w:lineRule="auto"/>
        <w:ind w:left="1511" w:right="6767" w:firstLine="4"/>
      </w:pPr>
      <w:r>
        <w:rPr>
          <w:spacing w:val="-4"/>
        </w:rPr>
        <w:t xml:space="preserve">orders.push(order); </w:t>
      </w:r>
      <w:r>
        <w:rPr>
          <w:spacing w:val="-2"/>
        </w:rPr>
        <w:t>res.json({</w:t>
      </w:r>
    </w:p>
    <w:p w14:paraId="69578396">
      <w:pPr>
        <w:pStyle w:val="6"/>
        <w:spacing w:line="262" w:lineRule="exact"/>
        <w:ind w:left="1732"/>
      </w:pPr>
      <w:r>
        <w:rPr>
          <w:spacing w:val="-4"/>
        </w:rPr>
        <w:t>message: "Order</w:t>
      </w:r>
      <w:r>
        <w:rPr>
          <w:spacing w:val="-11"/>
        </w:rPr>
        <w:t xml:space="preserve"> </w:t>
      </w:r>
      <w:r>
        <w:rPr>
          <w:spacing w:val="-4"/>
        </w:rPr>
        <w:t>created</w:t>
      </w:r>
      <w:r>
        <w:rPr>
          <w:spacing w:val="-9"/>
        </w:rPr>
        <w:t xml:space="preserve"> </w:t>
      </w:r>
      <w:r>
        <w:rPr>
          <w:spacing w:val="-4"/>
        </w:rPr>
        <w:t>successfully",</w:t>
      </w:r>
    </w:p>
    <w:p w14:paraId="1F54E7F8">
      <w:pPr>
        <w:pStyle w:val="6"/>
        <w:spacing w:before="206"/>
        <w:ind w:left="1732"/>
      </w:pPr>
      <w:r>
        <w:t>order:</w:t>
      </w:r>
      <w:r>
        <w:rPr>
          <w:spacing w:val="-12"/>
        </w:rPr>
        <w:t xml:space="preserve"> </w:t>
      </w:r>
      <w:r>
        <w:rPr>
          <w:spacing w:val="-2"/>
        </w:rPr>
        <w:t>order</w:t>
      </w:r>
    </w:p>
    <w:p w14:paraId="19305192">
      <w:pPr>
        <w:spacing w:before="279"/>
        <w:ind w:left="151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7705BFB6">
      <w:pPr>
        <w:pStyle w:val="6"/>
        <w:spacing w:before="165" w:line="410" w:lineRule="auto"/>
        <w:ind w:left="1511" w:right="6767" w:hanging="216"/>
      </w:pPr>
      <w:r>
        <w:t xml:space="preserve">} catch (error) { </w:t>
      </w:r>
      <w:r>
        <w:rPr>
          <w:spacing w:val="-8"/>
        </w:rPr>
        <w:t>res.status(500).json({</w:t>
      </w:r>
    </w:p>
    <w:p w14:paraId="348AFACA">
      <w:pPr>
        <w:pStyle w:val="6"/>
        <w:spacing w:before="9"/>
        <w:ind w:left="1732"/>
      </w:pPr>
      <w:r>
        <w:rPr>
          <w:spacing w:val="-2"/>
        </w:rPr>
        <w:t>error:</w:t>
      </w:r>
      <w:r>
        <w:rPr>
          <w:spacing w:val="-13"/>
        </w:rPr>
        <w:t xml:space="preserve"> </w:t>
      </w:r>
      <w:r>
        <w:rPr>
          <w:spacing w:val="-2"/>
        </w:rPr>
        <w:t>"Failed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fetch</w:t>
      </w:r>
      <w:r>
        <w:rPr>
          <w:spacing w:val="-11"/>
        </w:rPr>
        <w:t xml:space="preserve"> </w:t>
      </w:r>
      <w:r>
        <w:rPr>
          <w:spacing w:val="-2"/>
        </w:rPr>
        <w:t>products</w:t>
      </w:r>
      <w:r>
        <w:rPr>
          <w:spacing w:val="-14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Product</w:t>
      </w:r>
      <w:r>
        <w:rPr>
          <w:spacing w:val="-10"/>
        </w:rPr>
        <w:t xml:space="preserve"> </w:t>
      </w:r>
      <w:r>
        <w:rPr>
          <w:spacing w:val="-2"/>
        </w:rPr>
        <w:t>Service"</w:t>
      </w:r>
    </w:p>
    <w:p w14:paraId="7CC93FD2">
      <w:pPr>
        <w:spacing w:before="194"/>
        <w:ind w:left="151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51A22A2F">
      <w:pPr>
        <w:spacing w:before="194"/>
        <w:ind w:left="131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81A232C">
      <w:pPr>
        <w:spacing w:before="216"/>
        <w:ind w:left="109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54B1E8F0">
      <w:pPr>
        <w:pStyle w:val="6"/>
        <w:spacing w:before="195" w:line="417" w:lineRule="auto"/>
        <w:ind w:left="1295" w:right="6707" w:hanging="217"/>
      </w:pPr>
      <w:r>
        <w:rPr>
          <w:spacing w:val="-4"/>
        </w:rPr>
        <w:t>app.get("/orders",</w:t>
      </w:r>
      <w:r>
        <w:rPr>
          <w:spacing w:val="-11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rPr>
          <w:spacing w:val="-9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res.json(orders);</w:t>
      </w:r>
    </w:p>
    <w:p w14:paraId="136CBE66">
      <w:pPr>
        <w:spacing w:before="0" w:line="292" w:lineRule="exact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47DD7350">
      <w:pPr>
        <w:pStyle w:val="6"/>
        <w:spacing w:before="194"/>
        <w:ind w:left="1079"/>
      </w:pPr>
      <w:r>
        <w:rPr>
          <w:spacing w:val="-4"/>
        </w:rPr>
        <w:t>app.listen(3002,</w:t>
      </w:r>
      <w:r>
        <w:rPr>
          <w:spacing w:val="3"/>
        </w:rPr>
        <w:t xml:space="preserve"> </w:t>
      </w:r>
      <w:r>
        <w:rPr>
          <w:spacing w:val="-4"/>
        </w:rPr>
        <w:t>()</w:t>
      </w:r>
      <w:r>
        <w:rPr>
          <w:spacing w:val="-9"/>
        </w:rPr>
        <w:t xml:space="preserve"> </w:t>
      </w:r>
      <w:r>
        <w:rPr>
          <w:spacing w:val="-4"/>
        </w:rPr>
        <w:t>=&gt;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03E40244">
      <w:pPr>
        <w:pStyle w:val="6"/>
        <w:spacing w:before="216"/>
        <w:ind w:left="1295"/>
      </w:pPr>
      <w:r>
        <w:rPr>
          <w:spacing w:val="-4"/>
        </w:rPr>
        <w:t>console.log("Order</w:t>
      </w:r>
      <w:r>
        <w:rPr>
          <w:spacing w:val="6"/>
        </w:rPr>
        <w:t xml:space="preserve"> </w:t>
      </w:r>
      <w:r>
        <w:rPr>
          <w:spacing w:val="-4"/>
        </w:rPr>
        <w:t>Service</w:t>
      </w:r>
      <w:r>
        <w:rPr>
          <w:spacing w:val="3"/>
        </w:rPr>
        <w:t xml:space="preserve"> </w:t>
      </w:r>
      <w:r>
        <w:rPr>
          <w:spacing w:val="-4"/>
        </w:rPr>
        <w:t>→</w:t>
      </w:r>
      <w:r>
        <w:rPr>
          <w:spacing w:val="6"/>
        </w:rPr>
        <w:t xml:space="preserve"> </w:t>
      </w:r>
      <w:r>
        <w:fldChar w:fldCharType="begin"/>
      </w:r>
      <w:r>
        <w:instrText xml:space="preserve"> HYPERLINK "http://localhost:3002/orders"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http://localhost:3002/orders");</w:t>
      </w:r>
      <w:r>
        <w:rPr>
          <w:color w:val="0000FF"/>
          <w:spacing w:val="-4"/>
          <w:u w:val="single" w:color="0000FF"/>
        </w:rPr>
        <w:fldChar w:fldCharType="end"/>
      </w:r>
    </w:p>
    <w:p w14:paraId="34324C64">
      <w:pPr>
        <w:spacing w:before="213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281A86A8">
      <w:pPr>
        <w:pStyle w:val="2"/>
        <w:spacing w:before="216"/>
        <w:ind w:left="1079"/>
      </w:pPr>
      <w:r>
        <w:rPr>
          <w:spacing w:val="-2"/>
        </w:rPr>
        <w:t>OUTPUT:</w:t>
      </w:r>
    </w:p>
    <w:p w14:paraId="77B1FC07">
      <w:pPr>
        <w:pStyle w:val="6"/>
        <w:spacing w:before="1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170815</wp:posOffset>
            </wp:positionV>
            <wp:extent cx="4356100" cy="1514475"/>
            <wp:effectExtent l="0" t="0" r="0" b="0"/>
            <wp:wrapTopAndBottom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396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6E597">
      <w:pPr>
        <w:pStyle w:val="6"/>
        <w:spacing w:after="0"/>
        <w:rPr>
          <w:b/>
          <w:sz w:val="20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57535E3">
      <w:pPr>
        <w:pStyle w:val="6"/>
        <w:ind w:left="1080"/>
        <w:rPr>
          <w:sz w:val="20"/>
        </w:rPr>
      </w:pPr>
      <w:r>
        <w:rPr>
          <w:sz w:val="20"/>
        </w:rPr>
        <w:drawing>
          <wp:inline distT="0" distB="0" distL="0" distR="0">
            <wp:extent cx="4639945" cy="2051050"/>
            <wp:effectExtent l="0" t="0" r="0" b="0"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149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6009">
      <w:pPr>
        <w:pStyle w:val="6"/>
        <w:ind w:left="0"/>
        <w:rPr>
          <w:b/>
        </w:rPr>
      </w:pPr>
    </w:p>
    <w:p w14:paraId="50E1CF56">
      <w:pPr>
        <w:pStyle w:val="6"/>
        <w:spacing w:before="32"/>
        <w:ind w:left="0"/>
        <w:rPr>
          <w:b/>
        </w:rPr>
      </w:pPr>
    </w:p>
    <w:p w14:paraId="07F53B3A">
      <w:pPr>
        <w:pStyle w:val="6"/>
        <w:spacing w:line="278" w:lineRule="auto"/>
        <w:ind w:left="1079" w:right="1033"/>
      </w:pPr>
      <w:r>
        <w:rPr>
          <w:b/>
          <w:spacing w:val="-4"/>
        </w:rPr>
        <w:t xml:space="preserve">RESULT: </w:t>
      </w:r>
      <w:r>
        <w:rPr>
          <w:spacing w:val="-4"/>
        </w:rPr>
        <w:t>Inter-service communication</w:t>
      </w:r>
      <w:r>
        <w:t xml:space="preserve"> </w:t>
      </w:r>
      <w:r>
        <w:rPr>
          <w:spacing w:val="-4"/>
        </w:rPr>
        <w:t>was</w:t>
      </w:r>
      <w:r>
        <w:rPr>
          <w:spacing w:val="-6"/>
        </w:rPr>
        <w:t xml:space="preserve"> </w:t>
      </w:r>
      <w:r>
        <w:rPr>
          <w:spacing w:val="-4"/>
        </w:rPr>
        <w:t>successfully</w:t>
      </w:r>
      <w:r>
        <w:t xml:space="preserve"> </w:t>
      </w:r>
      <w:r>
        <w:rPr>
          <w:spacing w:val="-4"/>
        </w:rPr>
        <w:t>implemented</w:t>
      </w:r>
      <w:r>
        <w:rPr>
          <w:spacing w:val="-9"/>
        </w:rPr>
        <w:t xml:space="preserve"> </w:t>
      </w:r>
      <w:r>
        <w:rPr>
          <w:spacing w:val="-4"/>
        </w:rPr>
        <w:t>using</w:t>
      </w:r>
      <w:r>
        <w:rPr>
          <w:spacing w:val="-11"/>
        </w:rPr>
        <w:t xml:space="preserve"> </w:t>
      </w:r>
      <w:r>
        <w:rPr>
          <w:spacing w:val="-4"/>
        </w:rPr>
        <w:t xml:space="preserve">REST APIs, with </w:t>
      </w:r>
      <w:r>
        <w:t>proper</w:t>
      </w:r>
      <w:r>
        <w:rPr>
          <w:spacing w:val="-7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of responses and</w:t>
      </w:r>
      <w:r>
        <w:rPr>
          <w:spacing w:val="-1"/>
        </w:rPr>
        <w:t xml:space="preserve"> </w:t>
      </w:r>
      <w:r>
        <w:t>failures between microservices.</w:t>
      </w:r>
    </w:p>
    <w:p w14:paraId="4F855E31">
      <w:pPr>
        <w:pStyle w:val="6"/>
        <w:spacing w:after="0" w:line="278" w:lineRule="auto"/>
        <w:sectPr>
          <w:pgSz w:w="12240" w:h="15840"/>
          <w:pgMar w:top="1440" w:right="720" w:bottom="280" w:left="720" w:header="720" w:footer="720" w:gutter="0"/>
          <w:cols w:space="720" w:num="1"/>
        </w:sectPr>
      </w:pPr>
    </w:p>
    <w:p w14:paraId="2BA82F6F">
      <w:pPr>
        <w:pStyle w:val="3"/>
      </w:pPr>
      <w:r>
        <w:rPr>
          <w:spacing w:val="-4"/>
        </w:rPr>
        <w:t>TASK18:</w:t>
      </w:r>
      <w:r>
        <w:rPr>
          <w:spacing w:val="-2"/>
        </w:rPr>
        <w:t xml:space="preserve"> </w:t>
      </w:r>
      <w:r>
        <w:rPr>
          <w:spacing w:val="-4"/>
        </w:rPr>
        <w:t>Microservice</w:t>
      </w:r>
      <w:r>
        <w:rPr>
          <w:spacing w:val="-10"/>
        </w:rPr>
        <w:t xml:space="preserve"> </w:t>
      </w:r>
      <w:r>
        <w:rPr>
          <w:spacing w:val="-4"/>
        </w:rPr>
        <w:t>Test</w:t>
      </w:r>
    </w:p>
    <w:p w14:paraId="66E61A86">
      <w:pPr>
        <w:pStyle w:val="6"/>
        <w:spacing w:before="166"/>
      </w:pPr>
      <w:r>
        <w:rPr>
          <w:b/>
          <w:spacing w:val="-2"/>
        </w:rPr>
        <w:t>AIM:</w:t>
      </w:r>
      <w:r>
        <w:rPr>
          <w:b/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write</w:t>
      </w:r>
      <w:r>
        <w:rPr>
          <w:spacing w:val="-12"/>
        </w:rPr>
        <w:t xml:space="preserve"> </w:t>
      </w:r>
      <w:r>
        <w:rPr>
          <w:spacing w:val="-2"/>
        </w:rPr>
        <w:t>unit</w:t>
      </w:r>
      <w:r>
        <w:rPr>
          <w:spacing w:val="-23"/>
        </w:rPr>
        <w:t xml:space="preserve"> </w:t>
      </w:r>
      <w:r>
        <w:rPr>
          <w:spacing w:val="-2"/>
        </w:rPr>
        <w:t>test</w:t>
      </w:r>
      <w:r>
        <w:rPr>
          <w:spacing w:val="-11"/>
        </w:rPr>
        <w:t xml:space="preserve"> </w:t>
      </w:r>
      <w:r>
        <w:rPr>
          <w:spacing w:val="-2"/>
        </w:rPr>
        <w:t>cases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microservices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validate</w:t>
      </w:r>
      <w:r>
        <w:rPr>
          <w:spacing w:val="-14"/>
        </w:rPr>
        <w:t xml:space="preserve"> </w:t>
      </w:r>
      <w:r>
        <w:rPr>
          <w:spacing w:val="-2"/>
        </w:rPr>
        <w:t>service</w:t>
      </w:r>
      <w:r>
        <w:rPr>
          <w:spacing w:val="-4"/>
        </w:rPr>
        <w:t xml:space="preserve"> </w:t>
      </w:r>
      <w:r>
        <w:rPr>
          <w:spacing w:val="-2"/>
        </w:rPr>
        <w:t>logic,</w:t>
      </w:r>
      <w:r>
        <w:rPr>
          <w:spacing w:val="-8"/>
        </w:rPr>
        <w:t xml:space="preserve"> </w:t>
      </w:r>
      <w:r>
        <w:rPr>
          <w:spacing w:val="-2"/>
        </w:rPr>
        <w:t>REST</w:t>
      </w:r>
      <w:r>
        <w:rPr>
          <w:spacing w:val="-10"/>
        </w:rPr>
        <w:t xml:space="preserve"> </w:t>
      </w:r>
      <w:r>
        <w:rPr>
          <w:spacing w:val="-2"/>
        </w:rPr>
        <w:t>APIs,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data</w:t>
      </w:r>
    </w:p>
    <w:p w14:paraId="54AD34D5">
      <w:pPr>
        <w:spacing w:before="46" w:line="434" w:lineRule="auto"/>
        <w:ind w:left="719" w:right="5431" w:firstLine="0"/>
        <w:jc w:val="left"/>
        <w:rPr>
          <w:b/>
          <w:sz w:val="24"/>
        </w:rPr>
      </w:pPr>
      <w:r>
        <w:rPr>
          <w:spacing w:val="-2"/>
          <w:sz w:val="24"/>
        </w:rPr>
        <w:t>handling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 testing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framework</w:t>
      </w:r>
      <w:r>
        <w:rPr>
          <w:b/>
          <w:spacing w:val="-2"/>
          <w:sz w:val="24"/>
        </w:rPr>
        <w:t>. ALGORITHM:</w:t>
      </w:r>
    </w:p>
    <w:p w14:paraId="3D8CDB47">
      <w:pPr>
        <w:pStyle w:val="9"/>
        <w:numPr>
          <w:ilvl w:val="0"/>
          <w:numId w:val="19"/>
        </w:numPr>
        <w:tabs>
          <w:tab w:val="left" w:pos="1443"/>
        </w:tabs>
        <w:spacing w:before="0" w:after="0" w:line="269" w:lineRule="exact"/>
        <w:ind w:left="1443" w:right="0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C8C1414">
      <w:pPr>
        <w:pStyle w:val="9"/>
        <w:numPr>
          <w:ilvl w:val="0"/>
          <w:numId w:val="19"/>
        </w:numPr>
        <w:tabs>
          <w:tab w:val="left" w:pos="1443"/>
        </w:tabs>
        <w:spacing w:before="215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Install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testing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framework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(Jest, Supertest)</w:t>
      </w:r>
    </w:p>
    <w:p w14:paraId="6DEF5DFF">
      <w:pPr>
        <w:pStyle w:val="9"/>
        <w:numPr>
          <w:ilvl w:val="0"/>
          <w:numId w:val="19"/>
        </w:numPr>
        <w:tabs>
          <w:tab w:val="left" w:pos="1443"/>
        </w:tabs>
        <w:spacing w:before="195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script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package.json</w:t>
      </w:r>
    </w:p>
    <w:p w14:paraId="274A64AB">
      <w:pPr>
        <w:pStyle w:val="9"/>
        <w:numPr>
          <w:ilvl w:val="0"/>
          <w:numId w:val="19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17956FC4">
      <w:pPr>
        <w:pStyle w:val="9"/>
        <w:numPr>
          <w:ilvl w:val="0"/>
          <w:numId w:val="19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Import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modules</w:t>
      </w:r>
    </w:p>
    <w:p w14:paraId="676909CC">
      <w:pPr>
        <w:pStyle w:val="9"/>
        <w:numPr>
          <w:ilvl w:val="0"/>
          <w:numId w:val="19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2F06D4B0">
      <w:pPr>
        <w:pStyle w:val="9"/>
        <w:numPr>
          <w:ilvl w:val="0"/>
          <w:numId w:val="19"/>
        </w:numPr>
        <w:tabs>
          <w:tab w:val="left" w:pos="1443"/>
        </w:tabs>
        <w:spacing w:before="197" w:after="0" w:line="240" w:lineRule="auto"/>
        <w:ind w:left="1443" w:right="0" w:hanging="364"/>
        <w:jc w:val="left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07C9AE82">
      <w:pPr>
        <w:pStyle w:val="9"/>
        <w:numPr>
          <w:ilvl w:val="0"/>
          <w:numId w:val="19"/>
        </w:numPr>
        <w:tabs>
          <w:tab w:val="left" w:pos="1443"/>
        </w:tabs>
        <w:spacing w:before="213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Mock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external dependencies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needed</w:t>
      </w:r>
    </w:p>
    <w:p w14:paraId="211DE3BB">
      <w:pPr>
        <w:pStyle w:val="9"/>
        <w:numPr>
          <w:ilvl w:val="0"/>
          <w:numId w:val="19"/>
        </w:numPr>
        <w:tabs>
          <w:tab w:val="left" w:pos="1443"/>
        </w:tabs>
        <w:spacing w:before="216" w:after="0" w:line="240" w:lineRule="auto"/>
        <w:ind w:left="1443" w:right="0" w:hanging="364"/>
        <w:jc w:val="left"/>
        <w:rPr>
          <w:sz w:val="24"/>
        </w:rPr>
      </w:pPr>
      <w:r>
        <w:rPr>
          <w:spacing w:val="-4"/>
          <w:sz w:val="24"/>
        </w:rPr>
        <w:t>Execute</w:t>
      </w:r>
      <w:r>
        <w:rPr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cases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441944EB">
      <w:pPr>
        <w:pStyle w:val="9"/>
        <w:numPr>
          <w:ilvl w:val="0"/>
          <w:numId w:val="19"/>
        </w:numPr>
        <w:tabs>
          <w:tab w:val="left" w:pos="1436"/>
        </w:tabs>
        <w:spacing w:before="194" w:after="0" w:line="240" w:lineRule="auto"/>
        <w:ind w:left="1436" w:right="0" w:hanging="357"/>
        <w:jc w:val="left"/>
        <w:rPr>
          <w:sz w:val="24"/>
        </w:rPr>
      </w:pPr>
      <w:r>
        <w:rPr>
          <w:spacing w:val="-4"/>
          <w:sz w:val="24"/>
        </w:rPr>
        <w:t>Verify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expected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outputs</w:t>
      </w:r>
    </w:p>
    <w:p w14:paraId="26F3EADE">
      <w:pPr>
        <w:pStyle w:val="9"/>
        <w:numPr>
          <w:ilvl w:val="0"/>
          <w:numId w:val="19"/>
        </w:numPr>
        <w:tabs>
          <w:tab w:val="left" w:pos="1434"/>
        </w:tabs>
        <w:spacing w:before="216" w:after="0" w:line="240" w:lineRule="auto"/>
        <w:ind w:left="1434" w:right="0" w:hanging="355"/>
        <w:jc w:val="left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edge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6CCDE81F">
      <w:pPr>
        <w:pStyle w:val="9"/>
        <w:numPr>
          <w:ilvl w:val="0"/>
          <w:numId w:val="19"/>
        </w:numPr>
        <w:tabs>
          <w:tab w:val="left" w:pos="1435"/>
        </w:tabs>
        <w:spacing w:before="217" w:after="0" w:line="240" w:lineRule="auto"/>
        <w:ind w:left="1435" w:right="0" w:hanging="356"/>
        <w:jc w:val="left"/>
        <w:rPr>
          <w:sz w:val="24"/>
        </w:rPr>
      </w:pPr>
      <w:r>
        <w:rPr>
          <w:sz w:val="24"/>
        </w:rPr>
        <w:t>Stop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D3ED495">
      <w:pPr>
        <w:pStyle w:val="2"/>
        <w:spacing w:before="213"/>
        <w:ind w:left="1079"/>
      </w:pPr>
      <w:r>
        <w:rPr>
          <w:spacing w:val="-2"/>
        </w:rPr>
        <w:t>PROGRAM:</w:t>
      </w:r>
    </w:p>
    <w:p w14:paraId="4D491743">
      <w:pPr>
        <w:pStyle w:val="3"/>
        <w:spacing w:before="197"/>
        <w:ind w:left="1079"/>
      </w:pPr>
      <w:r>
        <w:rPr>
          <w:spacing w:val="-2"/>
        </w:rPr>
        <w:t>app.js:</w:t>
      </w:r>
    </w:p>
    <w:p w14:paraId="69A1D81D">
      <w:pPr>
        <w:pStyle w:val="6"/>
        <w:spacing w:before="153" w:line="417" w:lineRule="auto"/>
        <w:ind w:left="1079" w:right="6226"/>
      </w:pPr>
      <w:r>
        <w:rPr>
          <w:spacing w:val="-4"/>
        </w:rPr>
        <w:t>const</w:t>
      </w:r>
      <w:r>
        <w:rPr>
          <w:spacing w:val="-8"/>
        </w:rPr>
        <w:t xml:space="preserve"> </w:t>
      </w:r>
      <w:r>
        <w:rPr>
          <w:spacing w:val="-4"/>
        </w:rPr>
        <w:t>express =</w:t>
      </w:r>
      <w:r>
        <w:rPr>
          <w:spacing w:val="-9"/>
        </w:rPr>
        <w:t xml:space="preserve"> </w:t>
      </w:r>
      <w:r>
        <w:rPr>
          <w:spacing w:val="-4"/>
        </w:rPr>
        <w:t xml:space="preserve">require("express"); </w:t>
      </w:r>
      <w:r>
        <w:t xml:space="preserve">const app = express(); </w:t>
      </w:r>
      <w:r>
        <w:rPr>
          <w:spacing w:val="-2"/>
        </w:rPr>
        <w:t>app.use(express.json());</w:t>
      </w:r>
    </w:p>
    <w:p w14:paraId="2A06091D">
      <w:pPr>
        <w:pStyle w:val="6"/>
        <w:spacing w:before="55"/>
        <w:ind w:left="1079"/>
      </w:pPr>
      <w:r>
        <w:rPr>
          <w:spacing w:val="-2"/>
        </w:rPr>
        <w:t>let</w:t>
      </w:r>
      <w:r>
        <w:rPr>
          <w:spacing w:val="-3"/>
        </w:rPr>
        <w:t xml:space="preserve"> </w:t>
      </w:r>
      <w:r>
        <w:rPr>
          <w:spacing w:val="-2"/>
        </w:rPr>
        <w:t>products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4A0EAAED">
      <w:pPr>
        <w:pStyle w:val="6"/>
        <w:spacing w:before="197"/>
        <w:ind w:left="1079"/>
      </w:pPr>
      <w:r>
        <w:t>//</w:t>
      </w:r>
      <w:r>
        <w:rPr>
          <w:spacing w:val="-8"/>
        </w:rPr>
        <w:t xml:space="preserve"> </w:t>
      </w:r>
      <w:r>
        <w:rPr>
          <w:spacing w:val="-5"/>
        </w:rPr>
        <w:t>API</w:t>
      </w:r>
    </w:p>
    <w:p w14:paraId="77BEF725">
      <w:pPr>
        <w:pStyle w:val="6"/>
        <w:spacing w:before="165" w:line="408" w:lineRule="auto"/>
        <w:ind w:left="1295" w:right="5431" w:hanging="217"/>
      </w:pPr>
      <w:r>
        <w:rPr>
          <w:spacing w:val="-4"/>
        </w:rPr>
        <w:t>app.get("/products",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7"/>
        </w:rPr>
        <w:t xml:space="preserve"> </w:t>
      </w:r>
      <w:r>
        <w:rPr>
          <w:spacing w:val="-4"/>
        </w:rPr>
        <w:t>res)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res.json(products);</w:t>
      </w:r>
    </w:p>
    <w:p w14:paraId="4CFCFC4D">
      <w:pPr>
        <w:spacing w:before="12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349E42C2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FC08E39">
      <w:pPr>
        <w:pStyle w:val="6"/>
        <w:spacing w:before="33" w:line="393" w:lineRule="auto"/>
        <w:ind w:left="1295" w:right="6226" w:hanging="217"/>
      </w:pPr>
      <w:r>
        <w:t>app.post("/products",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 xml:space="preserve">{ </w:t>
      </w:r>
      <w:r>
        <w:rPr>
          <w:spacing w:val="-2"/>
        </w:rPr>
        <w:t xml:space="preserve">products.push(req.body); </w:t>
      </w:r>
      <w:r>
        <w:rPr>
          <w:spacing w:val="-4"/>
        </w:rPr>
        <w:t>res.json({ msg: "Product</w:t>
      </w:r>
      <w:r>
        <w:rPr>
          <w:spacing w:val="-13"/>
        </w:rPr>
        <w:t xml:space="preserve"> </w:t>
      </w:r>
      <w:r>
        <w:rPr>
          <w:spacing w:val="-4"/>
        </w:rPr>
        <w:t>added"</w:t>
      </w:r>
      <w:r>
        <w:rPr>
          <w:spacing w:val="-8"/>
        </w:rPr>
        <w:t xml:space="preserve"> </w:t>
      </w:r>
      <w:r>
        <w:rPr>
          <w:spacing w:val="-4"/>
        </w:rPr>
        <w:t>});</w:t>
      </w:r>
    </w:p>
    <w:p w14:paraId="11A1DAFA">
      <w:pPr>
        <w:spacing w:before="47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059DE47D">
      <w:pPr>
        <w:pStyle w:val="6"/>
        <w:spacing w:before="214"/>
        <w:ind w:left="1079"/>
      </w:pPr>
      <w:r>
        <w:rPr>
          <w:spacing w:val="-4"/>
        </w:rPr>
        <w:t>module.exports</w:t>
      </w:r>
      <w:r>
        <w:rPr>
          <w:spacing w:val="-6"/>
        </w:rPr>
        <w:t xml:space="preserve"> </w:t>
      </w:r>
      <w:r>
        <w:rPr>
          <w:spacing w:val="-4"/>
        </w:rPr>
        <w:t>=</w:t>
      </w:r>
      <w:r>
        <w:t xml:space="preserve"> </w:t>
      </w:r>
      <w:r>
        <w:rPr>
          <w:spacing w:val="-4"/>
        </w:rPr>
        <w:t>app;</w:t>
      </w:r>
    </w:p>
    <w:p w14:paraId="3B5809B3">
      <w:pPr>
        <w:pStyle w:val="2"/>
        <w:spacing w:before="216"/>
        <w:ind w:left="1079"/>
      </w:pPr>
      <w:r>
        <w:rPr>
          <w:spacing w:val="-2"/>
        </w:rPr>
        <w:t>SERVER.JS:</w:t>
      </w:r>
    </w:p>
    <w:p w14:paraId="7FB5FB74">
      <w:pPr>
        <w:pStyle w:val="6"/>
        <w:spacing w:before="167" w:line="280" w:lineRule="auto"/>
        <w:ind w:left="1079" w:right="6989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app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require("./app"); </w:t>
      </w:r>
      <w:r>
        <w:t>app.listen(3001, () =&gt; {</w:t>
      </w:r>
    </w:p>
    <w:p w14:paraId="72737661">
      <w:pPr>
        <w:pStyle w:val="6"/>
        <w:spacing w:before="47"/>
        <w:ind w:left="1295"/>
      </w:pPr>
      <w:r>
        <w:rPr>
          <w:spacing w:val="-4"/>
        </w:rPr>
        <w:t>console.log("Product</w:t>
      </w:r>
      <w:r>
        <w:rPr>
          <w:spacing w:val="6"/>
        </w:rPr>
        <w:t xml:space="preserve"> </w:t>
      </w:r>
      <w:r>
        <w:rPr>
          <w:spacing w:val="-4"/>
        </w:rPr>
        <w:t>Service running");</w:t>
      </w:r>
    </w:p>
    <w:p w14:paraId="08455B01">
      <w:pPr>
        <w:spacing w:before="36"/>
        <w:ind w:left="1079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049F4270">
      <w:pPr>
        <w:pStyle w:val="3"/>
        <w:spacing w:before="216"/>
        <w:ind w:left="1079"/>
      </w:pPr>
      <w:r>
        <w:rPr>
          <w:spacing w:val="-2"/>
        </w:rPr>
        <w:t>Product.Test.js:</w:t>
      </w:r>
    </w:p>
    <w:p w14:paraId="488537F3">
      <w:pPr>
        <w:pStyle w:val="6"/>
        <w:spacing w:before="194"/>
        <w:ind w:left="1079"/>
      </w:pPr>
      <w:r>
        <w:rPr>
          <w:spacing w:val="-2"/>
        </w:rPr>
        <w:t>const</w:t>
      </w:r>
      <w:r>
        <w:rPr>
          <w:spacing w:val="-8"/>
        </w:rPr>
        <w:t xml:space="preserve"> </w:t>
      </w:r>
      <w:r>
        <w:rPr>
          <w:spacing w:val="-2"/>
        </w:rPr>
        <w:t>request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require("supertest");</w:t>
      </w:r>
    </w:p>
    <w:p w14:paraId="1998AFB9">
      <w:pPr>
        <w:pStyle w:val="6"/>
        <w:spacing w:before="156" w:line="398" w:lineRule="auto"/>
        <w:ind w:left="1079" w:right="3976"/>
      </w:pPr>
      <w:r>
        <w:rPr>
          <w:spacing w:val="-4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>app</w:t>
      </w:r>
      <w:r>
        <w:rPr>
          <w:spacing w:val="-10"/>
        </w:rPr>
        <w:t xml:space="preserve"> </w:t>
      </w:r>
      <w:r>
        <w:rPr>
          <w:spacing w:val="-4"/>
        </w:rPr>
        <w:t xml:space="preserve">= require("../product-service/app"); </w:t>
      </w:r>
      <w:r>
        <w:t>describe("Product API Tests", () =&gt; {</w:t>
      </w:r>
    </w:p>
    <w:p w14:paraId="0E975706">
      <w:pPr>
        <w:pStyle w:val="6"/>
        <w:spacing w:line="244" w:lineRule="exact"/>
        <w:ind w:left="1295"/>
      </w:pPr>
      <w:r>
        <w:rPr>
          <w:spacing w:val="-4"/>
        </w:rPr>
        <w:t>test("GET</w:t>
      </w:r>
      <w:r>
        <w:t xml:space="preserve"> </w:t>
      </w:r>
      <w:r>
        <w:rPr>
          <w:spacing w:val="-4"/>
        </w:rPr>
        <w:t>/products</w:t>
      </w:r>
      <w:r>
        <w:rPr>
          <w:spacing w:val="-7"/>
        </w:rPr>
        <w:t xml:space="preserve"> </w:t>
      </w:r>
      <w:r>
        <w:rPr>
          <w:spacing w:val="-4"/>
        </w:rPr>
        <w:t>should</w:t>
      </w:r>
      <w:r>
        <w:rPr>
          <w:spacing w:val="-3"/>
        </w:rPr>
        <w:t xml:space="preserve"> </w:t>
      </w:r>
      <w:r>
        <w:rPr>
          <w:spacing w:val="-4"/>
        </w:rPr>
        <w:t>return</w:t>
      </w:r>
      <w:r>
        <w:rPr>
          <w:spacing w:val="-16"/>
        </w:rPr>
        <w:t xml:space="preserve"> </w:t>
      </w:r>
      <w:r>
        <w:rPr>
          <w:spacing w:val="-4"/>
        </w:rPr>
        <w:t>empty</w:t>
      </w:r>
      <w:r>
        <w:rPr>
          <w:spacing w:val="-7"/>
        </w:rPr>
        <w:t xml:space="preserve"> </w:t>
      </w:r>
      <w:r>
        <w:rPr>
          <w:spacing w:val="-4"/>
        </w:rPr>
        <w:t>array", async</w:t>
      </w:r>
      <w:r>
        <w:rPr>
          <w:spacing w:val="-2"/>
        </w:rPr>
        <w:t xml:space="preserve"> </w:t>
      </w:r>
      <w:r>
        <w:rPr>
          <w:spacing w:val="-4"/>
        </w:rPr>
        <w:t>()</w:t>
      </w:r>
      <w:r>
        <w:rPr>
          <w:spacing w:val="-3"/>
        </w:rPr>
        <w:t xml:space="preserve"> </w:t>
      </w:r>
      <w:r>
        <w:rPr>
          <w:spacing w:val="-4"/>
        </w:rPr>
        <w:t>=&gt;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41EB9334">
      <w:pPr>
        <w:pStyle w:val="6"/>
        <w:spacing w:before="206" w:line="408" w:lineRule="auto"/>
        <w:ind w:left="1516" w:right="3976"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res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await</w:t>
      </w:r>
      <w:r>
        <w:rPr>
          <w:spacing w:val="-6"/>
        </w:rPr>
        <w:t xml:space="preserve"> </w:t>
      </w:r>
      <w:r>
        <w:rPr>
          <w:spacing w:val="-2"/>
        </w:rPr>
        <w:t>request(app).get("/products"); expect(res.statusCode).toBe(200); expect(res.body).toEqual([]);</w:t>
      </w:r>
    </w:p>
    <w:p w14:paraId="09D09F9D">
      <w:pPr>
        <w:spacing w:before="132"/>
        <w:ind w:left="129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1C117D90">
      <w:pPr>
        <w:pStyle w:val="6"/>
        <w:spacing w:before="184" w:line="410" w:lineRule="auto"/>
        <w:ind w:left="1516" w:right="3976" w:hanging="221"/>
      </w:pPr>
      <w:r>
        <w:rPr>
          <w:spacing w:val="-2"/>
        </w:rPr>
        <w:t>test("POST</w:t>
      </w:r>
      <w:r>
        <w:rPr>
          <w:spacing w:val="-12"/>
        </w:rPr>
        <w:t xml:space="preserve"> </w:t>
      </w:r>
      <w:r>
        <w:rPr>
          <w:spacing w:val="-2"/>
        </w:rPr>
        <w:t>/products</w:t>
      </w:r>
      <w:r>
        <w:rPr>
          <w:spacing w:val="-14"/>
        </w:rPr>
        <w:t xml:space="preserve"> </w:t>
      </w:r>
      <w:r>
        <w:rPr>
          <w:spacing w:val="-2"/>
        </w:rPr>
        <w:t>should</w:t>
      </w:r>
      <w:r>
        <w:rPr>
          <w:spacing w:val="-12"/>
        </w:rPr>
        <w:t xml:space="preserve"> </w:t>
      </w:r>
      <w:r>
        <w:rPr>
          <w:spacing w:val="-2"/>
        </w:rPr>
        <w:t>add</w:t>
      </w:r>
      <w:r>
        <w:rPr>
          <w:spacing w:val="-18"/>
        </w:rPr>
        <w:t xml:space="preserve"> </w:t>
      </w:r>
      <w:r>
        <w:rPr>
          <w:spacing w:val="-2"/>
        </w:rPr>
        <w:t>product",</w:t>
      </w:r>
      <w:r>
        <w:rPr>
          <w:spacing w:val="-16"/>
        </w:rPr>
        <w:t xml:space="preserve"> </w:t>
      </w:r>
      <w:r>
        <w:rPr>
          <w:spacing w:val="-2"/>
        </w:rPr>
        <w:t>async</w:t>
      </w:r>
      <w:r>
        <w:rPr>
          <w:spacing w:val="-11"/>
        </w:rPr>
        <w:t xml:space="preserve"> </w:t>
      </w:r>
      <w:r>
        <w:rPr>
          <w:spacing w:val="-2"/>
        </w:rPr>
        <w:t>()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const res = await request(app)</w:t>
      </w:r>
    </w:p>
    <w:p w14:paraId="284B8963">
      <w:pPr>
        <w:pStyle w:val="6"/>
        <w:spacing w:before="28"/>
        <w:ind w:left="1732"/>
      </w:pPr>
      <w:r>
        <w:rPr>
          <w:spacing w:val="-2"/>
        </w:rPr>
        <w:t>.post("/products")</w:t>
      </w:r>
    </w:p>
    <w:p w14:paraId="6D10208B">
      <w:pPr>
        <w:pStyle w:val="6"/>
        <w:spacing w:before="165" w:line="422" w:lineRule="auto"/>
        <w:ind w:left="1516" w:right="3976" w:firstLine="216"/>
      </w:pPr>
      <w:r>
        <w:t xml:space="preserve">.send({ name: "Laptop" }); </w:t>
      </w:r>
      <w:r>
        <w:rPr>
          <w:spacing w:val="-2"/>
        </w:rPr>
        <w:t xml:space="preserve">expect(res.statusCode).toBe(200); </w:t>
      </w:r>
      <w:r>
        <w:rPr>
          <w:spacing w:val="-6"/>
        </w:rPr>
        <w:t>expect(res.body.msg).toBe("Product</w:t>
      </w:r>
      <w:r>
        <w:rPr>
          <w:spacing w:val="40"/>
        </w:rPr>
        <w:t xml:space="preserve"> </w:t>
      </w:r>
      <w:r>
        <w:rPr>
          <w:spacing w:val="-6"/>
        </w:rPr>
        <w:t>added");</w:t>
      </w:r>
    </w:p>
    <w:p w14:paraId="5AA4570C">
      <w:pPr>
        <w:spacing w:before="0" w:line="285" w:lineRule="exact"/>
        <w:ind w:left="129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48A962D5">
      <w:pPr>
        <w:pStyle w:val="6"/>
        <w:spacing w:before="216"/>
        <w:ind w:left="1295"/>
      </w:pPr>
      <w:r>
        <w:rPr>
          <w:spacing w:val="-2"/>
        </w:rPr>
        <w:t>test("GET</w:t>
      </w:r>
      <w:r>
        <w:rPr>
          <w:spacing w:val="-14"/>
        </w:rPr>
        <w:t xml:space="preserve"> </w:t>
      </w:r>
      <w:r>
        <w:rPr>
          <w:spacing w:val="-2"/>
        </w:rPr>
        <w:t>/products</w:t>
      </w:r>
      <w:r>
        <w:rPr>
          <w:spacing w:val="-12"/>
        </w:rPr>
        <w:t xml:space="preserve"> </w:t>
      </w:r>
      <w:r>
        <w:rPr>
          <w:spacing w:val="-2"/>
        </w:rPr>
        <w:t>should</w:t>
      </w:r>
      <w:r>
        <w:rPr>
          <w:spacing w:val="-10"/>
        </w:rPr>
        <w:t xml:space="preserve"> </w:t>
      </w:r>
      <w:r>
        <w:rPr>
          <w:spacing w:val="-2"/>
        </w:rPr>
        <w:t>return</w:t>
      </w:r>
      <w:r>
        <w:rPr>
          <w:spacing w:val="-18"/>
        </w:rPr>
        <w:t xml:space="preserve"> </w:t>
      </w:r>
      <w:r>
        <w:rPr>
          <w:spacing w:val="-2"/>
        </w:rPr>
        <w:t>data",</w:t>
      </w:r>
      <w:r>
        <w:rPr>
          <w:spacing w:val="-16"/>
        </w:rPr>
        <w:t xml:space="preserve"> </w:t>
      </w:r>
      <w:r>
        <w:rPr>
          <w:spacing w:val="-2"/>
        </w:rPr>
        <w:t>async</w:t>
      </w:r>
      <w:r>
        <w:rPr>
          <w:spacing w:val="-5"/>
        </w:rPr>
        <w:t xml:space="preserve"> </w:t>
      </w:r>
      <w:r>
        <w:rPr>
          <w:spacing w:val="-2"/>
        </w:rPr>
        <w:t>()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B39BE6F">
      <w:pPr>
        <w:pStyle w:val="6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2920AC7">
      <w:pPr>
        <w:pStyle w:val="2"/>
        <w:spacing w:before="33"/>
      </w:pPr>
      <w:r>
        <w:rPr>
          <w:spacing w:val="-2"/>
        </w:rPr>
        <w:t>DB.JS:</w:t>
      </w:r>
    </w:p>
    <w:p w14:paraId="19C5531D">
      <w:pPr>
        <w:pStyle w:val="6"/>
        <w:spacing w:before="134" w:line="391" w:lineRule="auto"/>
        <w:ind w:right="8452"/>
      </w:pPr>
      <w:r>
        <w:rPr>
          <w:spacing w:val="-6"/>
        </w:rPr>
        <w:t>let</w:t>
      </w:r>
      <w:r>
        <w:rPr>
          <w:spacing w:val="-15"/>
        </w:rPr>
        <w:t xml:space="preserve"> </w:t>
      </w:r>
      <w:r>
        <w:rPr>
          <w:spacing w:val="-6"/>
        </w:rPr>
        <w:t>commits</w:t>
      </w:r>
      <w:r>
        <w:rPr>
          <w:spacing w:val="-17"/>
        </w:rPr>
        <w:t xml:space="preserve"> </w:t>
      </w:r>
      <w:r>
        <w:rPr>
          <w:spacing w:val="-6"/>
        </w:rPr>
        <w:t>=</w:t>
      </w:r>
      <w:r>
        <w:rPr>
          <w:spacing w:val="-8"/>
        </w:rPr>
        <w:t xml:space="preserve"> </w:t>
      </w:r>
      <w:r>
        <w:rPr>
          <w:spacing w:val="-6"/>
        </w:rPr>
        <w:t xml:space="preserve">[]; </w:t>
      </w:r>
      <w:r>
        <w:t>let version = 1;</w:t>
      </w:r>
    </w:p>
    <w:p w14:paraId="6912B8BB">
      <w:pPr>
        <w:pStyle w:val="6"/>
        <w:spacing w:before="24" w:line="408" w:lineRule="auto"/>
        <w:ind w:left="935" w:right="7988" w:hanging="216"/>
      </w:pPr>
      <w:r>
        <w:rPr>
          <w:spacing w:val="-6"/>
        </w:rPr>
        <w:t>function</w:t>
      </w:r>
      <w:r>
        <w:rPr>
          <w:spacing w:val="-10"/>
        </w:rPr>
        <w:t xml:space="preserve"> </w:t>
      </w:r>
      <w:r>
        <w:rPr>
          <w:spacing w:val="-6"/>
        </w:rPr>
        <w:t>save(data)</w:t>
      </w:r>
      <w:r>
        <w:rPr>
          <w:spacing w:val="-8"/>
        </w:rPr>
        <w:t xml:space="preserve"> </w:t>
      </w:r>
      <w:r>
        <w:rPr>
          <w:spacing w:val="-6"/>
        </w:rPr>
        <w:t xml:space="preserve">{ </w:t>
      </w:r>
      <w:r>
        <w:rPr>
          <w:spacing w:val="-2"/>
        </w:rPr>
        <w:t>commits.push({</w:t>
      </w:r>
    </w:p>
    <w:p w14:paraId="20238B32">
      <w:pPr>
        <w:pStyle w:val="6"/>
        <w:spacing w:before="2"/>
        <w:ind w:left="1156"/>
      </w:pPr>
      <w:r>
        <w:rPr>
          <w:spacing w:val="-4"/>
        </w:rPr>
        <w:t>version:</w:t>
      </w:r>
      <w:r>
        <w:rPr>
          <w:spacing w:val="-3"/>
        </w:rPr>
        <w:t xml:space="preserve"> </w:t>
      </w:r>
      <w:r>
        <w:rPr>
          <w:spacing w:val="-2"/>
        </w:rPr>
        <w:t>version++,</w:t>
      </w:r>
    </w:p>
    <w:p w14:paraId="309009CB">
      <w:pPr>
        <w:pStyle w:val="6"/>
        <w:spacing w:before="219" w:line="360" w:lineRule="auto"/>
        <w:ind w:left="1156" w:right="6767"/>
      </w:pPr>
      <w:r>
        <w:rPr>
          <w:spacing w:val="-4"/>
        </w:rPr>
        <w:t>message:</w:t>
      </w:r>
      <w:r>
        <w:rPr>
          <w:spacing w:val="-10"/>
        </w:rPr>
        <w:t xml:space="preserve"> </w:t>
      </w:r>
      <w:r>
        <w:rPr>
          <w:spacing w:val="-4"/>
        </w:rPr>
        <w:t xml:space="preserve">data.message, </w:t>
      </w:r>
      <w:r>
        <w:t>content: data.content,</w:t>
      </w:r>
    </w:p>
    <w:p w14:paraId="43969CC4">
      <w:pPr>
        <w:pStyle w:val="6"/>
        <w:spacing w:before="60"/>
        <w:ind w:left="1156"/>
      </w:pPr>
      <w:r>
        <w:t>time:</w:t>
      </w:r>
      <w:r>
        <w:rPr>
          <w:spacing w:val="-8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rPr>
          <w:spacing w:val="-2"/>
        </w:rPr>
        <w:t>Date()</w:t>
      </w:r>
    </w:p>
    <w:p w14:paraId="1D53ED57">
      <w:pPr>
        <w:pStyle w:val="6"/>
        <w:spacing w:before="45"/>
        <w:ind w:left="0"/>
      </w:pPr>
    </w:p>
    <w:p w14:paraId="495400E8">
      <w:pPr>
        <w:spacing w:before="0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 w14:paraId="1D480290">
      <w:pPr>
        <w:spacing w:before="194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EF405C0">
      <w:pPr>
        <w:pStyle w:val="6"/>
        <w:spacing w:before="137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getAll()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32FC091">
      <w:pPr>
        <w:pStyle w:val="6"/>
        <w:spacing w:before="194"/>
        <w:ind w:left="935"/>
      </w:pPr>
      <w:r>
        <w:rPr>
          <w:spacing w:val="-2"/>
        </w:rPr>
        <w:t>returncommits;</w:t>
      </w:r>
    </w:p>
    <w:p w14:paraId="5200AB27">
      <w:pPr>
        <w:spacing w:before="27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0BEE465">
      <w:pPr>
        <w:pStyle w:val="6"/>
        <w:spacing w:before="195"/>
      </w:pPr>
      <w:r>
        <w:rPr>
          <w:spacing w:val="-2"/>
        </w:rPr>
        <w:t>module.exports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{</w:t>
      </w:r>
      <w:r>
        <w:rPr>
          <w:spacing w:val="-6"/>
        </w:rPr>
        <w:t xml:space="preserve"> </w:t>
      </w:r>
      <w:r>
        <w:rPr>
          <w:spacing w:val="-2"/>
        </w:rPr>
        <w:t>save,</w:t>
      </w:r>
      <w:r>
        <w:rPr>
          <w:spacing w:val="-12"/>
        </w:rPr>
        <w:t xml:space="preserve"> </w:t>
      </w:r>
      <w:r>
        <w:rPr>
          <w:spacing w:val="-2"/>
        </w:rPr>
        <w:t>getAll</w:t>
      </w:r>
      <w:r>
        <w:rPr>
          <w:spacing w:val="-11"/>
        </w:rPr>
        <w:t xml:space="preserve"> </w:t>
      </w:r>
      <w:r>
        <w:rPr>
          <w:spacing w:val="-5"/>
        </w:rPr>
        <w:t>};</w:t>
      </w:r>
    </w:p>
    <w:p w14:paraId="7C28D381">
      <w:pPr>
        <w:pStyle w:val="2"/>
        <w:spacing w:before="215"/>
      </w:pPr>
      <w:r>
        <w:rPr>
          <w:spacing w:val="-2"/>
        </w:rPr>
        <w:t>OUTPUT:</w:t>
      </w:r>
    </w:p>
    <w:p w14:paraId="56DD204C">
      <w:pPr>
        <w:pStyle w:val="6"/>
        <w:spacing w:before="5"/>
        <w:ind w:left="0"/>
        <w:rPr>
          <w:b/>
          <w:sz w:val="19"/>
        </w:rPr>
      </w:pPr>
      <w:r>
        <w:rPr>
          <w:b/>
          <w:sz w:val="19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165735</wp:posOffset>
            </wp:positionV>
            <wp:extent cx="5226685" cy="2276475"/>
            <wp:effectExtent l="0" t="0" r="0" b="0"/>
            <wp:wrapTopAndBottom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44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298A8">
      <w:pPr>
        <w:pStyle w:val="6"/>
        <w:spacing w:before="157" w:line="278" w:lineRule="auto"/>
        <w:ind w:right="1033"/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A mini</w:t>
      </w:r>
      <w:r>
        <w:rPr>
          <w:spacing w:val="-10"/>
        </w:rPr>
        <w:t xml:space="preserve"> </w:t>
      </w:r>
      <w:r>
        <w:rPr>
          <w:spacing w:val="-4"/>
        </w:rPr>
        <w:t>Git-like</w:t>
      </w:r>
      <w:r>
        <w:rPr>
          <w:spacing w:val="-5"/>
        </w:rPr>
        <w:t xml:space="preserve"> </w:t>
      </w:r>
      <w:r>
        <w:rPr>
          <w:spacing w:val="-4"/>
        </w:rPr>
        <w:t>system was successfully developed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track</w:t>
      </w:r>
      <w:r>
        <w:rPr>
          <w:spacing w:val="-6"/>
        </w:rPr>
        <w:t xml:space="preserve"> </w:t>
      </w:r>
      <w:r>
        <w:rPr>
          <w:spacing w:val="-4"/>
        </w:rPr>
        <w:t>versions, store</w:t>
      </w:r>
      <w:r>
        <w:rPr>
          <w:spacing w:val="-5"/>
        </w:rPr>
        <w:t xml:space="preserve"> </w:t>
      </w:r>
      <w:r>
        <w:rPr>
          <w:spacing w:val="-4"/>
        </w:rPr>
        <w:t xml:space="preserve">commits, and </w:t>
      </w:r>
      <w:r>
        <w:t>display history through</w:t>
      </w:r>
      <w:r>
        <w:rPr>
          <w:spacing w:val="-1"/>
        </w:rPr>
        <w:t xml:space="preserve"> </w:t>
      </w:r>
      <w:r>
        <w:t>a web interface.</w:t>
      </w:r>
    </w:p>
    <w:p w14:paraId="2C8A0D64">
      <w:pPr>
        <w:pStyle w:val="6"/>
        <w:spacing w:after="0" w:line="278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1331751">
      <w:pPr>
        <w:pStyle w:val="3"/>
        <w:spacing w:before="26" w:line="259" w:lineRule="auto"/>
        <w:ind w:left="720" w:right="713"/>
        <w:jc w:val="both"/>
      </w:pPr>
      <w:r>
        <w:rPr>
          <w:color w:val="000000"/>
          <w:highlight w:val="yellow"/>
        </w:rPr>
        <w:t>Task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19: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Create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Git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repository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for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sample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project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demonstrate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basic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Git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operations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such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14"/>
        </w:rPr>
        <w:t xml:space="preserve"> </w:t>
      </w:r>
      <w:r>
        <w:rPr>
          <w:color w:val="000000"/>
          <w:highlight w:val="yellow"/>
        </w:rPr>
        <w:t>as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initializing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repository,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staging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files,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committing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changes,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maintaining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version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 xml:space="preserve">history. 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Push the repository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to GitHub and manage it using remote repositories.</w:t>
      </w:r>
      <w:r>
        <w:rPr>
          <w:color w:val="000000"/>
          <w:spacing w:val="40"/>
          <w:highlight w:val="yellow"/>
        </w:rPr>
        <w:t xml:space="preserve"> </w:t>
      </w:r>
    </w:p>
    <w:p w14:paraId="7F14A8E3">
      <w:pPr>
        <w:spacing w:before="158"/>
        <w:ind w:left="720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 w14:paraId="2714D892"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create</w:t>
      </w:r>
      <w:r>
        <w:rPr>
          <w:spacing w:val="-13"/>
          <w:sz w:val="22"/>
        </w:rPr>
        <w:t xml:space="preserve"> </w:t>
      </w:r>
      <w:r>
        <w:rPr>
          <w:sz w:val="22"/>
        </w:rPr>
        <w:t>a</w:t>
      </w:r>
      <w:r>
        <w:rPr>
          <w:spacing w:val="-11"/>
          <w:sz w:val="22"/>
        </w:rPr>
        <w:t xml:space="preserve"> </w:t>
      </w:r>
      <w:r>
        <w:rPr>
          <w:sz w:val="22"/>
        </w:rPr>
        <w:t>Git</w:t>
      </w:r>
      <w:r>
        <w:rPr>
          <w:spacing w:val="-9"/>
          <w:sz w:val="22"/>
        </w:rPr>
        <w:t xml:space="preserve"> </w:t>
      </w:r>
      <w:r>
        <w:rPr>
          <w:sz w:val="22"/>
        </w:rPr>
        <w:t>repository</w:t>
      </w:r>
      <w:r>
        <w:rPr>
          <w:spacing w:val="-12"/>
          <w:sz w:val="22"/>
        </w:rPr>
        <w:t xml:space="preserve"> </w:t>
      </w:r>
      <w:r>
        <w:rPr>
          <w:sz w:val="22"/>
        </w:rPr>
        <w:t>for</w:t>
      </w:r>
      <w:r>
        <w:rPr>
          <w:spacing w:val="-9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sample</w:t>
      </w:r>
      <w:r>
        <w:rPr>
          <w:spacing w:val="-11"/>
          <w:sz w:val="22"/>
        </w:rPr>
        <w:t xml:space="preserve"> </w:t>
      </w:r>
      <w:r>
        <w:rPr>
          <w:sz w:val="22"/>
        </w:rPr>
        <w:t>project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demonstrate:</w:t>
      </w:r>
    </w:p>
    <w:p w14:paraId="16482DFE">
      <w:pPr>
        <w:pStyle w:val="9"/>
        <w:numPr>
          <w:ilvl w:val="0"/>
          <w:numId w:val="20"/>
        </w:numPr>
        <w:tabs>
          <w:tab w:val="left" w:pos="1439"/>
        </w:tabs>
        <w:spacing w:before="175" w:after="0" w:line="240" w:lineRule="auto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Repository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initialization</w:t>
      </w:r>
    </w:p>
    <w:p w14:paraId="2E62C7D6">
      <w:pPr>
        <w:pStyle w:val="9"/>
        <w:numPr>
          <w:ilvl w:val="0"/>
          <w:numId w:val="20"/>
        </w:numPr>
        <w:tabs>
          <w:tab w:val="left" w:pos="1439"/>
        </w:tabs>
        <w:spacing w:before="176" w:after="0" w:line="240" w:lineRule="auto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Staging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files</w:t>
      </w:r>
    </w:p>
    <w:p w14:paraId="3A9C5C8C">
      <w:pPr>
        <w:pStyle w:val="9"/>
        <w:numPr>
          <w:ilvl w:val="0"/>
          <w:numId w:val="20"/>
        </w:numPr>
        <w:tabs>
          <w:tab w:val="left" w:pos="1439"/>
        </w:tabs>
        <w:spacing w:before="175" w:after="0" w:line="240" w:lineRule="auto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Committing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changes</w:t>
      </w:r>
    </w:p>
    <w:p w14:paraId="66F32823">
      <w:pPr>
        <w:pStyle w:val="9"/>
        <w:numPr>
          <w:ilvl w:val="0"/>
          <w:numId w:val="20"/>
        </w:numPr>
        <w:tabs>
          <w:tab w:val="left" w:pos="1439"/>
        </w:tabs>
        <w:spacing w:before="176" w:after="0" w:line="240" w:lineRule="auto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Maintaining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version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history</w:t>
      </w:r>
    </w:p>
    <w:p w14:paraId="15994CF6">
      <w:pPr>
        <w:pStyle w:val="9"/>
        <w:numPr>
          <w:ilvl w:val="0"/>
          <w:numId w:val="20"/>
        </w:numPr>
        <w:tabs>
          <w:tab w:val="left" w:pos="1439"/>
        </w:tabs>
        <w:spacing w:before="175" w:after="0" w:line="240" w:lineRule="auto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Connecting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remote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repository</w:t>
      </w:r>
    </w:p>
    <w:p w14:paraId="4FAF266E">
      <w:pPr>
        <w:pStyle w:val="9"/>
        <w:numPr>
          <w:ilvl w:val="0"/>
          <w:numId w:val="20"/>
        </w:numPr>
        <w:tabs>
          <w:tab w:val="left" w:pos="1439"/>
        </w:tabs>
        <w:spacing w:before="176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Pushing</w:t>
      </w:r>
      <w:r>
        <w:rPr>
          <w:spacing w:val="-10"/>
          <w:sz w:val="22"/>
        </w:rPr>
        <w:t xml:space="preserve"> </w:t>
      </w:r>
      <w:r>
        <w:rPr>
          <w:sz w:val="22"/>
        </w:rPr>
        <w:t>project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GitHub</w:t>
      </w:r>
    </w:p>
    <w:p w14:paraId="2C66D111">
      <w:pPr>
        <w:pStyle w:val="6"/>
        <w:ind w:left="0"/>
        <w:rPr>
          <w:sz w:val="22"/>
        </w:rPr>
      </w:pPr>
    </w:p>
    <w:p w14:paraId="104A44B3">
      <w:pPr>
        <w:pStyle w:val="6"/>
        <w:spacing w:before="84"/>
        <w:ind w:left="0"/>
        <w:rPr>
          <w:sz w:val="22"/>
        </w:rPr>
      </w:pPr>
    </w:p>
    <w:p w14:paraId="6280A6B0">
      <w:pPr>
        <w:spacing w:before="1"/>
        <w:ind w:left="720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Tools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Required</w:t>
      </w:r>
    </w:p>
    <w:p w14:paraId="039690DF">
      <w:pPr>
        <w:pStyle w:val="9"/>
        <w:numPr>
          <w:ilvl w:val="0"/>
          <w:numId w:val="20"/>
        </w:numPr>
        <w:tabs>
          <w:tab w:val="left" w:pos="1439"/>
        </w:tabs>
        <w:spacing w:before="175" w:after="0" w:line="240" w:lineRule="auto"/>
        <w:ind w:left="1439" w:right="0" w:hanging="359"/>
        <w:jc w:val="left"/>
        <w:rPr>
          <w:sz w:val="22"/>
        </w:rPr>
      </w:pPr>
      <w:r>
        <w:rPr>
          <w:spacing w:val="-5"/>
          <w:sz w:val="22"/>
        </w:rPr>
        <w:t>Git</w:t>
      </w:r>
    </w:p>
    <w:p w14:paraId="259415FE">
      <w:pPr>
        <w:pStyle w:val="9"/>
        <w:numPr>
          <w:ilvl w:val="0"/>
          <w:numId w:val="20"/>
        </w:numPr>
        <w:tabs>
          <w:tab w:val="left" w:pos="1439"/>
        </w:tabs>
        <w:spacing w:before="176" w:after="0" w:line="240" w:lineRule="auto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GitHub</w:t>
      </w:r>
    </w:p>
    <w:p w14:paraId="704C9545">
      <w:pPr>
        <w:pStyle w:val="9"/>
        <w:numPr>
          <w:ilvl w:val="0"/>
          <w:numId w:val="20"/>
        </w:numPr>
        <w:tabs>
          <w:tab w:val="left" w:pos="1439"/>
        </w:tabs>
        <w:spacing w:before="175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VS</w:t>
      </w:r>
      <w:r>
        <w:rPr>
          <w:spacing w:val="-6"/>
          <w:sz w:val="22"/>
        </w:rPr>
        <w:t xml:space="preserve"> </w:t>
      </w:r>
      <w:r>
        <w:rPr>
          <w:sz w:val="22"/>
        </w:rPr>
        <w:t>Code</w:t>
      </w:r>
      <w:r>
        <w:rPr>
          <w:spacing w:val="-7"/>
          <w:sz w:val="22"/>
        </w:rPr>
        <w:t xml:space="preserve"> </w:t>
      </w:r>
      <w:r>
        <w:rPr>
          <w:sz w:val="22"/>
        </w:rPr>
        <w:t>/</w:t>
      </w:r>
      <w:r>
        <w:rPr>
          <w:spacing w:val="-2"/>
          <w:sz w:val="22"/>
        </w:rPr>
        <w:t xml:space="preserve"> Terminal</w:t>
      </w:r>
    </w:p>
    <w:p w14:paraId="7E4DDCC8">
      <w:pPr>
        <w:pStyle w:val="6"/>
        <w:ind w:left="0"/>
        <w:rPr>
          <w:sz w:val="22"/>
        </w:rPr>
      </w:pPr>
    </w:p>
    <w:p w14:paraId="4F7FC8E7">
      <w:pPr>
        <w:pStyle w:val="6"/>
        <w:spacing w:before="88"/>
        <w:ind w:left="0"/>
        <w:rPr>
          <w:sz w:val="22"/>
        </w:rPr>
      </w:pPr>
    </w:p>
    <w:p w14:paraId="0B9D9EE5"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Algorithm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/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Procedure</w:t>
      </w:r>
    </w:p>
    <w:p w14:paraId="62F77444">
      <w:pPr>
        <w:pStyle w:val="9"/>
        <w:numPr>
          <w:ilvl w:val="0"/>
          <w:numId w:val="21"/>
        </w:numPr>
        <w:tabs>
          <w:tab w:val="left" w:pos="1438"/>
        </w:tabs>
        <w:spacing w:before="175" w:after="0" w:line="240" w:lineRule="auto"/>
        <w:ind w:left="1438" w:right="0" w:hanging="35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0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project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folder</w:t>
      </w:r>
    </w:p>
    <w:p w14:paraId="3C03FC47">
      <w:pPr>
        <w:pStyle w:val="9"/>
        <w:numPr>
          <w:ilvl w:val="0"/>
          <w:numId w:val="21"/>
        </w:numPr>
        <w:tabs>
          <w:tab w:val="left" w:pos="1438"/>
        </w:tabs>
        <w:spacing w:before="176" w:after="0" w:line="240" w:lineRule="auto"/>
        <w:ind w:left="1438" w:right="0" w:hanging="35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8"/>
          <w:sz w:val="22"/>
        </w:rPr>
        <w:t xml:space="preserve"> </w:t>
      </w:r>
      <w:r>
        <w:rPr>
          <w:sz w:val="22"/>
        </w:rPr>
        <w:t>HTML,</w:t>
      </w:r>
      <w:r>
        <w:rPr>
          <w:spacing w:val="-10"/>
          <w:sz w:val="22"/>
        </w:rPr>
        <w:t xml:space="preserve"> </w:t>
      </w:r>
      <w:r>
        <w:rPr>
          <w:sz w:val="22"/>
        </w:rPr>
        <w:t>CSS,</w:t>
      </w:r>
      <w:r>
        <w:rPr>
          <w:spacing w:val="-8"/>
          <w:sz w:val="22"/>
        </w:rPr>
        <w:t xml:space="preserve"> </w:t>
      </w:r>
      <w:r>
        <w:rPr>
          <w:sz w:val="22"/>
        </w:rPr>
        <w:t>JS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files</w:t>
      </w:r>
    </w:p>
    <w:p w14:paraId="17FC92A6">
      <w:pPr>
        <w:pStyle w:val="9"/>
        <w:numPr>
          <w:ilvl w:val="0"/>
          <w:numId w:val="21"/>
        </w:numPr>
        <w:tabs>
          <w:tab w:val="left" w:pos="1439"/>
        </w:tabs>
        <w:spacing w:before="175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13"/>
          <w:sz w:val="22"/>
        </w:rPr>
        <w:t xml:space="preserve"> </w:t>
      </w:r>
      <w:r>
        <w:rPr>
          <w:sz w:val="22"/>
        </w:rPr>
        <w:t>Git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repository</w:t>
      </w:r>
    </w:p>
    <w:p w14:paraId="7EC15498">
      <w:pPr>
        <w:pStyle w:val="9"/>
        <w:numPr>
          <w:ilvl w:val="0"/>
          <w:numId w:val="21"/>
        </w:numPr>
        <w:tabs>
          <w:tab w:val="left" w:pos="1438"/>
        </w:tabs>
        <w:spacing w:before="176" w:after="0" w:line="240" w:lineRule="auto"/>
        <w:ind w:left="1438" w:right="0" w:hanging="358"/>
        <w:jc w:val="left"/>
        <w:rPr>
          <w:sz w:val="22"/>
        </w:rPr>
      </w:pPr>
      <w:r>
        <w:rPr>
          <w:sz w:val="22"/>
        </w:rPr>
        <w:t>Add</w:t>
      </w:r>
      <w:r>
        <w:rPr>
          <w:spacing w:val="-7"/>
          <w:sz w:val="22"/>
        </w:rPr>
        <w:t xml:space="preserve"> </w:t>
      </w:r>
      <w:r>
        <w:rPr>
          <w:sz w:val="22"/>
        </w:rPr>
        <w:t>files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staging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area</w:t>
      </w:r>
    </w:p>
    <w:p w14:paraId="57449692">
      <w:pPr>
        <w:pStyle w:val="9"/>
        <w:numPr>
          <w:ilvl w:val="0"/>
          <w:numId w:val="21"/>
        </w:numPr>
        <w:tabs>
          <w:tab w:val="left" w:pos="1438"/>
        </w:tabs>
        <w:spacing w:before="175" w:after="0" w:line="240" w:lineRule="auto"/>
        <w:ind w:left="1438" w:right="0" w:hanging="358"/>
        <w:jc w:val="left"/>
        <w:rPr>
          <w:sz w:val="22"/>
        </w:rPr>
      </w:pPr>
      <w:r>
        <w:rPr>
          <w:spacing w:val="-2"/>
          <w:sz w:val="22"/>
        </w:rPr>
        <w:t>Commit files</w:t>
      </w:r>
    </w:p>
    <w:p w14:paraId="1D7BDD3B">
      <w:pPr>
        <w:pStyle w:val="9"/>
        <w:numPr>
          <w:ilvl w:val="0"/>
          <w:numId w:val="21"/>
        </w:numPr>
        <w:tabs>
          <w:tab w:val="left" w:pos="1438"/>
        </w:tabs>
        <w:spacing w:before="175" w:after="0" w:line="240" w:lineRule="auto"/>
        <w:ind w:left="1438" w:right="0" w:hanging="35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3"/>
          <w:sz w:val="22"/>
        </w:rPr>
        <w:t xml:space="preserve"> </w:t>
      </w:r>
      <w:r>
        <w:rPr>
          <w:sz w:val="22"/>
        </w:rPr>
        <w:t>repository</w:t>
      </w:r>
      <w:r>
        <w:rPr>
          <w:spacing w:val="-15"/>
          <w:sz w:val="22"/>
        </w:rPr>
        <w:t xml:space="preserve"> </w:t>
      </w:r>
      <w:r>
        <w:rPr>
          <w:sz w:val="22"/>
        </w:rPr>
        <w:t>in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GitHub</w:t>
      </w:r>
    </w:p>
    <w:p w14:paraId="150AD55F">
      <w:pPr>
        <w:pStyle w:val="9"/>
        <w:numPr>
          <w:ilvl w:val="0"/>
          <w:numId w:val="21"/>
        </w:numPr>
        <w:tabs>
          <w:tab w:val="left" w:pos="1438"/>
        </w:tabs>
        <w:spacing w:before="176" w:after="0" w:line="240" w:lineRule="auto"/>
        <w:ind w:left="1438" w:right="0" w:hanging="358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13"/>
          <w:sz w:val="22"/>
        </w:rPr>
        <w:t xml:space="preserve"> </w:t>
      </w:r>
      <w:r>
        <w:rPr>
          <w:sz w:val="22"/>
        </w:rPr>
        <w:t>local</w:t>
      </w:r>
      <w:r>
        <w:rPr>
          <w:spacing w:val="-12"/>
          <w:sz w:val="22"/>
        </w:rPr>
        <w:t xml:space="preserve"> </w:t>
      </w:r>
      <w:r>
        <w:rPr>
          <w:sz w:val="22"/>
        </w:rPr>
        <w:t>repo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GitHub</w:t>
      </w:r>
    </w:p>
    <w:p w14:paraId="7AAA4EEF">
      <w:pPr>
        <w:pStyle w:val="9"/>
        <w:numPr>
          <w:ilvl w:val="0"/>
          <w:numId w:val="21"/>
        </w:numPr>
        <w:tabs>
          <w:tab w:val="left" w:pos="1438"/>
        </w:tabs>
        <w:spacing w:before="176" w:after="0" w:line="240" w:lineRule="auto"/>
        <w:ind w:left="1438" w:right="0" w:hanging="358"/>
        <w:jc w:val="left"/>
        <w:rPr>
          <w:sz w:val="22"/>
        </w:rPr>
      </w:pPr>
      <w:r>
        <w:rPr>
          <w:sz w:val="22"/>
        </w:rPr>
        <w:t>Push</w:t>
      </w:r>
      <w:r>
        <w:rPr>
          <w:spacing w:val="-11"/>
          <w:sz w:val="22"/>
        </w:rPr>
        <w:t xml:space="preserve"> </w:t>
      </w:r>
      <w:r>
        <w:rPr>
          <w:sz w:val="22"/>
        </w:rPr>
        <w:t>files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remote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repository</w:t>
      </w:r>
    </w:p>
    <w:p w14:paraId="238DEABD">
      <w:pPr>
        <w:pStyle w:val="9"/>
        <w:numPr>
          <w:ilvl w:val="0"/>
          <w:numId w:val="21"/>
        </w:numPr>
        <w:tabs>
          <w:tab w:val="left" w:pos="1439"/>
        </w:tabs>
        <w:spacing w:before="175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10"/>
          <w:sz w:val="22"/>
        </w:rPr>
        <w:t xml:space="preserve"> </w:t>
      </w:r>
      <w:r>
        <w:rPr>
          <w:sz w:val="22"/>
        </w:rPr>
        <w:t>output</w:t>
      </w:r>
      <w:r>
        <w:rPr>
          <w:spacing w:val="-12"/>
          <w:sz w:val="22"/>
        </w:rPr>
        <w:t xml:space="preserve"> </w:t>
      </w:r>
      <w:r>
        <w:rPr>
          <w:sz w:val="22"/>
        </w:rPr>
        <w:t>in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GitHub</w:t>
      </w:r>
    </w:p>
    <w:p w14:paraId="51C8193E">
      <w:pPr>
        <w:pStyle w:val="6"/>
        <w:ind w:left="0"/>
        <w:rPr>
          <w:sz w:val="22"/>
        </w:rPr>
      </w:pPr>
    </w:p>
    <w:p w14:paraId="618547CF">
      <w:pPr>
        <w:pStyle w:val="6"/>
        <w:spacing w:before="87"/>
        <w:ind w:left="0"/>
        <w:rPr>
          <w:sz w:val="22"/>
        </w:rPr>
      </w:pPr>
    </w:p>
    <w:p w14:paraId="6FDE72E7"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(Code)</w:t>
      </w:r>
    </w:p>
    <w:p w14:paraId="07CCBE02">
      <w:pPr>
        <w:spacing w:before="176"/>
        <w:ind w:left="719" w:right="0" w:firstLine="0"/>
        <w:jc w:val="left"/>
        <w:rPr>
          <w:b/>
          <w:sz w:val="22"/>
        </w:rPr>
      </w:pPr>
      <w:r>
        <w:rPr>
          <w:b/>
          <w:spacing w:val="-7"/>
          <w:sz w:val="22"/>
          <w:u w:val="single"/>
        </w:rPr>
        <w:t xml:space="preserve"> </w:t>
      </w:r>
      <w:r>
        <w:rPr>
          <w:b/>
          <w:spacing w:val="-2"/>
          <w:sz w:val="22"/>
          <w:u w:val="single"/>
        </w:rPr>
        <w:t>index.html</w:t>
      </w:r>
    </w:p>
    <w:p w14:paraId="625A7B5D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&lt;!DOCTYPE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html&gt;</w:t>
      </w:r>
    </w:p>
    <w:p w14:paraId="6921E5C9">
      <w:pPr>
        <w:spacing w:before="1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&lt;html&gt;</w:t>
      </w:r>
    </w:p>
    <w:p w14:paraId="38CD4FB2">
      <w:pPr>
        <w:spacing w:before="14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&lt;head&gt;</w:t>
      </w:r>
    </w:p>
    <w:p w14:paraId="5B45253C">
      <w:pPr>
        <w:spacing w:after="0"/>
        <w:jc w:val="left"/>
        <w:rPr>
          <w:sz w:val="22"/>
        </w:rPr>
        <w:sectPr>
          <w:pgSz w:w="12240" w:h="15840"/>
          <w:pgMar w:top="1360" w:right="720" w:bottom="280" w:left="720" w:header="720" w:footer="720" w:gutter="0"/>
          <w:cols w:space="720" w:num="1"/>
        </w:sectPr>
      </w:pPr>
    </w:p>
    <w:p w14:paraId="5E48BFCC">
      <w:pPr>
        <w:spacing w:before="45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&lt;title&gt;Color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Palette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App&lt;/title&gt;</w:t>
      </w:r>
    </w:p>
    <w:p w14:paraId="2E3396AE">
      <w:pPr>
        <w:spacing w:before="15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&lt;link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rel="stylesheet"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href="style.css"&gt;</w:t>
      </w:r>
    </w:p>
    <w:p w14:paraId="48E7FEC1">
      <w:pPr>
        <w:spacing w:before="1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&lt;/head&gt;</w:t>
      </w:r>
    </w:p>
    <w:p w14:paraId="4B7215AB">
      <w:pPr>
        <w:spacing w:before="17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&lt;body&gt;</w:t>
      </w:r>
    </w:p>
    <w:p w14:paraId="5F87AFFE">
      <w:pPr>
        <w:pStyle w:val="6"/>
        <w:spacing w:before="29"/>
        <w:ind w:left="0"/>
        <w:rPr>
          <w:sz w:val="22"/>
        </w:rPr>
      </w:pPr>
    </w:p>
    <w:p w14:paraId="37F5C750">
      <w:pPr>
        <w:spacing w:before="0"/>
        <w:ind w:left="720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2"/>
          <w:sz w:val="22"/>
        </w:rPr>
        <w:t xml:space="preserve"> class="container"&gt;</w:t>
      </w:r>
    </w:p>
    <w:p w14:paraId="619AE3FB">
      <w:pPr>
        <w:spacing w:before="17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&lt;h2&gt;Color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Palette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App&lt;/h2&gt;</w:t>
      </w:r>
    </w:p>
    <w:p w14:paraId="4E87F830">
      <w:pPr>
        <w:pStyle w:val="6"/>
        <w:spacing w:before="29"/>
        <w:ind w:left="0"/>
        <w:rPr>
          <w:sz w:val="22"/>
        </w:rPr>
      </w:pPr>
    </w:p>
    <w:p w14:paraId="076FE933">
      <w:pPr>
        <w:spacing w:before="0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&lt;input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type="text"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id="colorInput"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placeholder="Enter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color"&gt;</w:t>
      </w:r>
    </w:p>
    <w:p w14:paraId="252C632A">
      <w:pPr>
        <w:pStyle w:val="6"/>
        <w:spacing w:before="32"/>
        <w:ind w:left="0"/>
        <w:rPr>
          <w:sz w:val="22"/>
        </w:rPr>
      </w:pPr>
    </w:p>
    <w:p w14:paraId="62B5DF96">
      <w:pPr>
        <w:spacing w:before="0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&lt;br&gt;&lt;br&gt;</w:t>
      </w:r>
    </w:p>
    <w:p w14:paraId="36DAE9C0">
      <w:pPr>
        <w:pStyle w:val="6"/>
        <w:spacing w:before="32"/>
        <w:ind w:left="0"/>
        <w:rPr>
          <w:sz w:val="22"/>
        </w:rPr>
      </w:pPr>
    </w:p>
    <w:p w14:paraId="6CEE7E2F">
      <w:pPr>
        <w:spacing w:before="0"/>
        <w:ind w:left="820" w:right="0" w:firstLine="0"/>
        <w:jc w:val="left"/>
        <w:rPr>
          <w:sz w:val="22"/>
        </w:rPr>
      </w:pPr>
      <w:r>
        <w:rPr>
          <w:spacing w:val="-4"/>
          <w:sz w:val="22"/>
        </w:rPr>
        <w:t>&lt;button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onclick="changeBackground()"&gt;Background&lt;/button&gt;</w:t>
      </w:r>
    </w:p>
    <w:p w14:paraId="0C6514B1">
      <w:pPr>
        <w:spacing w:before="15"/>
        <w:ind w:left="820" w:right="0" w:firstLine="0"/>
        <w:jc w:val="left"/>
        <w:rPr>
          <w:sz w:val="22"/>
        </w:rPr>
      </w:pPr>
      <w:r>
        <w:rPr>
          <w:spacing w:val="-4"/>
          <w:sz w:val="22"/>
        </w:rPr>
        <w:t>&lt;button</w:t>
      </w:r>
      <w:r>
        <w:rPr>
          <w:spacing w:val="7"/>
          <w:sz w:val="22"/>
        </w:rPr>
        <w:t xml:space="preserve"> </w:t>
      </w:r>
      <w:r>
        <w:rPr>
          <w:spacing w:val="-4"/>
          <w:sz w:val="22"/>
        </w:rPr>
        <w:t>onclick="changeText()"&gt;Text</w:t>
      </w:r>
      <w:r>
        <w:rPr>
          <w:spacing w:val="11"/>
          <w:sz w:val="22"/>
        </w:rPr>
        <w:t xml:space="preserve"> </w:t>
      </w:r>
      <w:r>
        <w:rPr>
          <w:spacing w:val="-4"/>
          <w:sz w:val="22"/>
        </w:rPr>
        <w:t>Color&lt;/button&gt;</w:t>
      </w:r>
    </w:p>
    <w:p w14:paraId="74A26083">
      <w:pPr>
        <w:pStyle w:val="6"/>
        <w:spacing w:before="31"/>
        <w:ind w:left="0"/>
        <w:rPr>
          <w:sz w:val="22"/>
        </w:rPr>
      </w:pPr>
    </w:p>
    <w:p w14:paraId="7758B1EB">
      <w:pPr>
        <w:spacing w:before="1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&lt;p id="text"&gt;Welcome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Students&lt;/p&gt;</w:t>
      </w:r>
    </w:p>
    <w:p w14:paraId="49D8559F">
      <w:pPr>
        <w:spacing w:before="14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 w14:paraId="77803876">
      <w:pPr>
        <w:pStyle w:val="6"/>
        <w:spacing w:before="32"/>
        <w:ind w:left="0"/>
        <w:rPr>
          <w:sz w:val="22"/>
        </w:rPr>
      </w:pPr>
    </w:p>
    <w:p w14:paraId="4F12DBB2">
      <w:pPr>
        <w:spacing w:before="0"/>
        <w:ind w:left="720" w:right="0" w:firstLine="0"/>
        <w:jc w:val="left"/>
        <w:rPr>
          <w:sz w:val="22"/>
        </w:rPr>
      </w:pPr>
      <w:r>
        <w:rPr>
          <w:sz w:val="22"/>
        </w:rPr>
        <w:t>&lt;script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src="script.js"&gt;&lt;/script&gt;</w:t>
      </w:r>
    </w:p>
    <w:p w14:paraId="030E0F4D">
      <w:pPr>
        <w:pStyle w:val="6"/>
        <w:spacing w:before="29"/>
        <w:ind w:left="0"/>
        <w:rPr>
          <w:sz w:val="22"/>
        </w:rPr>
      </w:pPr>
    </w:p>
    <w:p w14:paraId="39858748">
      <w:pPr>
        <w:spacing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&lt;/body&gt;</w:t>
      </w:r>
    </w:p>
    <w:p w14:paraId="0E2C49E8">
      <w:pPr>
        <w:spacing w:before="17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&lt;/html&gt;</w:t>
      </w:r>
    </w:p>
    <w:p w14:paraId="25398938">
      <w:pPr>
        <w:pStyle w:val="6"/>
        <w:ind w:left="0"/>
        <w:rPr>
          <w:sz w:val="22"/>
        </w:rPr>
      </w:pPr>
    </w:p>
    <w:p w14:paraId="0E2E0A4C">
      <w:pPr>
        <w:pStyle w:val="6"/>
        <w:spacing w:before="85"/>
        <w:ind w:left="0"/>
        <w:rPr>
          <w:sz w:val="22"/>
        </w:rPr>
      </w:pPr>
    </w:p>
    <w:p w14:paraId="6BE1A8D2"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style.css</w:t>
      </w:r>
    </w:p>
    <w:p w14:paraId="26D99DC1"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body</w:t>
      </w:r>
      <w:r>
        <w:rPr>
          <w:spacing w:val="-5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7F94A74C">
      <w:pPr>
        <w:spacing w:before="17" w:line="252" w:lineRule="auto"/>
        <w:ind w:left="820" w:right="7618" w:firstLine="0"/>
        <w:jc w:val="left"/>
        <w:rPr>
          <w:sz w:val="22"/>
        </w:rPr>
      </w:pPr>
      <w:r>
        <w:rPr>
          <w:sz w:val="22"/>
        </w:rPr>
        <w:t>font-family: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Arial; </w:t>
      </w:r>
      <w:r>
        <w:rPr>
          <w:spacing w:val="-2"/>
          <w:sz w:val="22"/>
        </w:rPr>
        <w:t>background-color: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 xml:space="preserve">#f4f7fb; </w:t>
      </w:r>
      <w:r>
        <w:rPr>
          <w:sz w:val="22"/>
        </w:rPr>
        <w:t>text-align: center;</w:t>
      </w:r>
    </w:p>
    <w:p w14:paraId="7D4EEE03">
      <w:pPr>
        <w:spacing w:before="1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9B0F853">
      <w:pPr>
        <w:pStyle w:val="6"/>
        <w:spacing w:before="31"/>
        <w:ind w:left="0"/>
        <w:rPr>
          <w:sz w:val="22"/>
        </w:rPr>
      </w:pPr>
    </w:p>
    <w:p w14:paraId="005F0C20">
      <w:pPr>
        <w:spacing w:before="1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.container</w:t>
      </w:r>
      <w:r>
        <w:rPr>
          <w:spacing w:val="-3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137378EE">
      <w:pPr>
        <w:spacing w:before="14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margin-top:</w:t>
      </w:r>
      <w:r>
        <w:rPr>
          <w:sz w:val="22"/>
        </w:rPr>
        <w:t xml:space="preserve"> </w:t>
      </w:r>
      <w:r>
        <w:rPr>
          <w:spacing w:val="-2"/>
          <w:sz w:val="22"/>
        </w:rPr>
        <w:t>100px;</w:t>
      </w:r>
    </w:p>
    <w:p w14:paraId="54A7849D">
      <w:pPr>
        <w:spacing w:before="1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1577B6B">
      <w:pPr>
        <w:pStyle w:val="6"/>
        <w:spacing w:before="25"/>
        <w:ind w:left="0"/>
        <w:rPr>
          <w:sz w:val="22"/>
        </w:rPr>
      </w:pPr>
    </w:p>
    <w:p w14:paraId="0B2C7962">
      <w:pPr>
        <w:spacing w:before="0" w:line="259" w:lineRule="auto"/>
        <w:ind w:left="820" w:right="8658" w:hanging="101"/>
        <w:jc w:val="left"/>
        <w:rPr>
          <w:sz w:val="22"/>
        </w:rPr>
      </w:pPr>
      <w:r>
        <w:rPr>
          <w:sz w:val="22"/>
        </w:rPr>
        <w:t>button</w:t>
      </w:r>
      <w:r>
        <w:rPr>
          <w:spacing w:val="-20"/>
          <w:sz w:val="22"/>
        </w:rPr>
        <w:t xml:space="preserve"> </w:t>
      </w:r>
      <w:r>
        <w:rPr>
          <w:sz w:val="22"/>
        </w:rPr>
        <w:t xml:space="preserve">{ </w:t>
      </w:r>
      <w:r>
        <w:rPr>
          <w:spacing w:val="-2"/>
          <w:sz w:val="22"/>
        </w:rPr>
        <w:t>padding: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 xml:space="preserve">10px; </w:t>
      </w:r>
      <w:r>
        <w:rPr>
          <w:sz w:val="22"/>
        </w:rPr>
        <w:t>margin:</w:t>
      </w:r>
      <w:r>
        <w:rPr>
          <w:spacing w:val="-13"/>
          <w:sz w:val="22"/>
        </w:rPr>
        <w:t xml:space="preserve"> </w:t>
      </w:r>
      <w:r>
        <w:rPr>
          <w:sz w:val="22"/>
        </w:rPr>
        <w:t>5px;</w:t>
      </w:r>
    </w:p>
    <w:p w14:paraId="3B92FD84">
      <w:pPr>
        <w:spacing w:before="27" w:line="268" w:lineRule="auto"/>
        <w:ind w:left="820" w:right="7368" w:firstLine="0"/>
        <w:jc w:val="left"/>
        <w:rPr>
          <w:sz w:val="22"/>
        </w:rPr>
      </w:pPr>
      <w:r>
        <w:rPr>
          <w:spacing w:val="-2"/>
          <w:sz w:val="22"/>
        </w:rPr>
        <w:t>background-color: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 xml:space="preserve">#2563eb; </w:t>
      </w:r>
      <w:r>
        <w:rPr>
          <w:sz w:val="22"/>
        </w:rPr>
        <w:t>color:</w:t>
      </w:r>
      <w:r>
        <w:rPr>
          <w:spacing w:val="-13"/>
          <w:sz w:val="22"/>
        </w:rPr>
        <w:t xml:space="preserve"> </w:t>
      </w:r>
      <w:r>
        <w:rPr>
          <w:sz w:val="22"/>
        </w:rPr>
        <w:t>white;</w:t>
      </w:r>
    </w:p>
    <w:p w14:paraId="7B2B7D25">
      <w:pPr>
        <w:spacing w:before="0" w:line="267" w:lineRule="exact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border: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none;</w:t>
      </w:r>
    </w:p>
    <w:p w14:paraId="1A706913">
      <w:pPr>
        <w:spacing w:before="17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596D568">
      <w:pPr>
        <w:pStyle w:val="6"/>
        <w:spacing w:before="29"/>
        <w:ind w:left="0"/>
        <w:rPr>
          <w:sz w:val="22"/>
        </w:rPr>
      </w:pPr>
    </w:p>
    <w:p w14:paraId="63A2E00E">
      <w:pPr>
        <w:spacing w:before="1"/>
        <w:ind w:left="720" w:right="0" w:firstLine="0"/>
        <w:jc w:val="left"/>
        <w:rPr>
          <w:sz w:val="22"/>
        </w:rPr>
      </w:pPr>
      <w:r>
        <w:rPr>
          <w:sz w:val="22"/>
        </w:rPr>
        <w:t>#text</w:t>
      </w:r>
      <w:r>
        <w:rPr>
          <w:spacing w:val="-11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0C8BF2E7">
      <w:pPr>
        <w:spacing w:before="7" w:line="259" w:lineRule="auto"/>
        <w:ind w:left="820" w:right="8394" w:firstLine="0"/>
        <w:jc w:val="left"/>
        <w:rPr>
          <w:sz w:val="22"/>
        </w:rPr>
      </w:pPr>
      <w:r>
        <w:rPr>
          <w:spacing w:val="-2"/>
          <w:sz w:val="22"/>
        </w:rPr>
        <w:t>margin-top: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 xml:space="preserve">20px; </w:t>
      </w:r>
      <w:r>
        <w:rPr>
          <w:sz w:val="22"/>
        </w:rPr>
        <w:t>font-size:</w:t>
      </w:r>
      <w:r>
        <w:rPr>
          <w:spacing w:val="-7"/>
          <w:sz w:val="22"/>
        </w:rPr>
        <w:t xml:space="preserve"> </w:t>
      </w:r>
      <w:r>
        <w:rPr>
          <w:sz w:val="22"/>
        </w:rPr>
        <w:t>20px;</w:t>
      </w:r>
    </w:p>
    <w:p w14:paraId="74D779A8">
      <w:pPr>
        <w:spacing w:before="10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background-color: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#e0f2fe;</w:t>
      </w:r>
    </w:p>
    <w:p w14:paraId="7D57E0C5">
      <w:pPr>
        <w:spacing w:after="0"/>
        <w:jc w:val="left"/>
        <w:rPr>
          <w:sz w:val="22"/>
        </w:rPr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132A6C85">
      <w:pPr>
        <w:spacing w:before="45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padding:</w:t>
      </w:r>
      <w:r>
        <w:rPr>
          <w:sz w:val="22"/>
        </w:rPr>
        <w:t xml:space="preserve"> </w:t>
      </w:r>
      <w:r>
        <w:rPr>
          <w:spacing w:val="-2"/>
          <w:sz w:val="22"/>
        </w:rPr>
        <w:t>10px;</w:t>
      </w:r>
    </w:p>
    <w:p w14:paraId="1A52367F">
      <w:pPr>
        <w:spacing w:before="1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6429CC4">
      <w:pPr>
        <w:pStyle w:val="6"/>
        <w:ind w:left="0"/>
        <w:rPr>
          <w:sz w:val="22"/>
        </w:rPr>
      </w:pPr>
    </w:p>
    <w:p w14:paraId="71709632">
      <w:pPr>
        <w:pStyle w:val="6"/>
        <w:spacing w:before="87"/>
        <w:ind w:left="0"/>
        <w:rPr>
          <w:sz w:val="22"/>
        </w:rPr>
      </w:pPr>
    </w:p>
    <w:p w14:paraId="529BA9EB"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script.js</w:t>
      </w:r>
    </w:p>
    <w:p w14:paraId="5B2EE2C4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function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changeBackground()</w:t>
      </w:r>
      <w:r>
        <w:rPr>
          <w:spacing w:val="-1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268F463B">
      <w:pPr>
        <w:spacing w:before="15" w:line="252" w:lineRule="auto"/>
        <w:ind w:left="820" w:right="0" w:firstLine="0"/>
        <w:jc w:val="left"/>
        <w:rPr>
          <w:sz w:val="22"/>
        </w:rPr>
      </w:pPr>
      <w:r>
        <w:rPr>
          <w:sz w:val="22"/>
        </w:rPr>
        <w:t xml:space="preserve">let color = document.getElementById("colorInput").value; </w:t>
      </w:r>
      <w:r>
        <w:rPr>
          <w:spacing w:val="-2"/>
          <w:sz w:val="22"/>
        </w:rPr>
        <w:t>document.getElementById("text").style.backgroundColor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z w:val="22"/>
        </w:rPr>
        <w:t xml:space="preserve"> </w:t>
      </w:r>
      <w:r>
        <w:rPr>
          <w:spacing w:val="-2"/>
          <w:sz w:val="22"/>
        </w:rPr>
        <w:t>color;</w:t>
      </w:r>
    </w:p>
    <w:p w14:paraId="7998A3C3">
      <w:pPr>
        <w:spacing w:before="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F43E66C">
      <w:pPr>
        <w:pStyle w:val="6"/>
        <w:spacing w:before="29"/>
        <w:ind w:left="0"/>
        <w:rPr>
          <w:sz w:val="22"/>
        </w:rPr>
      </w:pPr>
    </w:p>
    <w:p w14:paraId="4D83F656">
      <w:pPr>
        <w:spacing w:before="0"/>
        <w:ind w:left="720" w:right="0" w:firstLine="0"/>
        <w:jc w:val="left"/>
        <w:rPr>
          <w:sz w:val="22"/>
        </w:rPr>
      </w:pPr>
      <w:r>
        <w:rPr>
          <w:spacing w:val="-4"/>
          <w:sz w:val="22"/>
        </w:rPr>
        <w:t>function</w:t>
      </w:r>
      <w:r>
        <w:rPr>
          <w:spacing w:val="2"/>
          <w:sz w:val="22"/>
        </w:rPr>
        <w:t xml:space="preserve"> </w:t>
      </w:r>
      <w:r>
        <w:rPr>
          <w:spacing w:val="-4"/>
          <w:sz w:val="22"/>
        </w:rPr>
        <w:t>changeText()</w:t>
      </w:r>
      <w:r>
        <w:rPr>
          <w:spacing w:val="11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62285BF7">
      <w:pPr>
        <w:spacing w:before="8"/>
        <w:ind w:left="820" w:right="0" w:firstLine="0"/>
        <w:jc w:val="left"/>
        <w:rPr>
          <w:sz w:val="22"/>
        </w:rPr>
      </w:pPr>
      <w:r>
        <w:rPr>
          <w:sz w:val="22"/>
        </w:rPr>
        <w:t>let</w:t>
      </w:r>
      <w:r>
        <w:rPr>
          <w:spacing w:val="-5"/>
          <w:sz w:val="22"/>
        </w:rPr>
        <w:t xml:space="preserve"> </w:t>
      </w:r>
      <w:r>
        <w:rPr>
          <w:sz w:val="22"/>
        </w:rPr>
        <w:t>color</w:t>
      </w:r>
      <w:r>
        <w:rPr>
          <w:spacing w:val="-11"/>
          <w:sz w:val="22"/>
        </w:rPr>
        <w:t xml:space="preserve"> </w:t>
      </w:r>
      <w:r>
        <w:rPr>
          <w:sz w:val="22"/>
        </w:rPr>
        <w:t>=</w:t>
      </w:r>
      <w:r>
        <w:rPr>
          <w:spacing w:val="-2"/>
          <w:sz w:val="22"/>
        </w:rPr>
        <w:t xml:space="preserve"> document.getElementById("colorInput").value;</w:t>
      </w:r>
    </w:p>
    <w:p w14:paraId="308DBFCE">
      <w:pPr>
        <w:spacing w:before="22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document.getElementById("text").style.color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color;</w:t>
      </w:r>
    </w:p>
    <w:p w14:paraId="61B20A7E">
      <w:pPr>
        <w:spacing w:before="32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AC30264">
      <w:pPr>
        <w:pStyle w:val="6"/>
        <w:ind w:left="0"/>
        <w:rPr>
          <w:sz w:val="22"/>
        </w:rPr>
      </w:pPr>
    </w:p>
    <w:p w14:paraId="04BE587E">
      <w:pPr>
        <w:pStyle w:val="6"/>
        <w:ind w:left="0"/>
        <w:rPr>
          <w:sz w:val="22"/>
        </w:rPr>
      </w:pPr>
    </w:p>
    <w:p w14:paraId="4FAE7007">
      <w:pPr>
        <w:pStyle w:val="6"/>
        <w:ind w:left="0"/>
        <w:rPr>
          <w:sz w:val="22"/>
        </w:rPr>
      </w:pPr>
    </w:p>
    <w:p w14:paraId="52D0210B">
      <w:pPr>
        <w:pStyle w:val="6"/>
        <w:spacing w:before="85"/>
        <w:ind w:left="0"/>
        <w:rPr>
          <w:sz w:val="22"/>
        </w:rPr>
      </w:pPr>
    </w:p>
    <w:p w14:paraId="2DE86B44">
      <w:pPr>
        <w:spacing w:before="1"/>
        <w:ind w:left="72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Git</w:t>
      </w:r>
      <w:r>
        <w:rPr>
          <w:b/>
          <w:spacing w:val="-14"/>
          <w:sz w:val="22"/>
          <w:u w:val="single"/>
        </w:rPr>
        <w:t xml:space="preserve"> </w:t>
      </w:r>
      <w:r>
        <w:rPr>
          <w:b/>
          <w:sz w:val="22"/>
          <w:u w:val="single"/>
        </w:rPr>
        <w:t>Commands</w:t>
      </w:r>
      <w:r>
        <w:rPr>
          <w:b/>
          <w:spacing w:val="-10"/>
          <w:sz w:val="22"/>
          <w:u w:val="single"/>
        </w:rPr>
        <w:t xml:space="preserve"> </w:t>
      </w:r>
      <w:r>
        <w:rPr>
          <w:b/>
          <w:spacing w:val="-4"/>
          <w:sz w:val="22"/>
          <w:u w:val="single"/>
        </w:rPr>
        <w:t>Used</w:t>
      </w:r>
    </w:p>
    <w:p w14:paraId="4A5AD462">
      <w:pPr>
        <w:spacing w:before="16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cd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D:\VSCode_Projects\Unit-</w:t>
      </w:r>
      <w:r>
        <w:rPr>
          <w:spacing w:val="-5"/>
          <w:sz w:val="22"/>
        </w:rPr>
        <w:t>IV</w:t>
      </w:r>
    </w:p>
    <w:p w14:paraId="34136C0A">
      <w:pPr>
        <w:spacing w:before="22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mkdir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ColorPallette</w:t>
      </w:r>
    </w:p>
    <w:p w14:paraId="493A5C99">
      <w:pPr>
        <w:spacing w:before="32"/>
        <w:ind w:left="720" w:right="0" w:firstLine="0"/>
        <w:jc w:val="left"/>
        <w:rPr>
          <w:sz w:val="22"/>
        </w:rPr>
      </w:pPr>
      <w:r>
        <w:rPr>
          <w:sz w:val="22"/>
        </w:rPr>
        <w:t>cd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ColorPallette</w:t>
      </w:r>
    </w:p>
    <w:p w14:paraId="72B15E70">
      <w:pPr>
        <w:pStyle w:val="6"/>
        <w:spacing w:before="29"/>
        <w:ind w:left="0"/>
        <w:rPr>
          <w:sz w:val="22"/>
        </w:rPr>
      </w:pPr>
    </w:p>
    <w:p w14:paraId="07B7EC1A">
      <w:pPr>
        <w:spacing w:before="1" w:line="252" w:lineRule="auto"/>
        <w:ind w:left="720" w:right="9271" w:firstLine="0"/>
        <w:jc w:val="left"/>
        <w:rPr>
          <w:sz w:val="22"/>
        </w:rPr>
      </w:pPr>
      <w:r>
        <w:rPr>
          <w:sz w:val="22"/>
        </w:rPr>
        <w:t>git init</w:t>
      </w:r>
      <w:r>
        <w:rPr>
          <w:spacing w:val="40"/>
          <w:sz w:val="22"/>
        </w:rPr>
        <w:t xml:space="preserve"> </w:t>
      </w:r>
      <w:r>
        <w:rPr>
          <w:spacing w:val="-2"/>
          <w:sz w:val="22"/>
        </w:rPr>
        <w:t>git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 xml:space="preserve">status </w:t>
      </w:r>
      <w:r>
        <w:rPr>
          <w:sz w:val="22"/>
        </w:rPr>
        <w:t>git add</w:t>
      </w:r>
    </w:p>
    <w:p w14:paraId="007A2597">
      <w:pPr>
        <w:spacing w:before="15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15"/>
          <w:sz w:val="22"/>
        </w:rPr>
        <w:t xml:space="preserve"> </w:t>
      </w:r>
      <w:r>
        <w:rPr>
          <w:sz w:val="22"/>
        </w:rPr>
        <w:t>commit</w:t>
      </w:r>
      <w:r>
        <w:rPr>
          <w:spacing w:val="-11"/>
          <w:sz w:val="22"/>
        </w:rPr>
        <w:t xml:space="preserve"> </w:t>
      </w:r>
      <w:r>
        <w:rPr>
          <w:sz w:val="22"/>
        </w:rPr>
        <w:t>-m</w:t>
      </w:r>
      <w:r>
        <w:rPr>
          <w:spacing w:val="-10"/>
          <w:sz w:val="22"/>
        </w:rPr>
        <w:t xml:space="preserve"> </w:t>
      </w:r>
      <w:r>
        <w:rPr>
          <w:sz w:val="22"/>
        </w:rPr>
        <w:t>"Initial</w:t>
      </w:r>
      <w:r>
        <w:rPr>
          <w:spacing w:val="-10"/>
          <w:sz w:val="22"/>
        </w:rPr>
        <w:t xml:space="preserve"> </w:t>
      </w:r>
      <w:r>
        <w:rPr>
          <w:sz w:val="22"/>
        </w:rPr>
        <w:t>commit</w:t>
      </w:r>
      <w:r>
        <w:rPr>
          <w:spacing w:val="-13"/>
          <w:sz w:val="22"/>
        </w:rPr>
        <w:t xml:space="preserve"> </w:t>
      </w:r>
      <w:r>
        <w:rPr>
          <w:sz w:val="22"/>
        </w:rPr>
        <w:t>-</w:t>
      </w:r>
      <w:r>
        <w:rPr>
          <w:spacing w:val="-7"/>
          <w:sz w:val="22"/>
        </w:rPr>
        <w:t xml:space="preserve"> </w:t>
      </w:r>
      <w:r>
        <w:rPr>
          <w:sz w:val="22"/>
        </w:rPr>
        <w:t>Color</w:t>
      </w:r>
      <w:r>
        <w:rPr>
          <w:spacing w:val="-12"/>
          <w:sz w:val="22"/>
        </w:rPr>
        <w:t xml:space="preserve"> </w:t>
      </w:r>
      <w:r>
        <w:rPr>
          <w:sz w:val="22"/>
        </w:rPr>
        <w:t>Palette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App"</w:t>
      </w:r>
    </w:p>
    <w:p w14:paraId="4F0C3F0F">
      <w:pPr>
        <w:pStyle w:val="6"/>
        <w:spacing w:before="29"/>
        <w:ind w:left="0"/>
        <w:rPr>
          <w:sz w:val="22"/>
        </w:rPr>
      </w:pPr>
    </w:p>
    <w:p w14:paraId="59F2E83C">
      <w:pPr>
        <w:spacing w:before="1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11"/>
          <w:sz w:val="22"/>
        </w:rPr>
        <w:t xml:space="preserve"> </w:t>
      </w:r>
      <w:r>
        <w:rPr>
          <w:sz w:val="22"/>
        </w:rPr>
        <w:t>branch</w:t>
      </w:r>
      <w:r>
        <w:rPr>
          <w:spacing w:val="-6"/>
          <w:sz w:val="22"/>
        </w:rPr>
        <w:t xml:space="preserve"> </w:t>
      </w:r>
      <w:r>
        <w:rPr>
          <w:sz w:val="22"/>
        </w:rPr>
        <w:t>-M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main</w:t>
      </w:r>
    </w:p>
    <w:p w14:paraId="7FE2D2B7">
      <w:pPr>
        <w:spacing w:before="36" w:line="268" w:lineRule="auto"/>
        <w:ind w:left="720" w:right="4109" w:firstLine="0"/>
        <w:jc w:val="left"/>
        <w:rPr>
          <w:sz w:val="22"/>
        </w:rPr>
      </w:pPr>
      <w:r>
        <w:rPr>
          <w:spacing w:val="-2"/>
          <w:sz w:val="22"/>
        </w:rPr>
        <w:t>git remote add origin</w:t>
      </w:r>
      <w:r>
        <w:rPr>
          <w:spacing w:val="-5"/>
          <w:sz w:val="22"/>
        </w:rPr>
        <w:t xml:space="preserve"> </w:t>
      </w:r>
      <w:r>
        <w:fldChar w:fldCharType="begin"/>
      </w:r>
      <w:r>
        <w:instrText xml:space="preserve"> HYPERLINK "https://github.com/Dr-Hemamalini/FSAD.git"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https://github.com/Dr-Hemamalini/FSAD.git</w:t>
      </w:r>
      <w:r>
        <w:rPr>
          <w:color w:val="0000FF"/>
          <w:spacing w:val="-2"/>
          <w:sz w:val="22"/>
          <w:u w:val="single" w:color="0000FF"/>
        </w:rPr>
        <w:fldChar w:fldCharType="end"/>
      </w:r>
      <w:r>
        <w:rPr>
          <w:color w:val="0000FF"/>
          <w:spacing w:val="-2"/>
          <w:sz w:val="22"/>
        </w:rPr>
        <w:t xml:space="preserve"> </w:t>
      </w:r>
      <w:r>
        <w:rPr>
          <w:sz w:val="22"/>
        </w:rPr>
        <w:t>git pull origin main --allow-unrelated-histories</w:t>
      </w:r>
    </w:p>
    <w:p w14:paraId="7709F890">
      <w:pPr>
        <w:spacing w:before="0" w:line="267" w:lineRule="exact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5"/>
          <w:sz w:val="22"/>
        </w:rPr>
        <w:t xml:space="preserve"> </w:t>
      </w:r>
      <w:r>
        <w:rPr>
          <w:sz w:val="22"/>
        </w:rPr>
        <w:t>push</w:t>
      </w:r>
      <w:r>
        <w:rPr>
          <w:spacing w:val="-5"/>
          <w:sz w:val="22"/>
        </w:rPr>
        <w:t xml:space="preserve"> </w:t>
      </w:r>
      <w:r>
        <w:rPr>
          <w:sz w:val="22"/>
        </w:rPr>
        <w:t>-u</w:t>
      </w:r>
      <w:r>
        <w:rPr>
          <w:spacing w:val="-3"/>
          <w:sz w:val="22"/>
        </w:rPr>
        <w:t xml:space="preserve"> </w:t>
      </w:r>
      <w:r>
        <w:rPr>
          <w:sz w:val="22"/>
        </w:rPr>
        <w:t>origin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main</w:t>
      </w:r>
    </w:p>
    <w:p w14:paraId="3B5EFE5B">
      <w:pPr>
        <w:pStyle w:val="6"/>
        <w:ind w:left="0"/>
        <w:rPr>
          <w:sz w:val="22"/>
        </w:rPr>
      </w:pPr>
    </w:p>
    <w:p w14:paraId="31C5C74A">
      <w:pPr>
        <w:pStyle w:val="6"/>
        <w:spacing w:before="87"/>
        <w:ind w:left="0"/>
        <w:rPr>
          <w:sz w:val="22"/>
        </w:rPr>
      </w:pPr>
    </w:p>
    <w:p w14:paraId="3DBACD50"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Output</w:t>
      </w:r>
      <w:r>
        <w:rPr>
          <w:b/>
          <w:spacing w:val="-9"/>
          <w:sz w:val="22"/>
          <w:u w:val="single"/>
        </w:rPr>
        <w:t xml:space="preserve"> </w:t>
      </w:r>
      <w:r>
        <w:rPr>
          <w:b/>
          <w:spacing w:val="-2"/>
          <w:sz w:val="22"/>
          <w:u w:val="single"/>
        </w:rPr>
        <w:t>Screenshots</w:t>
      </w:r>
    </w:p>
    <w:p w14:paraId="2FCEA29F">
      <w:pPr>
        <w:spacing w:after="0"/>
        <w:jc w:val="left"/>
        <w:rPr>
          <w:b/>
          <w:sz w:val="22"/>
        </w:rPr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1D92D9EB">
      <w:pPr>
        <w:pStyle w:val="6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722620" cy="2552700"/>
            <wp:effectExtent l="0" t="0" r="0" b="0"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53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C535">
      <w:pPr>
        <w:spacing w:before="173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Git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Output</w:t>
      </w:r>
    </w:p>
    <w:p w14:paraId="3DAE4B6E">
      <w:pPr>
        <w:pStyle w:val="9"/>
        <w:numPr>
          <w:ilvl w:val="0"/>
          <w:numId w:val="22"/>
        </w:numPr>
        <w:tabs>
          <w:tab w:val="left" w:pos="1439"/>
        </w:tabs>
        <w:spacing w:before="175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git</w:t>
      </w:r>
      <w:r>
        <w:rPr>
          <w:spacing w:val="-9"/>
          <w:sz w:val="22"/>
        </w:rPr>
        <w:t xml:space="preserve"> </w:t>
      </w:r>
      <w:r>
        <w:rPr>
          <w:sz w:val="22"/>
        </w:rPr>
        <w:t>init</w:t>
      </w:r>
      <w:r>
        <w:rPr>
          <w:spacing w:val="-7"/>
          <w:sz w:val="22"/>
        </w:rPr>
        <w:t xml:space="preserve"> </w:t>
      </w:r>
      <w:r>
        <w:rPr>
          <w:sz w:val="22"/>
        </w:rPr>
        <w:t>→</w:t>
      </w:r>
      <w:r>
        <w:rPr>
          <w:spacing w:val="-5"/>
          <w:sz w:val="22"/>
        </w:rPr>
        <w:t xml:space="preserve"> </w:t>
      </w:r>
      <w:r>
        <w:rPr>
          <w:sz w:val="22"/>
        </w:rPr>
        <w:t>repository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created</w:t>
      </w:r>
    </w:p>
    <w:p w14:paraId="10DDD4EE">
      <w:pPr>
        <w:pStyle w:val="9"/>
        <w:numPr>
          <w:ilvl w:val="0"/>
          <w:numId w:val="22"/>
        </w:numPr>
        <w:tabs>
          <w:tab w:val="left" w:pos="1439"/>
        </w:tabs>
        <w:spacing w:before="176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git</w:t>
      </w:r>
      <w:r>
        <w:rPr>
          <w:spacing w:val="-10"/>
          <w:sz w:val="22"/>
        </w:rPr>
        <w:t xml:space="preserve"> </w:t>
      </w:r>
      <w:r>
        <w:rPr>
          <w:sz w:val="22"/>
        </w:rPr>
        <w:t>status</w:t>
      </w:r>
      <w:r>
        <w:rPr>
          <w:spacing w:val="-10"/>
          <w:sz w:val="22"/>
        </w:rPr>
        <w:t xml:space="preserve"> </w:t>
      </w:r>
      <w:r>
        <w:rPr>
          <w:sz w:val="22"/>
        </w:rPr>
        <w:t>→</w:t>
      </w:r>
      <w:r>
        <w:rPr>
          <w:spacing w:val="-6"/>
          <w:sz w:val="22"/>
        </w:rPr>
        <w:t xml:space="preserve"> </w:t>
      </w:r>
      <w:r>
        <w:rPr>
          <w:sz w:val="22"/>
        </w:rPr>
        <w:t>files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shown</w:t>
      </w:r>
    </w:p>
    <w:p w14:paraId="1890BEE8">
      <w:pPr>
        <w:pStyle w:val="9"/>
        <w:numPr>
          <w:ilvl w:val="0"/>
          <w:numId w:val="22"/>
        </w:numPr>
        <w:tabs>
          <w:tab w:val="left" w:pos="1439"/>
        </w:tabs>
        <w:spacing w:before="175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git</w:t>
      </w:r>
      <w:r>
        <w:rPr>
          <w:spacing w:val="-11"/>
          <w:sz w:val="22"/>
        </w:rPr>
        <w:t xml:space="preserve"> </w:t>
      </w:r>
      <w:r>
        <w:rPr>
          <w:sz w:val="22"/>
        </w:rPr>
        <w:t>add</w:t>
      </w:r>
      <w:r>
        <w:rPr>
          <w:spacing w:val="-8"/>
          <w:sz w:val="22"/>
        </w:rPr>
        <w:t xml:space="preserve"> </w:t>
      </w:r>
      <w:r>
        <w:rPr>
          <w:sz w:val="22"/>
        </w:rPr>
        <w:t>→</w:t>
      </w:r>
      <w:r>
        <w:rPr>
          <w:spacing w:val="-5"/>
          <w:sz w:val="22"/>
        </w:rPr>
        <w:t xml:space="preserve"> </w:t>
      </w:r>
      <w:r>
        <w:rPr>
          <w:sz w:val="22"/>
        </w:rPr>
        <w:t>staged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files</w:t>
      </w:r>
    </w:p>
    <w:p w14:paraId="32B7EADF">
      <w:pPr>
        <w:pStyle w:val="9"/>
        <w:numPr>
          <w:ilvl w:val="0"/>
          <w:numId w:val="22"/>
        </w:numPr>
        <w:tabs>
          <w:tab w:val="left" w:pos="1439"/>
        </w:tabs>
        <w:spacing w:before="176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git</w:t>
      </w:r>
      <w:r>
        <w:rPr>
          <w:spacing w:val="-8"/>
          <w:sz w:val="22"/>
        </w:rPr>
        <w:t xml:space="preserve"> </w:t>
      </w:r>
      <w:r>
        <w:rPr>
          <w:sz w:val="22"/>
        </w:rPr>
        <w:t>commit</w:t>
      </w:r>
      <w:r>
        <w:rPr>
          <w:spacing w:val="-10"/>
          <w:sz w:val="22"/>
        </w:rPr>
        <w:t xml:space="preserve"> </w:t>
      </w:r>
      <w:r>
        <w:rPr>
          <w:sz w:val="22"/>
        </w:rPr>
        <w:t>→</w:t>
      </w:r>
      <w:r>
        <w:rPr>
          <w:spacing w:val="-3"/>
          <w:sz w:val="22"/>
        </w:rPr>
        <w:t xml:space="preserve"> </w:t>
      </w:r>
      <w:r>
        <w:rPr>
          <w:sz w:val="22"/>
        </w:rPr>
        <w:t>snapshot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created</w:t>
      </w:r>
    </w:p>
    <w:p w14:paraId="11A890A6">
      <w:pPr>
        <w:pStyle w:val="9"/>
        <w:numPr>
          <w:ilvl w:val="0"/>
          <w:numId w:val="22"/>
        </w:numPr>
        <w:tabs>
          <w:tab w:val="left" w:pos="1439"/>
        </w:tabs>
        <w:spacing w:before="176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git</w:t>
      </w:r>
      <w:r>
        <w:rPr>
          <w:spacing w:val="-7"/>
          <w:sz w:val="22"/>
        </w:rPr>
        <w:t xml:space="preserve"> </w:t>
      </w:r>
      <w:r>
        <w:rPr>
          <w:sz w:val="22"/>
        </w:rPr>
        <w:t>push</w:t>
      </w:r>
      <w:r>
        <w:rPr>
          <w:spacing w:val="-7"/>
          <w:sz w:val="22"/>
        </w:rPr>
        <w:t xml:space="preserve"> </w:t>
      </w:r>
      <w:r>
        <w:rPr>
          <w:sz w:val="22"/>
        </w:rPr>
        <w:t>→</w:t>
      </w:r>
      <w:r>
        <w:rPr>
          <w:spacing w:val="-5"/>
          <w:sz w:val="22"/>
        </w:rPr>
        <w:t xml:space="preserve"> </w:t>
      </w:r>
      <w:r>
        <w:rPr>
          <w:sz w:val="22"/>
        </w:rPr>
        <w:t>uploaded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GitHub</w:t>
      </w:r>
    </w:p>
    <w:p w14:paraId="6366B131"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</w:t>
      </w:r>
    </w:p>
    <w:p w14:paraId="663B1ACC"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12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Git</w:t>
      </w:r>
      <w:r>
        <w:rPr>
          <w:spacing w:val="-10"/>
          <w:sz w:val="22"/>
        </w:rPr>
        <w:t xml:space="preserve"> </w:t>
      </w:r>
      <w:r>
        <w:rPr>
          <w:sz w:val="22"/>
        </w:rPr>
        <w:t>repository</w:t>
      </w:r>
      <w:r>
        <w:rPr>
          <w:spacing w:val="-12"/>
          <w:sz w:val="22"/>
        </w:rPr>
        <w:t xml:space="preserve"> </w:t>
      </w:r>
      <w:r>
        <w:rPr>
          <w:sz w:val="22"/>
        </w:rPr>
        <w:t>was</w:t>
      </w:r>
      <w:r>
        <w:rPr>
          <w:spacing w:val="-11"/>
          <w:sz w:val="22"/>
        </w:rPr>
        <w:t xml:space="preserve"> </w:t>
      </w:r>
      <w:r>
        <w:rPr>
          <w:sz w:val="22"/>
        </w:rPr>
        <w:t>successfully</w:t>
      </w:r>
      <w:r>
        <w:rPr>
          <w:spacing w:val="-12"/>
          <w:sz w:val="22"/>
        </w:rPr>
        <w:t xml:space="preserve"> </w:t>
      </w:r>
      <w:r>
        <w:rPr>
          <w:sz w:val="22"/>
        </w:rPr>
        <w:t>created</w:t>
      </w:r>
      <w:r>
        <w:rPr>
          <w:spacing w:val="-11"/>
          <w:sz w:val="22"/>
        </w:rPr>
        <w:t xml:space="preserve"> </w:t>
      </w:r>
      <w:r>
        <w:rPr>
          <w:sz w:val="22"/>
        </w:rPr>
        <w:t>for</w:t>
      </w:r>
      <w:r>
        <w:rPr>
          <w:spacing w:val="-9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sample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project.</w:t>
      </w:r>
    </w:p>
    <w:p w14:paraId="65A0447B">
      <w:pPr>
        <w:spacing w:before="7" w:line="259" w:lineRule="auto"/>
        <w:ind w:left="720" w:right="1033" w:firstLine="0"/>
        <w:jc w:val="left"/>
        <w:rPr>
          <w:sz w:val="22"/>
        </w:rPr>
      </w:pPr>
      <w:r>
        <w:rPr>
          <w:sz w:val="22"/>
        </w:rPr>
        <w:t>Basic</w:t>
      </w:r>
      <w:r>
        <w:rPr>
          <w:spacing w:val="-13"/>
          <w:sz w:val="22"/>
        </w:rPr>
        <w:t xml:space="preserve"> </w:t>
      </w:r>
      <w:r>
        <w:rPr>
          <w:sz w:val="22"/>
        </w:rPr>
        <w:t>Git</w:t>
      </w:r>
      <w:r>
        <w:rPr>
          <w:spacing w:val="-12"/>
          <w:sz w:val="22"/>
        </w:rPr>
        <w:t xml:space="preserve"> </w:t>
      </w:r>
      <w:r>
        <w:rPr>
          <w:sz w:val="22"/>
        </w:rPr>
        <w:t>operations</w:t>
      </w:r>
      <w:r>
        <w:rPr>
          <w:spacing w:val="-13"/>
          <w:sz w:val="22"/>
        </w:rPr>
        <w:t xml:space="preserve"> </w:t>
      </w:r>
      <w:r>
        <w:rPr>
          <w:sz w:val="22"/>
        </w:rPr>
        <w:t>such</w:t>
      </w:r>
      <w:r>
        <w:rPr>
          <w:spacing w:val="-13"/>
          <w:sz w:val="22"/>
        </w:rPr>
        <w:t xml:space="preserve"> </w:t>
      </w:r>
      <w:r>
        <w:rPr>
          <w:sz w:val="22"/>
        </w:rPr>
        <w:t>as</w:t>
      </w:r>
      <w:r>
        <w:rPr>
          <w:spacing w:val="-13"/>
          <w:sz w:val="22"/>
        </w:rPr>
        <w:t xml:space="preserve"> </w:t>
      </w:r>
      <w:r>
        <w:rPr>
          <w:sz w:val="22"/>
        </w:rPr>
        <w:t>initialization,</w:t>
      </w:r>
      <w:r>
        <w:rPr>
          <w:spacing w:val="-12"/>
          <w:sz w:val="22"/>
        </w:rPr>
        <w:t xml:space="preserve"> </w:t>
      </w:r>
      <w:r>
        <w:rPr>
          <w:sz w:val="22"/>
        </w:rPr>
        <w:t>staging,</w:t>
      </w:r>
      <w:r>
        <w:rPr>
          <w:spacing w:val="-13"/>
          <w:sz w:val="22"/>
        </w:rPr>
        <w:t xml:space="preserve"> </w:t>
      </w:r>
      <w:r>
        <w:rPr>
          <w:sz w:val="22"/>
        </w:rPr>
        <w:t>committing,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version</w:t>
      </w:r>
      <w:r>
        <w:rPr>
          <w:spacing w:val="-12"/>
          <w:sz w:val="22"/>
        </w:rPr>
        <w:t xml:space="preserve"> </w:t>
      </w:r>
      <w:r>
        <w:rPr>
          <w:sz w:val="22"/>
        </w:rPr>
        <w:t>history</w:t>
      </w:r>
      <w:r>
        <w:rPr>
          <w:spacing w:val="-14"/>
          <w:sz w:val="22"/>
        </w:rPr>
        <w:t xml:space="preserve"> </w:t>
      </w:r>
      <w:r>
        <w:rPr>
          <w:sz w:val="22"/>
        </w:rPr>
        <w:t>were</w:t>
      </w:r>
      <w:r>
        <w:rPr>
          <w:spacing w:val="-12"/>
          <w:sz w:val="22"/>
        </w:rPr>
        <w:t xml:space="preserve"> </w:t>
      </w:r>
      <w:r>
        <w:rPr>
          <w:sz w:val="22"/>
        </w:rPr>
        <w:t>performed. The project was successfully</w:t>
      </w:r>
      <w:r>
        <w:rPr>
          <w:spacing w:val="-2"/>
          <w:sz w:val="22"/>
        </w:rPr>
        <w:t xml:space="preserve"> </w:t>
      </w:r>
      <w:r>
        <w:rPr>
          <w:sz w:val="22"/>
        </w:rPr>
        <w:t>pushed to GitHub using remote repository.</w:t>
      </w:r>
    </w:p>
    <w:p w14:paraId="56CBE247">
      <w:pPr>
        <w:pStyle w:val="6"/>
        <w:spacing w:before="10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145415</wp:posOffset>
                </wp:positionV>
                <wp:extent cx="6174105" cy="184785"/>
                <wp:effectExtent l="0" t="0" r="0" b="0"/>
                <wp:wrapTopAndBottom/>
                <wp:docPr id="43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105" cy="1847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w14:paraId="71C44290">
                            <w:pPr>
                              <w:spacing w:before="0" w:line="261" w:lineRule="exact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Task_20: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Implement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branching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strategies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Git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by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creating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feature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branches.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Perform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merging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rebasing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26" o:spt="202" type="#_x0000_t202" style="position:absolute;left:0pt;margin-left:72pt;margin-top:11.45pt;height:14.55pt;width:486.15pt;mso-position-horizontal-relative:page;mso-wrap-distance-bottom:0pt;mso-wrap-distance-top:0pt;z-index:-251629568;mso-width-relative:page;mso-height-relative:page;" fillcolor="#FFFF00" filled="t" stroked="f" coordsize="21600,21600" o:gfxdata="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jMbZfaAAAACgEAAA8AAAAAAAAAAQAgAAAA&#10;IgAAAGRycy9kb3ducmV2LnhtbFBLAQIUABQAAAAIAIdO4kBWgXZK0AEAAKoDAAAOAAAAAAAAAAEA&#10;IAAAACkBAABkcnMvZTJvRG9jLnhtbFBLBQYAAAAABgAGAFkBAABr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1C44290">
                      <w:pPr>
                        <w:spacing w:before="0" w:line="261" w:lineRule="exact"/>
                        <w:ind w:left="0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Task_20:</w:t>
                      </w:r>
                      <w:r>
                        <w:rPr>
                          <w:b/>
                          <w:color w:val="000000"/>
                          <w:spacing w:val="-11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Implement</w:t>
                      </w:r>
                      <w:r>
                        <w:rPr>
                          <w:b/>
                          <w:color w:val="000000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branching</w:t>
                      </w:r>
                      <w:r>
                        <w:rPr>
                          <w:b/>
                          <w:color w:val="000000"/>
                          <w:spacing w:val="-11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strategies</w:t>
                      </w:r>
                      <w:r>
                        <w:rPr>
                          <w:b/>
                          <w:color w:val="000000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in</w:t>
                      </w:r>
                      <w:r>
                        <w:rPr>
                          <w:b/>
                          <w:color w:val="000000"/>
                          <w:spacing w:val="-11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Git</w:t>
                      </w:r>
                      <w:r>
                        <w:rPr>
                          <w:b/>
                          <w:color w:val="000000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by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creating</w:t>
                      </w:r>
                      <w:r>
                        <w:rPr>
                          <w:b/>
                          <w:color w:val="000000"/>
                          <w:spacing w:val="-11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feature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branches.</w:t>
                      </w:r>
                      <w:r>
                        <w:rPr>
                          <w:b/>
                          <w:color w:val="000000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Perform</w:t>
                      </w:r>
                      <w:r>
                        <w:rPr>
                          <w:b/>
                          <w:color w:val="000000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merging</w:t>
                      </w:r>
                      <w:r>
                        <w:rPr>
                          <w:b/>
                          <w:color w:val="000000"/>
                          <w:spacing w:val="-11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rebasing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A9B5D37"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color w:val="000000"/>
          <w:spacing w:val="-2"/>
          <w:sz w:val="22"/>
          <w:highlight w:val="yellow"/>
        </w:rPr>
        <w:t>operations,</w:t>
      </w:r>
      <w:r>
        <w:rPr>
          <w:b/>
          <w:color w:val="000000"/>
          <w:spacing w:val="-5"/>
          <w:sz w:val="22"/>
          <w:highlight w:val="yellow"/>
        </w:rPr>
        <w:t xml:space="preserve"> </w:t>
      </w:r>
      <w:r>
        <w:rPr>
          <w:b/>
          <w:color w:val="000000"/>
          <w:spacing w:val="-2"/>
          <w:sz w:val="22"/>
          <w:highlight w:val="yellow"/>
        </w:rPr>
        <w:t>and intentionally</w:t>
      </w:r>
      <w:r>
        <w:rPr>
          <w:b/>
          <w:color w:val="000000"/>
          <w:spacing w:val="3"/>
          <w:sz w:val="22"/>
          <w:highlight w:val="yellow"/>
        </w:rPr>
        <w:t xml:space="preserve"> </w:t>
      </w:r>
      <w:r>
        <w:rPr>
          <w:b/>
          <w:color w:val="000000"/>
          <w:spacing w:val="-2"/>
          <w:sz w:val="22"/>
          <w:highlight w:val="yellow"/>
        </w:rPr>
        <w:t>create</w:t>
      </w:r>
      <w:r>
        <w:rPr>
          <w:b/>
          <w:color w:val="000000"/>
          <w:spacing w:val="-6"/>
          <w:sz w:val="22"/>
          <w:highlight w:val="yellow"/>
        </w:rPr>
        <w:t xml:space="preserve"> </w:t>
      </w:r>
      <w:r>
        <w:rPr>
          <w:b/>
          <w:color w:val="000000"/>
          <w:spacing w:val="-2"/>
          <w:sz w:val="22"/>
          <w:highlight w:val="yellow"/>
        </w:rPr>
        <w:t>merge</w:t>
      </w:r>
      <w:r>
        <w:rPr>
          <w:b/>
          <w:color w:val="000000"/>
          <w:spacing w:val="-5"/>
          <w:sz w:val="22"/>
          <w:highlight w:val="yellow"/>
        </w:rPr>
        <w:t xml:space="preserve"> </w:t>
      </w:r>
      <w:r>
        <w:rPr>
          <w:b/>
          <w:color w:val="000000"/>
          <w:spacing w:val="-2"/>
          <w:sz w:val="22"/>
          <w:highlight w:val="yellow"/>
        </w:rPr>
        <w:t>conflicts to</w:t>
      </w:r>
      <w:r>
        <w:rPr>
          <w:b/>
          <w:color w:val="000000"/>
          <w:spacing w:val="-3"/>
          <w:sz w:val="22"/>
          <w:highlight w:val="yellow"/>
        </w:rPr>
        <w:t xml:space="preserve"> </w:t>
      </w:r>
      <w:r>
        <w:rPr>
          <w:b/>
          <w:color w:val="000000"/>
          <w:spacing w:val="-2"/>
          <w:sz w:val="22"/>
          <w:highlight w:val="yellow"/>
        </w:rPr>
        <w:t>understand</w:t>
      </w:r>
      <w:r>
        <w:rPr>
          <w:b/>
          <w:color w:val="000000"/>
          <w:spacing w:val="-5"/>
          <w:sz w:val="22"/>
          <w:highlight w:val="yellow"/>
        </w:rPr>
        <w:t xml:space="preserve"> </w:t>
      </w:r>
      <w:r>
        <w:rPr>
          <w:b/>
          <w:color w:val="000000"/>
          <w:spacing w:val="-2"/>
          <w:sz w:val="22"/>
          <w:highlight w:val="yellow"/>
        </w:rPr>
        <w:t>and</w:t>
      </w:r>
      <w:r>
        <w:rPr>
          <w:b/>
          <w:color w:val="000000"/>
          <w:spacing w:val="-4"/>
          <w:sz w:val="22"/>
          <w:highlight w:val="yellow"/>
        </w:rPr>
        <w:t xml:space="preserve"> </w:t>
      </w:r>
      <w:r>
        <w:rPr>
          <w:b/>
          <w:color w:val="000000"/>
          <w:spacing w:val="-2"/>
          <w:sz w:val="22"/>
          <w:highlight w:val="yellow"/>
        </w:rPr>
        <w:t>resolve</w:t>
      </w:r>
      <w:r>
        <w:rPr>
          <w:b/>
          <w:color w:val="000000"/>
          <w:spacing w:val="-6"/>
          <w:sz w:val="22"/>
          <w:highlight w:val="yellow"/>
        </w:rPr>
        <w:t xml:space="preserve"> </w:t>
      </w:r>
      <w:r>
        <w:rPr>
          <w:b/>
          <w:color w:val="000000"/>
          <w:spacing w:val="-2"/>
          <w:sz w:val="22"/>
          <w:highlight w:val="yellow"/>
        </w:rPr>
        <w:t>them</w:t>
      </w:r>
      <w:r>
        <w:rPr>
          <w:b/>
          <w:color w:val="000000"/>
          <w:spacing w:val="3"/>
          <w:sz w:val="22"/>
          <w:highlight w:val="yellow"/>
        </w:rPr>
        <w:t xml:space="preserve"> </w:t>
      </w:r>
      <w:r>
        <w:rPr>
          <w:b/>
          <w:color w:val="000000"/>
          <w:spacing w:val="-2"/>
          <w:sz w:val="22"/>
          <w:highlight w:val="yellow"/>
        </w:rPr>
        <w:t>effectively.</w:t>
      </w:r>
      <w:r>
        <w:rPr>
          <w:b/>
          <w:color w:val="000000"/>
          <w:spacing w:val="40"/>
          <w:sz w:val="22"/>
          <w:highlight w:val="yellow"/>
        </w:rPr>
        <w:t xml:space="preserve"> </w:t>
      </w:r>
    </w:p>
    <w:p w14:paraId="6374DA70">
      <w:pPr>
        <w:spacing w:before="166"/>
        <w:ind w:left="342" w:right="0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Git Branching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Strategy</w:t>
      </w:r>
    </w:p>
    <w:p w14:paraId="09661F48">
      <w:pPr>
        <w:spacing w:before="182"/>
        <w:ind w:left="720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 w14:paraId="1386E590">
      <w:pPr>
        <w:spacing w:before="16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create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feature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branches in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Git, perform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merge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and rebase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operations,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and intentionally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create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merge</w:t>
      </w:r>
    </w:p>
    <w:p w14:paraId="2027922B">
      <w:pPr>
        <w:spacing w:before="22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conflicts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understand</w:t>
      </w:r>
      <w:r>
        <w:rPr>
          <w:sz w:val="22"/>
        </w:rPr>
        <w:t xml:space="preserve"> </w:t>
      </w:r>
      <w:r>
        <w:rPr>
          <w:spacing w:val="-2"/>
          <w:sz w:val="22"/>
        </w:rPr>
        <w:t>conflict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resolution.</w:t>
      </w:r>
    </w:p>
    <w:p w14:paraId="23710E45">
      <w:pPr>
        <w:spacing w:before="19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Scenario</w:t>
      </w:r>
    </w:p>
    <w:p w14:paraId="631BC34F">
      <w:pPr>
        <w:spacing w:before="127" w:line="400" w:lineRule="auto"/>
        <w:ind w:left="720" w:right="5603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13"/>
          <w:sz w:val="22"/>
        </w:rPr>
        <w:t xml:space="preserve"> </w:t>
      </w:r>
      <w:r>
        <w:rPr>
          <w:sz w:val="22"/>
        </w:rPr>
        <w:t>simple</w:t>
      </w:r>
      <w:r>
        <w:rPr>
          <w:spacing w:val="-12"/>
          <w:sz w:val="22"/>
        </w:rPr>
        <w:t xml:space="preserve"> </w:t>
      </w:r>
      <w:r>
        <w:rPr>
          <w:sz w:val="22"/>
        </w:rPr>
        <w:t>arithmetic</w:t>
      </w:r>
      <w:r>
        <w:rPr>
          <w:spacing w:val="-13"/>
          <w:sz w:val="22"/>
        </w:rPr>
        <w:t xml:space="preserve"> </w:t>
      </w:r>
      <w:r>
        <w:rPr>
          <w:sz w:val="22"/>
        </w:rPr>
        <w:t>calculator</w:t>
      </w:r>
      <w:r>
        <w:rPr>
          <w:spacing w:val="-12"/>
          <w:sz w:val="22"/>
        </w:rPr>
        <w:t xml:space="preserve"> </w:t>
      </w:r>
      <w:r>
        <w:rPr>
          <w:sz w:val="22"/>
        </w:rPr>
        <w:t>file</w:t>
      </w:r>
      <w:r>
        <w:rPr>
          <w:spacing w:val="-13"/>
          <w:sz w:val="22"/>
        </w:rPr>
        <w:t xml:space="preserve"> </w:t>
      </w:r>
      <w:r>
        <w:rPr>
          <w:sz w:val="22"/>
        </w:rPr>
        <w:t>is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used. </w:t>
      </w:r>
      <w:r>
        <w:rPr>
          <w:spacing w:val="-2"/>
          <w:sz w:val="22"/>
        </w:rPr>
        <w:t>Branches:</w:t>
      </w:r>
    </w:p>
    <w:p w14:paraId="6D0FF2B8">
      <w:pPr>
        <w:spacing w:before="49" w:line="268" w:lineRule="auto"/>
        <w:ind w:left="720" w:right="9036" w:firstLine="0"/>
        <w:jc w:val="left"/>
        <w:rPr>
          <w:sz w:val="22"/>
        </w:rPr>
      </w:pPr>
      <w:r>
        <w:rPr>
          <w:spacing w:val="-4"/>
          <w:sz w:val="22"/>
        </w:rPr>
        <w:t xml:space="preserve">main feature-add </w:t>
      </w:r>
      <w:r>
        <w:rPr>
          <w:spacing w:val="-2"/>
          <w:sz w:val="22"/>
        </w:rPr>
        <w:t xml:space="preserve">feature-sub </w:t>
      </w:r>
      <w:r>
        <w:rPr>
          <w:spacing w:val="-4"/>
          <w:sz w:val="22"/>
        </w:rPr>
        <w:t>feature-</w:t>
      </w:r>
      <w:r>
        <w:rPr>
          <w:spacing w:val="-5"/>
          <w:sz w:val="22"/>
        </w:rPr>
        <w:t>mul</w:t>
      </w:r>
    </w:p>
    <w:p w14:paraId="3077665F">
      <w:pPr>
        <w:spacing w:before="163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Procedure</w:t>
      </w:r>
    </w:p>
    <w:p w14:paraId="2B6A24FA"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Create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Repository</w:t>
      </w:r>
    </w:p>
    <w:p w14:paraId="56AE045C">
      <w:pPr>
        <w:spacing w:after="0"/>
        <w:jc w:val="left"/>
        <w:rPr>
          <w:b/>
          <w:sz w:val="22"/>
        </w:rPr>
        <w:sectPr>
          <w:pgSz w:w="12240" w:h="15840"/>
          <w:pgMar w:top="1400" w:right="720" w:bottom="0" w:left="720" w:header="720" w:footer="720" w:gutter="0"/>
          <w:cols w:space="720" w:num="1"/>
        </w:sectPr>
      </w:pPr>
    </w:p>
    <w:p w14:paraId="64E54C25">
      <w:pPr>
        <w:spacing w:before="31" w:line="259" w:lineRule="auto"/>
        <w:ind w:left="720" w:right="7960" w:firstLine="0"/>
        <w:jc w:val="left"/>
        <w:rPr>
          <w:sz w:val="22"/>
        </w:rPr>
      </w:pPr>
      <w:r>
        <w:rPr>
          <w:spacing w:val="-2"/>
          <w:sz w:val="22"/>
        </w:rPr>
        <w:t>mkdir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 xml:space="preserve">git_branch_demo </w:t>
      </w:r>
      <w:r>
        <w:rPr>
          <w:sz w:val="22"/>
        </w:rPr>
        <w:t>cd git_branch_demo</w:t>
      </w:r>
    </w:p>
    <w:p w14:paraId="3E731A35">
      <w:pPr>
        <w:spacing w:before="8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init</w:t>
      </w:r>
    </w:p>
    <w:p w14:paraId="2B260B15"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2: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Create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Base</w:t>
      </w:r>
      <w:r>
        <w:rPr>
          <w:b/>
          <w:spacing w:val="-12"/>
          <w:sz w:val="22"/>
        </w:rPr>
        <w:t xml:space="preserve"> </w:t>
      </w:r>
      <w:r>
        <w:rPr>
          <w:b/>
          <w:spacing w:val="-4"/>
          <w:sz w:val="22"/>
        </w:rPr>
        <w:t>File</w:t>
      </w:r>
    </w:p>
    <w:p w14:paraId="2419DB67">
      <w:pPr>
        <w:spacing w:before="166" w:line="256" w:lineRule="auto"/>
        <w:ind w:left="720" w:right="7368" w:firstLine="0"/>
        <w:jc w:val="left"/>
        <w:rPr>
          <w:sz w:val="22"/>
        </w:rPr>
      </w:pPr>
      <w:r>
        <w:rPr>
          <w:sz w:val="22"/>
        </w:rPr>
        <w:t>echo</w:t>
      </w:r>
      <w:r>
        <w:rPr>
          <w:spacing w:val="-13"/>
          <w:sz w:val="22"/>
        </w:rPr>
        <w:t xml:space="preserve"> </w:t>
      </w:r>
      <w:r>
        <w:rPr>
          <w:sz w:val="22"/>
        </w:rPr>
        <w:t>Basic</w:t>
      </w:r>
      <w:r>
        <w:rPr>
          <w:spacing w:val="-12"/>
          <w:sz w:val="22"/>
        </w:rPr>
        <w:t xml:space="preserve"> </w:t>
      </w:r>
      <w:r>
        <w:rPr>
          <w:sz w:val="22"/>
        </w:rPr>
        <w:t>Calculator</w:t>
      </w:r>
      <w:r>
        <w:rPr>
          <w:spacing w:val="-13"/>
          <w:sz w:val="22"/>
        </w:rPr>
        <w:t xml:space="preserve"> </w:t>
      </w:r>
      <w:r>
        <w:rPr>
          <w:sz w:val="22"/>
        </w:rPr>
        <w:t>&gt;</w:t>
      </w:r>
      <w:r>
        <w:rPr>
          <w:spacing w:val="-12"/>
          <w:sz w:val="22"/>
        </w:rPr>
        <w:t xml:space="preserve"> </w:t>
      </w:r>
      <w:r>
        <w:rPr>
          <w:sz w:val="22"/>
        </w:rPr>
        <w:t>calc.txt git add calc.txt</w:t>
      </w:r>
    </w:p>
    <w:p w14:paraId="4C3D6E64">
      <w:pPr>
        <w:spacing w:before="11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7"/>
          <w:sz w:val="22"/>
        </w:rPr>
        <w:t xml:space="preserve"> </w:t>
      </w:r>
      <w:r>
        <w:rPr>
          <w:sz w:val="22"/>
        </w:rPr>
        <w:t>commit</w:t>
      </w:r>
      <w:r>
        <w:rPr>
          <w:spacing w:val="-11"/>
          <w:sz w:val="22"/>
        </w:rPr>
        <w:t xml:space="preserve"> </w:t>
      </w:r>
      <w:r>
        <w:rPr>
          <w:sz w:val="22"/>
        </w:rPr>
        <w:t>-m</w:t>
      </w:r>
      <w:r>
        <w:rPr>
          <w:spacing w:val="-8"/>
          <w:sz w:val="22"/>
        </w:rPr>
        <w:t xml:space="preserve"> </w:t>
      </w:r>
      <w:r>
        <w:rPr>
          <w:sz w:val="22"/>
        </w:rPr>
        <w:t>"Initial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commit"</w:t>
      </w:r>
    </w:p>
    <w:p w14:paraId="5EEA5230"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3: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Create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Addition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Branch</w:t>
      </w:r>
    </w:p>
    <w:p w14:paraId="050F99AD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z w:val="22"/>
        </w:rPr>
        <w:t xml:space="preserve"> </w:t>
      </w:r>
      <w:r>
        <w:rPr>
          <w:spacing w:val="-2"/>
          <w:sz w:val="22"/>
        </w:rPr>
        <w:t>checkout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-b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feature-</w:t>
      </w:r>
      <w:r>
        <w:rPr>
          <w:spacing w:val="-5"/>
          <w:sz w:val="22"/>
        </w:rPr>
        <w:t>add</w:t>
      </w:r>
    </w:p>
    <w:p w14:paraId="678D104A">
      <w:pPr>
        <w:spacing w:before="34" w:line="268" w:lineRule="auto"/>
        <w:ind w:left="720" w:right="7008" w:firstLine="0"/>
        <w:jc w:val="left"/>
        <w:rPr>
          <w:sz w:val="22"/>
        </w:rPr>
      </w:pPr>
      <w:r>
        <w:rPr>
          <w:spacing w:val="-2"/>
          <w:sz w:val="22"/>
        </w:rPr>
        <w:t>echo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Addition: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10+5=15 &gt;&gt;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 xml:space="preserve">calc.txt </w:t>
      </w:r>
      <w:r>
        <w:rPr>
          <w:sz w:val="22"/>
        </w:rPr>
        <w:t>git add calc.txt</w:t>
      </w:r>
    </w:p>
    <w:p w14:paraId="6A0EA29C">
      <w:pPr>
        <w:spacing w:before="1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12"/>
          <w:sz w:val="22"/>
        </w:rPr>
        <w:t xml:space="preserve"> </w:t>
      </w:r>
      <w:r>
        <w:rPr>
          <w:sz w:val="22"/>
        </w:rPr>
        <w:t>commit</w:t>
      </w:r>
      <w:r>
        <w:rPr>
          <w:spacing w:val="-12"/>
          <w:sz w:val="22"/>
        </w:rPr>
        <w:t xml:space="preserve"> </w:t>
      </w:r>
      <w:r>
        <w:rPr>
          <w:sz w:val="22"/>
        </w:rPr>
        <w:t>-m</w:t>
      </w:r>
      <w:r>
        <w:rPr>
          <w:spacing w:val="-8"/>
          <w:sz w:val="22"/>
        </w:rPr>
        <w:t xml:space="preserve"> </w:t>
      </w:r>
      <w:r>
        <w:rPr>
          <w:sz w:val="22"/>
        </w:rPr>
        <w:t>"Added</w:t>
      </w:r>
      <w:r>
        <w:rPr>
          <w:spacing w:val="-10"/>
          <w:sz w:val="22"/>
        </w:rPr>
        <w:t xml:space="preserve"> </w:t>
      </w:r>
      <w:r>
        <w:rPr>
          <w:sz w:val="22"/>
        </w:rPr>
        <w:t>addition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feature"</w:t>
      </w:r>
    </w:p>
    <w:p w14:paraId="373945CF"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Step 4: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Create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Subtraction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Branch</w:t>
      </w:r>
    </w:p>
    <w:p w14:paraId="49584C7C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checkout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main</w:t>
      </w:r>
    </w:p>
    <w:p w14:paraId="06AA451A">
      <w:pPr>
        <w:spacing w:before="1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z w:val="22"/>
        </w:rPr>
        <w:t xml:space="preserve"> </w:t>
      </w:r>
      <w:r>
        <w:rPr>
          <w:spacing w:val="-2"/>
          <w:sz w:val="22"/>
        </w:rPr>
        <w:t>checkout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-b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feature-</w:t>
      </w:r>
      <w:r>
        <w:rPr>
          <w:spacing w:val="-5"/>
          <w:sz w:val="22"/>
        </w:rPr>
        <w:t>sub</w:t>
      </w:r>
    </w:p>
    <w:p w14:paraId="363C436E">
      <w:pPr>
        <w:spacing w:before="5" w:line="256" w:lineRule="auto"/>
        <w:ind w:left="720" w:right="6767" w:firstLine="0"/>
        <w:jc w:val="left"/>
        <w:rPr>
          <w:sz w:val="22"/>
        </w:rPr>
      </w:pPr>
      <w:r>
        <w:rPr>
          <w:spacing w:val="-2"/>
          <w:sz w:val="22"/>
        </w:rPr>
        <w:t>echo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Subtraction: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10-5=5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&gt;&gt;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 xml:space="preserve">calc.txt </w:t>
      </w:r>
      <w:r>
        <w:rPr>
          <w:sz w:val="22"/>
        </w:rPr>
        <w:t>git add calc.txt</w:t>
      </w:r>
    </w:p>
    <w:p w14:paraId="5E89512A">
      <w:pPr>
        <w:spacing w:before="11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commit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-m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"Added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subtraction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feature"</w:t>
      </w:r>
    </w:p>
    <w:p w14:paraId="169E32AB">
      <w:pPr>
        <w:spacing w:after="0"/>
        <w:jc w:val="left"/>
        <w:rPr>
          <w:sz w:val="22"/>
        </w:rPr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043FD79D">
      <w:pPr>
        <w:pStyle w:val="6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720080" cy="4524375"/>
            <wp:effectExtent l="0" t="0" r="0" b="0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363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9BF1">
      <w:pPr>
        <w:pStyle w:val="6"/>
        <w:spacing w:before="219"/>
        <w:ind w:left="0"/>
        <w:rPr>
          <w:sz w:val="22"/>
        </w:rPr>
      </w:pPr>
    </w:p>
    <w:p w14:paraId="586A0809"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Now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Go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GitHub</w:t>
      </w:r>
    </w:p>
    <w:p w14:paraId="4DA3DB67">
      <w:pPr>
        <w:spacing w:before="175"/>
        <w:ind w:left="770" w:right="0" w:firstLine="0"/>
        <w:jc w:val="left"/>
        <w:rPr>
          <w:b/>
          <w:sz w:val="22"/>
        </w:rPr>
      </w:pPr>
      <w:r>
        <w:rPr>
          <w:b/>
          <w:sz w:val="22"/>
        </w:rPr>
        <w:t>Open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your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repo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→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Click:</w:t>
      </w:r>
      <w:r>
        <w:rPr>
          <w:b/>
          <w:spacing w:val="37"/>
          <w:sz w:val="22"/>
        </w:rPr>
        <w:t xml:space="preserve"> </w:t>
      </w:r>
      <w:r>
        <w:rPr>
          <w:b/>
          <w:sz w:val="22"/>
        </w:rPr>
        <w:t>Insights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→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Network</w:t>
      </w:r>
      <w:r>
        <w:rPr>
          <w:b/>
          <w:spacing w:val="-12"/>
          <w:sz w:val="22"/>
        </w:rPr>
        <w:t xml:space="preserve"> </w:t>
      </w:r>
      <w:r>
        <w:rPr>
          <w:b/>
          <w:spacing w:val="-4"/>
          <w:sz w:val="22"/>
        </w:rPr>
        <w:t>Graph</w:t>
      </w:r>
    </w:p>
    <w:p w14:paraId="1B9633E1">
      <w:pPr>
        <w:pStyle w:val="6"/>
        <w:spacing w:before="5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1005205</wp:posOffset>
            </wp:positionH>
            <wp:positionV relativeFrom="paragraph">
              <wp:posOffset>203835</wp:posOffset>
            </wp:positionV>
            <wp:extent cx="4911090" cy="2057400"/>
            <wp:effectExtent l="0" t="0" r="0" b="0"/>
            <wp:wrapTopAndBottom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016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8596F">
      <w:pPr>
        <w:spacing w:before="178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5: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Merge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Addition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Branch</w:t>
      </w:r>
    </w:p>
    <w:p w14:paraId="5C718FE5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checkout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main</w:t>
      </w:r>
    </w:p>
    <w:p w14:paraId="6D724C5E">
      <w:pPr>
        <w:spacing w:before="14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merge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feature-</w:t>
      </w:r>
      <w:r>
        <w:rPr>
          <w:spacing w:val="-5"/>
          <w:sz w:val="22"/>
        </w:rPr>
        <w:t>add</w:t>
      </w:r>
    </w:p>
    <w:p w14:paraId="6FF9D7A1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Expected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file:</w:t>
      </w:r>
    </w:p>
    <w:p w14:paraId="38BA3D59">
      <w:pPr>
        <w:spacing w:after="0"/>
        <w:jc w:val="left"/>
        <w:rPr>
          <w:sz w:val="22"/>
        </w:rPr>
        <w:sectPr>
          <w:pgSz w:w="12240" w:h="15840"/>
          <w:pgMar w:top="1400" w:right="720" w:bottom="280" w:left="720" w:header="720" w:footer="720" w:gutter="0"/>
          <w:cols w:space="720" w:num="1"/>
        </w:sectPr>
      </w:pPr>
    </w:p>
    <w:p w14:paraId="44F4FF11">
      <w:pPr>
        <w:spacing w:before="31" w:line="259" w:lineRule="auto"/>
        <w:ind w:left="720" w:right="7988" w:firstLine="0"/>
        <w:jc w:val="left"/>
        <w:rPr>
          <w:sz w:val="22"/>
        </w:rPr>
      </w:pPr>
      <w:r>
        <w:rPr>
          <w:sz w:val="22"/>
        </w:rPr>
        <w:t>Basic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Calculator </w:t>
      </w:r>
      <w:r>
        <w:rPr>
          <w:spacing w:val="-2"/>
          <w:sz w:val="22"/>
        </w:rPr>
        <w:t>Addition: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10+5=15</w:t>
      </w:r>
    </w:p>
    <w:p w14:paraId="3286ACAB">
      <w:pPr>
        <w:pStyle w:val="6"/>
        <w:spacing w:before="7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120015</wp:posOffset>
            </wp:positionV>
            <wp:extent cx="5725160" cy="1924050"/>
            <wp:effectExtent l="0" t="0" r="0" b="0"/>
            <wp:wrapTopAndBottom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62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3EB89">
      <w:pPr>
        <w:spacing w:before="18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Step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6: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Rebase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Subtraction</w:t>
      </w:r>
      <w:r>
        <w:rPr>
          <w:b/>
          <w:spacing w:val="1"/>
          <w:sz w:val="22"/>
        </w:rPr>
        <w:t xml:space="preserve"> </w:t>
      </w:r>
      <w:r>
        <w:rPr>
          <w:b/>
          <w:spacing w:val="-2"/>
          <w:sz w:val="22"/>
        </w:rPr>
        <w:t>Branch</w:t>
      </w:r>
    </w:p>
    <w:p w14:paraId="3762EDC1">
      <w:pPr>
        <w:spacing w:before="166" w:line="259" w:lineRule="auto"/>
        <w:ind w:left="720" w:right="7905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checkout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 xml:space="preserve">feature-sub </w:t>
      </w:r>
      <w:r>
        <w:rPr>
          <w:sz w:val="22"/>
        </w:rPr>
        <w:t>git rebase main</w:t>
      </w:r>
    </w:p>
    <w:p w14:paraId="6285DA47">
      <w:pPr>
        <w:spacing w:before="10" w:line="460" w:lineRule="exact"/>
        <w:ind w:left="720" w:right="6847" w:firstLine="0"/>
        <w:jc w:val="left"/>
        <w:rPr>
          <w:sz w:val="22"/>
        </w:rPr>
      </w:pPr>
      <w:r>
        <w:rPr>
          <w:spacing w:val="-2"/>
          <w:sz w:val="22"/>
        </w:rPr>
        <w:t>If conflict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comes,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edit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calc.txt,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 xml:space="preserve">then: </w:t>
      </w:r>
      <w:r>
        <w:rPr>
          <w:sz w:val="22"/>
        </w:rPr>
        <w:t>git add calc.txt</w:t>
      </w:r>
    </w:p>
    <w:p w14:paraId="32CE0C71">
      <w:pPr>
        <w:spacing w:before="0" w:line="263" w:lineRule="exact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8"/>
          <w:sz w:val="22"/>
        </w:rPr>
        <w:t xml:space="preserve"> </w:t>
      </w:r>
      <w:r>
        <w:rPr>
          <w:sz w:val="22"/>
        </w:rPr>
        <w:t>rebase</w:t>
      </w:r>
      <w:r>
        <w:rPr>
          <w:spacing w:val="-8"/>
          <w:sz w:val="22"/>
        </w:rPr>
        <w:t xml:space="preserve"> </w:t>
      </w:r>
      <w:r>
        <w:rPr>
          <w:sz w:val="22"/>
        </w:rPr>
        <w:t>--</w:t>
      </w:r>
      <w:r>
        <w:rPr>
          <w:spacing w:val="-2"/>
          <w:sz w:val="22"/>
        </w:rPr>
        <w:t>continue</w:t>
      </w:r>
    </w:p>
    <w:p w14:paraId="0D4975C7">
      <w:pPr>
        <w:pStyle w:val="6"/>
        <w:spacing w:before="102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234950</wp:posOffset>
                </wp:positionV>
                <wp:extent cx="6174105" cy="20320"/>
                <wp:effectExtent l="0" t="0" r="0" b="0"/>
                <wp:wrapTopAndBottom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105" cy="20320"/>
                          <a:chOff x="0" y="0"/>
                          <a:chExt cx="6174105" cy="2032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62"/>
                            <a:ext cx="6172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320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6172200" y="19812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170676" y="119"/>
                            <a:ext cx="317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444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7"/>
                                </a:lnTo>
                                <a:lnTo>
                                  <a:pt x="2925" y="4387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1"/>
                            <a:ext cx="61734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8415">
                                <a:moveTo>
                                  <a:pt x="3048" y="3352"/>
                                </a:moveTo>
                                <a:lnTo>
                                  <a:pt x="0" y="3352"/>
                                </a:lnTo>
                                <a:lnTo>
                                  <a:pt x="0" y="17957"/>
                                </a:lnTo>
                                <a:lnTo>
                                  <a:pt x="3048" y="17957"/>
                                </a:lnTo>
                                <a:lnTo>
                                  <a:pt x="3048" y="3352"/>
                                </a:lnTo>
                                <a:close/>
                              </a:path>
                              <a:path w="6173470" h="18415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3225"/>
                                </a:lnTo>
                                <a:lnTo>
                                  <a:pt x="6173444" y="3225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170676" y="313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1"/>
                                </a:lnTo>
                                <a:lnTo>
                                  <a:pt x="2925" y="14961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68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"/>
                                </a:lnTo>
                                <a:lnTo>
                                  <a:pt x="2925" y="2926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6826"/>
                            <a:ext cx="61734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3175">
                                <a:moveTo>
                                  <a:pt x="6170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lnTo>
                                  <a:pt x="6170295" y="2921"/>
                                </a:lnTo>
                                <a:lnTo>
                                  <a:pt x="6170295" y="0"/>
                                </a:lnTo>
                                <a:close/>
                              </a:path>
                              <a:path w="6173470" h="3175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21"/>
                                </a:lnTo>
                                <a:lnTo>
                                  <a:pt x="6173444" y="2921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pt;height:1.6pt;width:486.15pt;mso-position-horizontal-relative:page;mso-wrap-distance-bottom:0pt;mso-wrap-distance-top:0pt;z-index:-251628544;mso-width-relative:page;mso-height-relative:page;" coordsize="6174105,20320" o:gfxdata="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">
                <o:lock v:ext="edit" aspectratio="f"/>
                <v:shape id="Graphic 48" o:spid="_x0000_s1026" o:spt="100" style="position:absolute;left:0;top:62;height:20320;width:6172200;" fillcolor="#9F9F9F" filled="t" stroked="f" coordsize="6172200,20320" o:gfxdata="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XH27ugAAANsA&#10;AAAPAAAAAAAAAAEAIAAAACIAAABkcnMvZG93bnJldi54bWxQSwECFAAUAAAACACHTuJAMy8FnjsA&#10;AAA5AAAAEAAAAAAAAAABACAAAAAJAQAAZHJzL3NoYXBleG1sLnhtbFBLBQYAAAAABgAGAFsBAACz&#10;AwAAAAA=&#10;" path="m6172200,0l0,0,0,19812,6172200,19812,61722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6170676;top:119;height:4445;width:3175;" fillcolor="#E1E1E1" filled="t" stroked="f" coordsize="3175,4445" o:gfxdata="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KWki/&#10;AAAA2wAAAA8AAAAAAAAAAQAgAAAAIgAAAGRycy9kb3ducmV2LnhtbFBLAQIUABQAAAAIAIdO4kAz&#10;LwWeOwAAADkAAAAQAAAAAAAAAAEAIAAAAA4BAABkcnMvc2hhcGV4bWwueG1sUEsFBgAAAAAGAAYA&#10;WwEAALgDAAAAAA==&#10;" path="m2925,0l0,0,0,4387,2925,4387,2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0;top:11;height:18415;width:6173470;" fillcolor="#9F9F9F" filled="t" stroked="f" coordsize="6173470,18415" o:gfxdata="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z7W2q5AAAA2wAA&#10;AA8AAAAAAAAAAQAgAAAAIgAAAGRycy9kb3ducmV2LnhtbFBLAQIUABQAAAAIAIdO4kAzLwWeOwAA&#10;ADkAAAAQAAAAAAAAAAEAIAAAAAgBAABkcnMvc2hhcGV4bWwueG1sUEsFBgAAAAAGAAYAWwEAALID&#10;AAAAAA==&#10;" path="m3048,3352l0,3352,0,17957,3048,17957,3048,3352xem6173444,0l6170422,0,6170422,3225,6173444,3225,617344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6170676;top:3134;height:15240;width:3175;" fillcolor="#E1E1E1" filled="t" stroked="f" coordsize="3175,15240" o:gfxdata="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fWbNK5AAAA2wAA&#10;AA8AAAAAAAAAAQAgAAAAIgAAAGRycy9kb3ducmV2LnhtbFBLAQIUABQAAAAIAIdO4kAzLwWeOwAA&#10;ADkAAAAQAAAAAAAAAAEAIAAAAAgBAABkcnMvc2hhcGV4bWwueG1sUEsFBgAAAAAGAAYAWwEAALID&#10;AAAAAA==&#10;" path="m2925,0l0,0,0,14961,2925,14961,2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0;top:16821;height:3175;width:3175;" fillcolor="#9F9F9F" filled="t" stroked="f" coordsize="3175,3175" o:gfxdata="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QIE9m5AAAA2wAA&#10;AA8AAAAAAAAAAQAgAAAAIgAAAGRycy9kb3ducmV2LnhtbFBLAQIUABQAAAAIAIdO4kAzLwWeOwAA&#10;ADkAAAAQAAAAAAAAAAEAIAAAAAgBAABkcnMvc2hhcGV4bWwueG1sUEsFBgAAAAAGAAYAWwEAALID&#10;AAAAAA==&#10;" path="m2925,0l0,0,0,2926,2925,2926,2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0;top:16826;height:3175;width:6173470;" fillcolor="#E1E1E1" filled="t" stroked="f" coordsize="6173470,3175" o:gfxdata="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6B8nLsAAADb&#10;AAAADwAAAAAAAAABACAAAAAiAAAAZHJzL2Rvd25yZXYueG1sUEsBAhQAFAAAAAgAh07iQDMvBZ47&#10;AAAAOQAAABAAAAAAAAAAAQAgAAAACgEAAGRycy9zaGFwZXhtbC54bWxQSwUGAAAAAAYABgBbAQAA&#10;tAMAAAAA&#10;" path="m6170295,0l0,0,0,2921,6170295,2921,6170295,0xem6173444,0l6170422,0,6170422,2921,6173444,2921,617344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78C5A17">
      <w:pPr>
        <w:spacing w:before="222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Step 7: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Merge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Subtraction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Branch</w:t>
      </w:r>
    </w:p>
    <w:p w14:paraId="6D3C8734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checkout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main</w:t>
      </w:r>
    </w:p>
    <w:p w14:paraId="6B36409C">
      <w:pPr>
        <w:spacing w:before="14" w:line="396" w:lineRule="auto"/>
        <w:ind w:left="720" w:right="8174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merge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 xml:space="preserve">feature-sub </w:t>
      </w:r>
      <w:r>
        <w:rPr>
          <w:sz w:val="22"/>
        </w:rPr>
        <w:t>Expected</w:t>
      </w:r>
      <w:r>
        <w:rPr>
          <w:spacing w:val="-13"/>
          <w:sz w:val="22"/>
        </w:rPr>
        <w:t xml:space="preserve"> </w:t>
      </w:r>
      <w:r>
        <w:rPr>
          <w:sz w:val="22"/>
        </w:rPr>
        <w:t>file:</w:t>
      </w:r>
    </w:p>
    <w:p w14:paraId="7E7D94C3">
      <w:pPr>
        <w:spacing w:before="0" w:line="259" w:lineRule="auto"/>
        <w:ind w:left="720" w:right="7988" w:firstLine="0"/>
        <w:jc w:val="left"/>
        <w:rPr>
          <w:sz w:val="22"/>
        </w:rPr>
      </w:pPr>
      <w:r>
        <w:rPr>
          <w:sz w:val="22"/>
        </w:rPr>
        <w:t>Basic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Calculator </w:t>
      </w:r>
      <w:r>
        <w:rPr>
          <w:spacing w:val="-2"/>
          <w:sz w:val="22"/>
        </w:rPr>
        <w:t>Addition: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10+5=15</w:t>
      </w:r>
    </w:p>
    <w:p w14:paraId="75FA2C5D">
      <w:pPr>
        <w:spacing w:before="3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Subtraction: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10-</w:t>
      </w:r>
      <w:r>
        <w:rPr>
          <w:spacing w:val="-5"/>
          <w:sz w:val="22"/>
        </w:rPr>
        <w:t>5=5</w:t>
      </w:r>
    </w:p>
    <w:p w14:paraId="1E31A1E0">
      <w:pPr>
        <w:pStyle w:val="6"/>
        <w:spacing w:before="131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253365</wp:posOffset>
                </wp:positionV>
                <wp:extent cx="6174105" cy="21590"/>
                <wp:effectExtent l="0" t="0" r="0" b="0"/>
                <wp:wrapTopAndBottom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105" cy="21590"/>
                          <a:chOff x="0" y="0"/>
                          <a:chExt cx="6174105" cy="2159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172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320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3"/>
                                </a:lnTo>
                                <a:lnTo>
                                  <a:pt x="6172200" y="19813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170676" y="15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2925" y="2925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487"/>
                            <a:ext cx="61734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6510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421"/>
                                </a:lnTo>
                                <a:lnTo>
                                  <a:pt x="3048" y="16421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6173470" h="16510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59"/>
                                </a:lnTo>
                                <a:lnTo>
                                  <a:pt x="6173444" y="2959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170676" y="456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7"/>
                                </a:lnTo>
                                <a:lnTo>
                                  <a:pt x="2925" y="13467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82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2925" y="2925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8289"/>
                            <a:ext cx="61734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3175">
                                <a:moveTo>
                                  <a:pt x="6170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lnTo>
                                  <a:pt x="6170295" y="2921"/>
                                </a:lnTo>
                                <a:lnTo>
                                  <a:pt x="6170295" y="0"/>
                                </a:lnTo>
                                <a:close/>
                              </a:path>
                              <a:path w="6173470" h="3175">
                                <a:moveTo>
                                  <a:pt x="6173444" y="12"/>
                                </a:moveTo>
                                <a:lnTo>
                                  <a:pt x="6170422" y="12"/>
                                </a:lnTo>
                                <a:lnTo>
                                  <a:pt x="6170422" y="2921"/>
                                </a:lnTo>
                                <a:lnTo>
                                  <a:pt x="6173444" y="2921"/>
                                </a:lnTo>
                                <a:lnTo>
                                  <a:pt x="617344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95pt;height:1.7pt;width:486.15pt;mso-position-horizontal-relative:page;mso-wrap-distance-bottom:0pt;mso-wrap-distance-top:0pt;z-index:-251627520;mso-width-relative:page;mso-height-relative:page;" coordsize="6174105,21590" o:gfxdata="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">
                <o:lock v:ext="edit" aspectratio="f"/>
                <v:shape id="Graphic 55" o:spid="_x0000_s1026" o:spt="100" style="position:absolute;left:0;top:0;height:20320;width:6172200;" fillcolor="#9F9F9F" filled="t" stroked="f" coordsize="6172200,20320" o:gfxdata="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hET4vQAA&#10;ANsAAAAPAAAAAAAAAAEAIAAAACIAAABkcnMvZG93bnJldi54bWxQSwECFAAUAAAACACHTuJAMy8F&#10;njsAAAA5AAAAEAAAAAAAAAABACAAAAAMAQAAZHJzL3NoYXBleG1sLnhtbFBLBQYAAAAABgAGAFsB&#10;AAC2AwAAAAA=&#10;" path="m6172200,0l0,0,0,19813,6172200,19813,61722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6170676;top:1520;height:3175;width:3175;" fillcolor="#E1E1E1" filled="t" stroked="f" coordsize="3175,3175" o:gfxdata="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70Bb4A&#10;AADbAAAADwAAAAAAAAABACAAAAAiAAAAZHJzL2Rvd25yZXYueG1sUEsBAhQAFAAAAAgAh07iQDMv&#10;BZ47AAAAOQAAABAAAAAAAAAAAQAgAAAADQEAAGRycy9zaGFwZXhtbC54bWxQSwUGAAAAAAYABgBb&#10;AQAAtwMAAAAA&#10;" path="m2925,0l0,0,0,2925,2925,2925,2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0;top:1487;height:16510;width:6173470;" fillcolor="#9F9F9F" filled="t" stroked="f" coordsize="6173470,16510" o:gfxdata="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zyZY74A&#10;AADbAAAADwAAAAAAAAABACAAAAAiAAAAZHJzL2Rvd25yZXYueG1sUEsBAhQAFAAAAAgAh07iQDMv&#10;BZ47AAAAOQAAABAAAAAAAAAAAQAgAAAADQEAAGRycy9zaGFwZXhtbC54bWxQSwUGAAAAAAYABgBb&#10;AQAAtwMAAAAA&#10;" path="m3048,3009l0,3009,0,16421,3048,16421,3048,3009xem6173444,0l6170422,0,6170422,2959,6173444,2959,617344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6170676;top:4568;height:13970;width:3175;" fillcolor="#E1E1E1" filled="t" stroked="f" coordsize="3175,13970" o:gfxdata="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/Le7K5AAAA2wAA&#10;AA8AAAAAAAAAAQAgAAAAIgAAAGRycy9kb3ducmV2LnhtbFBLAQIUABQAAAAIAIdO4kAzLwWeOwAA&#10;ADkAAAAQAAAAAAAAAAEAIAAAAAgBAABkcnMvc2hhcGV4bWwueG1sUEsFBgAAAAAGAAYAWwEAALID&#10;AAAAAA==&#10;" path="m2925,0l0,0,0,13467,2925,13467,2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0;top:18284;height:3175;width:3175;" fillcolor="#9F9F9F" filled="t" stroked="f" coordsize="3175,3175" o:gfxdata="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qyBqLsAAADb&#10;AAAADwAAAAAAAAABACAAAAAiAAAAZHJzL2Rvd25yZXYueG1sUEsBAhQAFAAAAAgAh07iQDMvBZ47&#10;AAAAOQAAABAAAAAAAAAAAQAgAAAACgEAAGRycy9zaGFwZXhtbC54bWxQSwUGAAAAAAYABgBbAQAA&#10;tAMAAAAA&#10;" path="m2925,0l0,0,0,2925,2925,2925,2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0;top:18289;height:3175;width:6173470;" fillcolor="#E1E1E1" filled="t" stroked="f" coordsize="6173470,3175" o:gfxdata="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UeKFa5AAAA2wAA&#10;AA8AAAAAAAAAAQAgAAAAIgAAAGRycy9kb3ducmV2LnhtbFBLAQIUABQAAAAIAIdO4kAzLwWeOwAA&#10;ADkAAAAQAAAAAAAAAAEAIAAAAAgBAABkcnMvc2hhcGV4bWwueG1sUEsFBgAAAAAGAAYAWwEAALID&#10;AAAAAA==&#10;" path="m6170295,0l0,0,0,2921,6170295,2921,6170295,0xem6173444,12l6170422,12,6170422,2921,6173444,2921,6173444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3F5CBE8">
      <w:pPr>
        <w:spacing w:before="192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Create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Merge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Conflict</w:t>
      </w:r>
    </w:p>
    <w:p w14:paraId="3E650BD9"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Step 8: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Create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Multiplication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Branch</w:t>
      </w:r>
    </w:p>
    <w:p w14:paraId="0E5AF67B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z w:val="22"/>
        </w:rPr>
        <w:t xml:space="preserve"> </w:t>
      </w:r>
      <w:r>
        <w:rPr>
          <w:spacing w:val="-2"/>
          <w:sz w:val="22"/>
        </w:rPr>
        <w:t>checkout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-b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feature-</w:t>
      </w:r>
      <w:r>
        <w:rPr>
          <w:spacing w:val="-5"/>
          <w:sz w:val="22"/>
        </w:rPr>
        <w:t>mul</w:t>
      </w:r>
    </w:p>
    <w:p w14:paraId="398DC782">
      <w:pPr>
        <w:spacing w:before="7" w:line="259" w:lineRule="auto"/>
        <w:ind w:left="720" w:right="5739" w:firstLine="0"/>
        <w:jc w:val="left"/>
        <w:rPr>
          <w:sz w:val="22"/>
        </w:rPr>
      </w:pPr>
      <w:r>
        <w:rPr>
          <w:spacing w:val="-2"/>
          <w:sz w:val="22"/>
        </w:rPr>
        <w:t>echo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Result: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Multiplication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 xml:space="preserve">10*5=50 &gt; result.txt </w:t>
      </w:r>
      <w:r>
        <w:rPr>
          <w:sz w:val="22"/>
        </w:rPr>
        <w:t>git add result.txt</w:t>
      </w:r>
    </w:p>
    <w:p w14:paraId="397C6087">
      <w:pPr>
        <w:spacing w:before="8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z w:val="22"/>
        </w:rPr>
        <w:t xml:space="preserve"> </w:t>
      </w:r>
      <w:r>
        <w:rPr>
          <w:spacing w:val="-2"/>
          <w:sz w:val="22"/>
        </w:rPr>
        <w:t>commit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-m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"Added</w:t>
      </w:r>
      <w:r>
        <w:rPr>
          <w:sz w:val="22"/>
        </w:rPr>
        <w:t xml:space="preserve"> </w:t>
      </w:r>
      <w:r>
        <w:rPr>
          <w:spacing w:val="-2"/>
          <w:sz w:val="22"/>
        </w:rPr>
        <w:t>multiplication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result"</w:t>
      </w:r>
    </w:p>
    <w:p w14:paraId="2E7D34C9">
      <w:pPr>
        <w:pStyle w:val="6"/>
        <w:spacing w:before="154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268605</wp:posOffset>
                </wp:positionV>
                <wp:extent cx="6174105" cy="21590"/>
                <wp:effectExtent l="0" t="0" r="0" b="0"/>
                <wp:wrapTopAndBottom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105" cy="21590"/>
                          <a:chOff x="0" y="0"/>
                          <a:chExt cx="6174105" cy="2159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172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320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3"/>
                                </a:lnTo>
                                <a:lnTo>
                                  <a:pt x="6172200" y="19813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170676" y="15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2925" y="2925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487"/>
                            <a:ext cx="61734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6510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421"/>
                                </a:lnTo>
                                <a:lnTo>
                                  <a:pt x="3048" y="16421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6173470" h="16510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59"/>
                                </a:lnTo>
                                <a:lnTo>
                                  <a:pt x="6173444" y="2959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170676" y="456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7"/>
                                </a:lnTo>
                                <a:lnTo>
                                  <a:pt x="2925" y="13467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82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2925" y="2925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8289"/>
                            <a:ext cx="61734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3175">
                                <a:moveTo>
                                  <a:pt x="6170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lnTo>
                                  <a:pt x="6170295" y="2921"/>
                                </a:lnTo>
                                <a:lnTo>
                                  <a:pt x="6170295" y="0"/>
                                </a:lnTo>
                                <a:close/>
                              </a:path>
                              <a:path w="6173470" h="3175">
                                <a:moveTo>
                                  <a:pt x="6173444" y="12"/>
                                </a:moveTo>
                                <a:lnTo>
                                  <a:pt x="6170422" y="12"/>
                                </a:lnTo>
                                <a:lnTo>
                                  <a:pt x="6170422" y="2921"/>
                                </a:lnTo>
                                <a:lnTo>
                                  <a:pt x="6173444" y="2921"/>
                                </a:lnTo>
                                <a:lnTo>
                                  <a:pt x="617344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15pt;height:1.7pt;width:486.15pt;mso-position-horizontal-relative:page;mso-wrap-distance-bottom:0pt;mso-wrap-distance-top:0pt;z-index:-251627520;mso-width-relative:page;mso-height-relative:page;" coordsize="6174105,21590" o:gfxdata="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">
                <o:lock v:ext="edit" aspectratio="f"/>
                <v:shape id="Graphic 62" o:spid="_x0000_s1026" o:spt="100" style="position:absolute;left:0;top:0;height:20320;width:6172200;" fillcolor="#9F9F9F" filled="t" stroked="f" coordsize="6172200,20320" o:gfxdata="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QEWMbsAAADb&#10;AAAADwAAAAAAAAABACAAAAAiAAAAZHJzL2Rvd25yZXYueG1sUEsBAhQAFAAAAAgAh07iQDMvBZ47&#10;AAAAOQAAABAAAAAAAAAAAQAgAAAACgEAAGRycy9zaGFwZXhtbC54bWxQSwUGAAAAAAYABgBbAQAA&#10;tAMAAAAA&#10;" path="m6172200,0l0,0,0,19813,6172200,19813,61722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6170676;top:1520;height:3175;width:3175;" fillcolor="#E1E1E1" filled="t" stroked="f" coordsize="3175,3175" o:gfxdata="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WdIL4A&#10;AADbAAAADwAAAAAAAAABACAAAAAiAAAAZHJzL2Rvd25yZXYueG1sUEsBAhQAFAAAAAgAh07iQDMv&#10;BZ47AAAAOQAAABAAAAAAAAAAAQAgAAAADQEAAGRycy9zaGFwZXhtbC54bWxQSwUGAAAAAAYABgBb&#10;AQAAtwMAAAAA&#10;" path="m2925,0l0,0,0,2925,2925,2925,2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0;top:1487;height:16510;width:6173470;" fillcolor="#9F9F9F" filled="t" stroked="f" coordsize="6173470,16510" o:gfxdata="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WCzam/&#10;AAAA2wAAAA8AAAAAAAAAAQAgAAAAIgAAAGRycy9kb3ducmV2LnhtbFBLAQIUABQAAAAIAIdO4kAz&#10;LwWeOwAAADkAAAAQAAAAAAAAAAEAIAAAAA4BAABkcnMvc2hhcGV4bWwueG1sUEsFBgAAAAAGAAYA&#10;WwEAALgDAAAAAA==&#10;" path="m3048,3009l0,3009,0,16421,3048,16421,3048,3009xem6173444,0l6170422,0,6170422,2959,6173444,2959,617344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6170676;top:4568;height:13970;width:3175;" fillcolor="#E1E1E1" filled="t" stroked="f" coordsize="3175,13970" o:gfxdata="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6Yekb4A&#10;AADbAAAADwAAAAAAAAABACAAAAAiAAAAZHJzL2Rvd25yZXYueG1sUEsBAhQAFAAAAAgAh07iQDMv&#10;BZ47AAAAOQAAABAAAAAAAAAAAQAgAAAADQEAAGRycy9zaGFwZXhtbC54bWxQSwUGAAAAAAYABgBb&#10;AQAAtwMAAAAA&#10;" path="m2925,0l0,0,0,13467,2925,13467,2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0;top:18284;height:3175;width:3175;" fillcolor="#9F9F9F" filled="t" stroked="f" coordsize="3175,3175" o:gfxdata="UEsDBAoAAAAAAIdO4kAAAAAAAAAAAAAAAAAEAAAAZHJzL1BLAwQUAAAACACHTuJApV/fZ7gAAADb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tIEvh+CT9AT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V/fZ7gAAADbAAAA&#10;DwAAAAAAAAABACAAAAAiAAAAZHJzL2Rvd25yZXYueG1sUEsBAhQAFAAAAAgAh07iQDMvBZ47AAAA&#10;OQAAABAAAAAAAAAAAQAgAAAABwEAAGRycy9zaGFwZXhtbC54bWxQSwUGAAAAAAYABgBbAQAAsQMA&#10;AAAA&#10;" path="m2925,0l0,0,0,2925,2925,2925,2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18289;height:3175;width:6173470;" fillcolor="#E1E1E1" filled="t" stroked="f" coordsize="6173470,3175" o:gfxdata="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vewIrsAAADb&#10;AAAADwAAAAAAAAABACAAAAAiAAAAZHJzL2Rvd25yZXYueG1sUEsBAhQAFAAAAAgAh07iQDMvBZ47&#10;AAAAOQAAABAAAAAAAAAAAQAgAAAACgEAAGRycy9zaGFwZXhtbC54bWxQSwUGAAAAAAYABgBbAQAA&#10;tAMAAAAA&#10;" path="m6170295,0l0,0,0,2921,6170295,2921,6170295,0xem6173444,12l6170422,12,6170422,2921,6173444,2921,6173444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EA292F7">
      <w:pPr>
        <w:spacing w:before="168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9: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Modify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Same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File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7"/>
          <w:sz w:val="22"/>
        </w:rPr>
        <w:t xml:space="preserve"> </w:t>
      </w:r>
      <w:r>
        <w:rPr>
          <w:b/>
          <w:spacing w:val="-4"/>
          <w:sz w:val="22"/>
        </w:rPr>
        <w:t>Main</w:t>
      </w:r>
    </w:p>
    <w:p w14:paraId="2208C97D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checkout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main</w:t>
      </w:r>
    </w:p>
    <w:p w14:paraId="02020DE2">
      <w:pPr>
        <w:spacing w:before="15"/>
        <w:ind w:left="720" w:right="0" w:firstLine="0"/>
        <w:jc w:val="left"/>
        <w:rPr>
          <w:sz w:val="22"/>
        </w:rPr>
      </w:pPr>
      <w:r>
        <w:rPr>
          <w:sz w:val="22"/>
        </w:rPr>
        <w:t>echo</w:t>
      </w:r>
      <w:r>
        <w:rPr>
          <w:spacing w:val="-12"/>
          <w:sz w:val="22"/>
        </w:rPr>
        <w:t xml:space="preserve"> </w:t>
      </w:r>
      <w:r>
        <w:rPr>
          <w:sz w:val="22"/>
        </w:rPr>
        <w:t>Result:</w:t>
      </w:r>
      <w:r>
        <w:rPr>
          <w:spacing w:val="-12"/>
          <w:sz w:val="22"/>
        </w:rPr>
        <w:t xml:space="preserve"> </w:t>
      </w:r>
      <w:r>
        <w:rPr>
          <w:sz w:val="22"/>
        </w:rPr>
        <w:t>Division</w:t>
      </w:r>
      <w:r>
        <w:rPr>
          <w:spacing w:val="-16"/>
          <w:sz w:val="22"/>
        </w:rPr>
        <w:t xml:space="preserve"> </w:t>
      </w:r>
      <w:r>
        <w:rPr>
          <w:sz w:val="22"/>
        </w:rPr>
        <w:t>10/5=2</w:t>
      </w:r>
      <w:r>
        <w:rPr>
          <w:spacing w:val="-7"/>
          <w:sz w:val="22"/>
        </w:rPr>
        <w:t xml:space="preserve"> </w:t>
      </w:r>
      <w:r>
        <w:rPr>
          <w:sz w:val="22"/>
        </w:rPr>
        <w:t>&gt;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result.txt</w:t>
      </w:r>
    </w:p>
    <w:p w14:paraId="514F4E05">
      <w:pPr>
        <w:spacing w:after="0"/>
        <w:jc w:val="left"/>
        <w:rPr>
          <w:sz w:val="22"/>
        </w:rPr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2D41117D">
      <w:pPr>
        <w:spacing w:before="45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6"/>
          <w:sz w:val="22"/>
        </w:rPr>
        <w:t xml:space="preserve"> </w:t>
      </w:r>
      <w:r>
        <w:rPr>
          <w:sz w:val="22"/>
        </w:rPr>
        <w:t>add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result.txt</w:t>
      </w:r>
    </w:p>
    <w:p w14:paraId="46EB6AF6">
      <w:pPr>
        <w:spacing w:before="15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10"/>
          <w:sz w:val="22"/>
        </w:rPr>
        <w:t xml:space="preserve"> </w:t>
      </w:r>
      <w:r>
        <w:rPr>
          <w:sz w:val="22"/>
        </w:rPr>
        <w:t>commit</w:t>
      </w:r>
      <w:r>
        <w:rPr>
          <w:spacing w:val="-12"/>
          <w:sz w:val="22"/>
        </w:rPr>
        <w:t xml:space="preserve"> </w:t>
      </w:r>
      <w:r>
        <w:rPr>
          <w:sz w:val="22"/>
        </w:rPr>
        <w:t>-m</w:t>
      </w:r>
      <w:r>
        <w:rPr>
          <w:spacing w:val="-7"/>
          <w:sz w:val="22"/>
        </w:rPr>
        <w:t xml:space="preserve"> </w:t>
      </w:r>
      <w:r>
        <w:rPr>
          <w:sz w:val="22"/>
        </w:rPr>
        <w:t>"Added</w:t>
      </w:r>
      <w:r>
        <w:rPr>
          <w:spacing w:val="-8"/>
          <w:sz w:val="22"/>
        </w:rPr>
        <w:t xml:space="preserve"> </w:t>
      </w:r>
      <w:r>
        <w:rPr>
          <w:sz w:val="22"/>
        </w:rPr>
        <w:t>division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result"</w:t>
      </w:r>
    </w:p>
    <w:p w14:paraId="2F8AFE44">
      <w:pPr>
        <w:pStyle w:val="6"/>
        <w:spacing w:before="122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247650</wp:posOffset>
                </wp:positionV>
                <wp:extent cx="6174105" cy="20320"/>
                <wp:effectExtent l="0" t="0" r="0" b="0"/>
                <wp:wrapTopAndBottom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105" cy="20320"/>
                          <a:chOff x="0" y="0"/>
                          <a:chExt cx="6174105" cy="2032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70"/>
                            <a:ext cx="6172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320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00"/>
                                </a:lnTo>
                                <a:lnTo>
                                  <a:pt x="6172200" y="19800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170676" y="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"/>
                                </a:lnTo>
                                <a:lnTo>
                                  <a:pt x="2925" y="2926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8"/>
                            <a:ext cx="61734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6510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433"/>
                                </a:lnTo>
                                <a:lnTo>
                                  <a:pt x="3048" y="16433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173470" h="16510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71"/>
                                </a:lnTo>
                                <a:lnTo>
                                  <a:pt x="6173444" y="2971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170676" y="310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7"/>
                                </a:lnTo>
                                <a:lnTo>
                                  <a:pt x="2925" y="13467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168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"/>
                                </a:lnTo>
                                <a:lnTo>
                                  <a:pt x="2925" y="2926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16823"/>
                            <a:ext cx="61734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3175">
                                <a:moveTo>
                                  <a:pt x="6170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lnTo>
                                  <a:pt x="6170295" y="2921"/>
                                </a:lnTo>
                                <a:lnTo>
                                  <a:pt x="6170295" y="0"/>
                                </a:lnTo>
                                <a:close/>
                              </a:path>
                              <a:path w="6173470" h="3175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21"/>
                                </a:lnTo>
                                <a:lnTo>
                                  <a:pt x="6173444" y="2921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5pt;height:1.6pt;width:486.15pt;mso-position-horizontal-relative:page;mso-wrap-distance-bottom:0pt;mso-wrap-distance-top:0pt;z-index:-251626496;mso-width-relative:page;mso-height-relative:page;" coordsize="6174105,20320" o:gfxdata="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">
                <o:lock v:ext="edit" aspectratio="f"/>
                <v:shape id="Graphic 69" o:spid="_x0000_s1026" o:spt="100" style="position:absolute;left:0;top:70;height:20320;width:6172200;" fillcolor="#9F9F9F" filled="t" stroked="f" coordsize="6172200,20320" o:gfxdata="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pYRAvQAA&#10;ANsAAAAPAAAAAAAAAAEAIAAAACIAAABkcnMvZG93bnJldi54bWxQSwECFAAUAAAACACHTuJAMy8F&#10;njsAAAA5AAAAEAAAAAAAAAABACAAAAAMAQAAZHJzL3NoYXBleG1sLnhtbFBLBQYAAAAABgAGAFsB&#10;AAC2AwAAAAA=&#10;" path="m6172200,0l0,0,0,19800,6172200,19800,61722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6170676;top:54;height:3175;width:3175;" fillcolor="#E1E1E1" filled="t" stroked="f" coordsize="3175,3175" o:gfxdata="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PelYq5AAAA2wAA&#10;AA8AAAAAAAAAAQAgAAAAIgAAAGRycy9kb3ducmV2LnhtbFBLAQIUABQAAAAIAIdO4kAzLwWeOwAA&#10;ADkAAAAQAAAAAAAAAAEAIAAAAAgBAABkcnMvc2hhcGV4bWwueG1sUEsFBgAAAAAGAAYAWwEAALID&#10;AAAAAA==&#10;" path="m2925,0l0,0,0,2926,2925,2926,2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0;top:8;height:16510;width:6173470;" fillcolor="#9F9F9F" filled="t" stroked="f" coordsize="6173470,16510" o:gfxdata="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s+Oy/&#10;AAAA2wAAAA8AAAAAAAAAAQAgAAAAIgAAAGRycy9kb3ducmV2LnhtbFBLAQIUABQAAAAIAIdO4kAz&#10;LwWeOwAAADkAAAAQAAAAAAAAAAEAIAAAAA4BAABkcnMvc2hhcGV4bWwueG1sUEsFBgAAAAAGAAYA&#10;WwEAALgDAAAAAA==&#10;" path="m3048,3022l0,3022,0,16433,3048,16433,3048,3022xem6173444,0l6170422,0,6170422,2971,6173444,2971,617344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6170676;top:3102;height:13970;width:3175;" fillcolor="#E1E1E1" filled="t" stroked="f" coordsize="3175,13970" o:gfxdata="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WEDi8AAAA&#10;2wAAAA8AAAAAAAAAAQAgAAAAIgAAAGRycy9kb3ducmV2LnhtbFBLAQIUABQAAAAIAIdO4kAzLwWe&#10;OwAAADkAAAAQAAAAAAAAAAEAIAAAAAsBAABkcnMvc2hhcGV4bWwueG1sUEsFBgAAAAAGAAYAWwEA&#10;ALUDAAAAAA==&#10;" path="m2925,0l0,0,0,13467,2925,13467,2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0;top:16818;height:3175;width:3175;" fillcolor="#9F9F9F" filled="t" stroked="f" coordsize="3175,3175" o:gfxdata="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PHqIrsAAADb&#10;AAAADwAAAAAAAAABACAAAAAiAAAAZHJzL2Rvd25yZXYueG1sUEsBAhQAFAAAAAgAh07iQDMvBZ47&#10;AAAAOQAAABAAAAAAAAAAAQAgAAAACgEAAGRycy9zaGFwZXhtbC54bWxQSwUGAAAAAAYABgBbAQAA&#10;tAMAAAAA&#10;" path="m2925,0l0,0,0,2926,2925,2926,2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0;top:16823;height:3175;width:6173470;" fillcolor="#E1E1E1" filled="t" stroked="f" coordsize="6173470,3175" o:gfxdata="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/8uIi8AAAA&#10;2wAAAA8AAAAAAAAAAQAgAAAAIgAAAGRycy9kb3ducmV2LnhtbFBLAQIUABQAAAAIAIdO4kAzLwWe&#10;OwAAADkAAAAQAAAAAAAAAAEAIAAAAAsBAABkcnMvc2hhcGV4bWwueG1sUEsFBgAAAAAGAAYAWwEA&#10;ALUDAAAAAA==&#10;" path="m6170295,0l0,0,0,2921,6170295,2921,6170295,0xem6173444,0l6170422,0,6170422,2921,6173444,2921,617344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EA24DEF">
      <w:pPr>
        <w:spacing w:before="202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10: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Merge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Create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Conflict</w:t>
      </w:r>
    </w:p>
    <w:p w14:paraId="40F99037">
      <w:pPr>
        <w:spacing w:before="173" w:line="412" w:lineRule="auto"/>
        <w:ind w:left="720" w:right="7988" w:firstLine="0"/>
        <w:jc w:val="left"/>
        <w:rPr>
          <w:sz w:val="22"/>
        </w:rPr>
      </w:pPr>
      <w:r>
        <w:rPr>
          <w:spacing w:val="-2"/>
          <w:sz w:val="22"/>
        </w:rPr>
        <w:t>git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merge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 xml:space="preserve">feature-mul </w:t>
      </w:r>
      <w:r>
        <w:rPr>
          <w:sz w:val="22"/>
        </w:rPr>
        <w:t>Expected</w:t>
      </w:r>
      <w:r>
        <w:rPr>
          <w:spacing w:val="-13"/>
          <w:sz w:val="22"/>
        </w:rPr>
        <w:t xml:space="preserve"> </w:t>
      </w:r>
      <w:r>
        <w:rPr>
          <w:sz w:val="22"/>
        </w:rPr>
        <w:t>conflict:</w:t>
      </w:r>
    </w:p>
    <w:p w14:paraId="299A61F9">
      <w:pPr>
        <w:spacing w:before="0" w:line="259" w:lineRule="auto"/>
        <w:ind w:left="720" w:right="5431" w:firstLine="0"/>
        <w:jc w:val="left"/>
        <w:rPr>
          <w:sz w:val="22"/>
        </w:rPr>
      </w:pPr>
      <w:r>
        <w:rPr>
          <w:spacing w:val="-2"/>
          <w:sz w:val="22"/>
        </w:rPr>
        <w:t>CONFLICT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(content):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Merge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conflict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 xml:space="preserve">in result.txt </w:t>
      </w:r>
      <w:r>
        <w:rPr>
          <w:sz w:val="22"/>
        </w:rPr>
        <w:t>Automatic</w:t>
      </w:r>
      <w:r>
        <w:rPr>
          <w:spacing w:val="-4"/>
          <w:sz w:val="22"/>
        </w:rPr>
        <w:t xml:space="preserve"> </w:t>
      </w:r>
      <w:r>
        <w:rPr>
          <w:sz w:val="22"/>
        </w:rPr>
        <w:t>merge failed</w:t>
      </w:r>
    </w:p>
    <w:p w14:paraId="07A3A1AF">
      <w:pPr>
        <w:pStyle w:val="6"/>
        <w:spacing w:before="89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227330</wp:posOffset>
                </wp:positionV>
                <wp:extent cx="6174105" cy="20320"/>
                <wp:effectExtent l="0" t="0" r="0" b="0"/>
                <wp:wrapTopAndBottom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105" cy="20320"/>
                          <a:chOff x="0" y="0"/>
                          <a:chExt cx="6174105" cy="2032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46"/>
                            <a:ext cx="6172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320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"/>
                                </a:lnTo>
                                <a:lnTo>
                                  <a:pt x="6172200" y="19811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170676" y="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2925" y="2925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8"/>
                            <a:ext cx="61734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6510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421"/>
                                </a:lnTo>
                                <a:lnTo>
                                  <a:pt x="3048" y="16421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6173470" h="16510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59"/>
                                </a:lnTo>
                                <a:lnTo>
                                  <a:pt x="6173444" y="2959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170676" y="30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7"/>
                                </a:lnTo>
                                <a:lnTo>
                                  <a:pt x="2925" y="13467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68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2925" y="2925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6810"/>
                            <a:ext cx="61734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3175">
                                <a:moveTo>
                                  <a:pt x="6170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lnTo>
                                  <a:pt x="6170295" y="2921"/>
                                </a:lnTo>
                                <a:lnTo>
                                  <a:pt x="6170295" y="0"/>
                                </a:lnTo>
                                <a:close/>
                              </a:path>
                              <a:path w="6173470" h="3175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21"/>
                                </a:lnTo>
                                <a:lnTo>
                                  <a:pt x="6173444" y="2921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9pt;height:1.6pt;width:486.15pt;mso-position-horizontal-relative:page;mso-wrap-distance-bottom:0pt;mso-wrap-distance-top:0pt;z-index:-251626496;mso-width-relative:page;mso-height-relative:page;" coordsize="6174105,20320" o:gfxdata="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UKYVA9kAAAAKAQAADwAAAAAAAAABACAAAAAiAAAAZHJzL2Rvd25yZXYueG1sUEsBAhQAFAAAAAgA&#10;h07iQFHYdn0lBAAAHRcAAA4AAAAAAAAAAQAgAAAAKAEAAGRycy9lMm9Eb2MueG1sUEsFBgAAAAAG&#10;AAYAWQEAAL8HAAAAAA==&#10;">
                <o:lock v:ext="edit" aspectratio="f"/>
                <v:shape id="Graphic 76" o:spid="_x0000_s1026" o:spt="100" style="position:absolute;left:0;top:46;height:20320;width:6172200;" fillcolor="#9F9F9F" filled="t" stroked="f" coordsize="6172200,20320" o:gfxdata="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+OG77sAAADb&#10;AAAADwAAAAAAAAABACAAAAAiAAAAZHJzL2Rvd25yZXYueG1sUEsBAhQAFAAAAAgAh07iQDMvBZ47&#10;AAAAOQAAABAAAAAAAAAAAQAgAAAACgEAAGRycy9zaGFwZXhtbC54bWxQSwUGAAAAAAYABgBbAQAA&#10;tAMAAAAA&#10;" path="m6172200,0l0,0,0,19811,6172200,19811,61722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6170676;top:42;height:3175;width:3175;" fillcolor="#E1E1E1" filled="t" stroked="f" coordsize="3175,3175" o:gfxdata="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Nw3+vQAA&#10;ANsAAAAPAAAAAAAAAAEAIAAAACIAAABkcnMvZG93bnJldi54bWxQSwECFAAUAAAACACHTuJAMy8F&#10;njsAAAA5AAAAEAAAAAAAAAABACAAAAAMAQAAZHJzL3NoYXBleG1sLnhtbFBLBQYAAAAABgAGAFsB&#10;AAC2AwAAAAA=&#10;" path="m2925,0l0,0,0,2925,2925,2925,2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0;top:8;height:16510;width:6173470;" fillcolor="#9F9F9F" filled="t" stroked="f" coordsize="6173470,16510" o:gfxdata="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WUXG8AAAA&#10;2wAAAA8AAAAAAAAAAQAgAAAAIgAAAGRycy9kb3ducmV2LnhtbFBLAQIUABQAAAAIAIdO4kAzLwWe&#10;OwAAADkAAAAQAAAAAAAAAAEAIAAAAAsBAABkcnMvc2hhcGV4bWwueG1sUEsFBgAAAAAGAAYAWwEA&#10;ALUDAAAAAA==&#10;" path="m3048,3009l0,3009,0,16421,3048,16421,3048,3009xem6173444,0l6170422,0,6170422,2959,6173444,2959,617344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6170676;top:3089;height:13970;width:3175;" fillcolor="#E1E1E1" filled="t" stroked="f" coordsize="3175,13970" o:gfxdata="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MoJJvQAA&#10;ANsAAAAPAAAAAAAAAAEAIAAAACIAAABkcnMvZG93bnJldi54bWxQSwECFAAUAAAACACHTuJAMy8F&#10;njsAAAA5AAAAEAAAAAAAAAABACAAAAAMAQAAZHJzL3NoYXBleG1sLnhtbFBLBQYAAAAABgAGAFsB&#10;AAC2AwAAAAA=&#10;" path="m2925,0l0,0,0,13467,2925,13467,2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0;top:16805;height:3175;width:3175;" fillcolor="#9F9F9F" filled="t" stroked="f" coordsize="3175,3175" o:gfxdata="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X2BHK2AAAA2wAAAA8A&#10;AAAAAAAAAQAgAAAAIgAAAGRycy9kb3ducmV2LnhtbFBLAQIUABQAAAAIAIdO4kAzLwWeOwAAADkA&#10;AAAQAAAAAAAAAAEAIAAAAAUBAABkcnMvc2hhcGV4bWwueG1sUEsFBgAAAAAGAAYAWwEAAK8DAAAA&#10;AA==&#10;" path="m2925,0l0,0,0,2925,2925,2925,2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0;top:16810;height:3175;width:6173470;" fillcolor="#E1E1E1" filled="t" stroked="f" coordsize="6173470,3175" o:gfxdata="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l5rN7sAAADb&#10;AAAADwAAAAAAAAABACAAAAAiAAAAZHJzL2Rvd25yZXYueG1sUEsBAhQAFAAAAAgAh07iQDMvBZ47&#10;AAAAOQAAABAAAAAAAAAAAQAgAAAACgEAAGRycy9zaGFwZXhtbC54bWxQSwUGAAAAAAYABgBbAQAA&#10;tAMAAAAA&#10;" path="m6170295,0l0,0,0,2921,6170295,2921,6170295,0xem6173444,0l6170422,0,6170422,2921,6173444,2921,617344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B2468BD">
      <w:pPr>
        <w:spacing w:before="217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11: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Resolve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Conflict</w:t>
      </w:r>
    </w:p>
    <w:p w14:paraId="247C11AF">
      <w:pPr>
        <w:spacing w:before="175" w:line="412" w:lineRule="auto"/>
        <w:ind w:left="720" w:right="8699" w:firstLine="0"/>
        <w:jc w:val="left"/>
        <w:rPr>
          <w:sz w:val="22"/>
        </w:rPr>
      </w:pPr>
      <w:r>
        <w:rPr>
          <w:spacing w:val="-2"/>
          <w:sz w:val="22"/>
        </w:rPr>
        <w:t>Open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 xml:space="preserve">result.txt. </w:t>
      </w:r>
      <w:r>
        <w:rPr>
          <w:sz w:val="22"/>
        </w:rPr>
        <w:t>You may see:</w:t>
      </w:r>
    </w:p>
    <w:p w14:paraId="4258DE7E">
      <w:pPr>
        <w:spacing w:before="0" w:line="266" w:lineRule="exact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 xml:space="preserve">&lt;&lt;&lt;&lt;&lt;&lt;&lt; </w:t>
      </w:r>
      <w:r>
        <w:rPr>
          <w:spacing w:val="-4"/>
          <w:sz w:val="22"/>
        </w:rPr>
        <w:t>HEAD</w:t>
      </w:r>
    </w:p>
    <w:p w14:paraId="7EFFA2A4">
      <w:pPr>
        <w:spacing w:before="1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Result: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Division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10/5=2</w:t>
      </w:r>
    </w:p>
    <w:p w14:paraId="5966F584">
      <w:pPr>
        <w:spacing w:before="1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=======</w:t>
      </w:r>
    </w:p>
    <w:p w14:paraId="23D09194">
      <w:pPr>
        <w:spacing w:before="17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Result: Multiplication 10*5=50</w:t>
      </w:r>
    </w:p>
    <w:p w14:paraId="3C6F3104">
      <w:pPr>
        <w:spacing w:before="14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&gt;&gt;&gt;&gt;&gt;&gt;&gt;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feature-</w:t>
      </w:r>
      <w:r>
        <w:rPr>
          <w:spacing w:val="-5"/>
          <w:sz w:val="22"/>
        </w:rPr>
        <w:t>mul</w:t>
      </w:r>
    </w:p>
    <w:p w14:paraId="69996EC8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Replace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with:</w:t>
      </w:r>
    </w:p>
    <w:p w14:paraId="1D82C198">
      <w:pPr>
        <w:spacing w:before="176" w:line="252" w:lineRule="auto"/>
        <w:ind w:left="720" w:right="7378" w:firstLine="0"/>
        <w:jc w:val="left"/>
        <w:rPr>
          <w:sz w:val="22"/>
        </w:rPr>
      </w:pPr>
      <w:r>
        <w:rPr>
          <w:sz w:val="22"/>
        </w:rPr>
        <w:t>Result: Division 10/5=2</w:t>
      </w:r>
      <w:r>
        <w:rPr>
          <w:spacing w:val="40"/>
          <w:sz w:val="22"/>
        </w:rPr>
        <w:t xml:space="preserve"> </w:t>
      </w:r>
      <w:r>
        <w:rPr>
          <w:spacing w:val="-2"/>
          <w:sz w:val="22"/>
        </w:rPr>
        <w:t>Result: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Multiplication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10*5=50</w:t>
      </w:r>
    </w:p>
    <w:p w14:paraId="63CFB2BE">
      <w:pPr>
        <w:spacing w:before="163"/>
        <w:ind w:left="720" w:right="0" w:firstLine="0"/>
        <w:jc w:val="left"/>
        <w:rPr>
          <w:sz w:val="22"/>
        </w:rPr>
      </w:pPr>
      <w:r>
        <w:rPr>
          <w:sz w:val="22"/>
        </w:rPr>
        <w:t>Then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commit:</w:t>
      </w:r>
    </w:p>
    <w:p w14:paraId="1D620BD3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6"/>
          <w:sz w:val="22"/>
        </w:rPr>
        <w:t xml:space="preserve"> </w:t>
      </w:r>
      <w:r>
        <w:rPr>
          <w:sz w:val="22"/>
        </w:rPr>
        <w:t>add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result.txt</w:t>
      </w:r>
    </w:p>
    <w:p w14:paraId="0580C2C0">
      <w:pPr>
        <w:spacing w:before="17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13"/>
          <w:sz w:val="22"/>
        </w:rPr>
        <w:t xml:space="preserve"> </w:t>
      </w:r>
      <w:r>
        <w:rPr>
          <w:sz w:val="22"/>
        </w:rPr>
        <w:t>commit</w:t>
      </w:r>
      <w:r>
        <w:rPr>
          <w:spacing w:val="-12"/>
          <w:sz w:val="22"/>
        </w:rPr>
        <w:t xml:space="preserve"> </w:t>
      </w:r>
      <w:r>
        <w:rPr>
          <w:sz w:val="22"/>
        </w:rPr>
        <w:t>-m</w:t>
      </w:r>
      <w:r>
        <w:rPr>
          <w:spacing w:val="-13"/>
          <w:sz w:val="22"/>
        </w:rPr>
        <w:t xml:space="preserve"> </w:t>
      </w:r>
      <w:r>
        <w:rPr>
          <w:sz w:val="22"/>
        </w:rPr>
        <w:t>"Resolved</w:t>
      </w:r>
      <w:r>
        <w:rPr>
          <w:spacing w:val="-12"/>
          <w:sz w:val="22"/>
        </w:rPr>
        <w:t xml:space="preserve"> </w:t>
      </w:r>
      <w:r>
        <w:rPr>
          <w:sz w:val="22"/>
        </w:rPr>
        <w:t>merge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conflict"</w:t>
      </w:r>
    </w:p>
    <w:p w14:paraId="1192990C">
      <w:pPr>
        <w:pStyle w:val="6"/>
        <w:ind w:left="0"/>
        <w:rPr>
          <w:sz w:val="20"/>
        </w:rPr>
      </w:pPr>
    </w:p>
    <w:p w14:paraId="0C99D019">
      <w:pPr>
        <w:pStyle w:val="6"/>
        <w:ind w:left="0"/>
        <w:rPr>
          <w:sz w:val="20"/>
        </w:rPr>
      </w:pPr>
    </w:p>
    <w:p w14:paraId="180E9840">
      <w:pPr>
        <w:pStyle w:val="6"/>
        <w:spacing w:before="27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187325</wp:posOffset>
            </wp:positionV>
            <wp:extent cx="3253740" cy="1409700"/>
            <wp:effectExtent l="0" t="0" r="0" b="0"/>
            <wp:wrapTopAndBottom/>
            <wp:docPr id="82" name="Imag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F5853">
      <w:pPr>
        <w:spacing w:before="267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</w:t>
      </w:r>
    </w:p>
    <w:p w14:paraId="0BCDF4F0">
      <w:pPr>
        <w:spacing w:before="166" w:line="259" w:lineRule="auto"/>
        <w:ind w:left="720" w:right="691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13"/>
          <w:sz w:val="22"/>
        </w:rPr>
        <w:t xml:space="preserve"> </w:t>
      </w:r>
      <w:r>
        <w:rPr>
          <w:sz w:val="22"/>
        </w:rPr>
        <w:t>Git</w:t>
      </w:r>
      <w:r>
        <w:rPr>
          <w:spacing w:val="-9"/>
          <w:sz w:val="22"/>
        </w:rPr>
        <w:t xml:space="preserve"> </w:t>
      </w:r>
      <w:r>
        <w:rPr>
          <w:sz w:val="22"/>
        </w:rPr>
        <w:t>branching</w:t>
      </w:r>
      <w:r>
        <w:rPr>
          <w:spacing w:val="-11"/>
          <w:sz w:val="22"/>
        </w:rPr>
        <w:t xml:space="preserve"> </w:t>
      </w:r>
      <w:r>
        <w:rPr>
          <w:sz w:val="22"/>
        </w:rPr>
        <w:t>strategies</w:t>
      </w:r>
      <w:r>
        <w:rPr>
          <w:spacing w:val="-13"/>
          <w:sz w:val="22"/>
        </w:rPr>
        <w:t xml:space="preserve"> </w:t>
      </w:r>
      <w:r>
        <w:rPr>
          <w:sz w:val="22"/>
        </w:rPr>
        <w:t>were</w:t>
      </w:r>
      <w:r>
        <w:rPr>
          <w:spacing w:val="-8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13"/>
          <w:sz w:val="22"/>
        </w:rPr>
        <w:t xml:space="preserve"> </w:t>
      </w:r>
      <w:r>
        <w:rPr>
          <w:sz w:val="22"/>
        </w:rPr>
        <w:t>successfully.</w:t>
      </w:r>
      <w:r>
        <w:rPr>
          <w:spacing w:val="-12"/>
          <w:sz w:val="22"/>
        </w:rPr>
        <w:t xml:space="preserve"> </w:t>
      </w:r>
      <w:r>
        <w:rPr>
          <w:sz w:val="22"/>
        </w:rPr>
        <w:t>Feature</w:t>
      </w:r>
      <w:r>
        <w:rPr>
          <w:spacing w:val="-12"/>
          <w:sz w:val="22"/>
        </w:rPr>
        <w:t xml:space="preserve"> </w:t>
      </w:r>
      <w:r>
        <w:rPr>
          <w:sz w:val="22"/>
        </w:rPr>
        <w:t>branches</w:t>
      </w:r>
      <w:r>
        <w:rPr>
          <w:spacing w:val="-10"/>
          <w:sz w:val="22"/>
        </w:rPr>
        <w:t xml:space="preserve"> </w:t>
      </w:r>
      <w:r>
        <w:rPr>
          <w:sz w:val="22"/>
        </w:rPr>
        <w:t>were</w:t>
      </w:r>
      <w:r>
        <w:rPr>
          <w:spacing w:val="-10"/>
          <w:sz w:val="22"/>
        </w:rPr>
        <w:t xml:space="preserve"> </w:t>
      </w:r>
      <w:r>
        <w:rPr>
          <w:sz w:val="22"/>
        </w:rPr>
        <w:t>created,</w:t>
      </w:r>
      <w:r>
        <w:rPr>
          <w:spacing w:val="-13"/>
          <w:sz w:val="22"/>
        </w:rPr>
        <w:t xml:space="preserve"> </w:t>
      </w:r>
      <w:r>
        <w:rPr>
          <w:sz w:val="22"/>
        </w:rPr>
        <w:t>merge</w:t>
      </w:r>
      <w:r>
        <w:rPr>
          <w:spacing w:val="-10"/>
          <w:sz w:val="22"/>
        </w:rPr>
        <w:t xml:space="preserve"> </w:t>
      </w:r>
      <w:r>
        <w:rPr>
          <w:sz w:val="22"/>
        </w:rPr>
        <w:t>and rebase</w:t>
      </w:r>
      <w:r>
        <w:rPr>
          <w:spacing w:val="-13"/>
          <w:sz w:val="22"/>
        </w:rPr>
        <w:t xml:space="preserve"> </w:t>
      </w:r>
      <w:r>
        <w:rPr>
          <w:sz w:val="22"/>
        </w:rPr>
        <w:t>operations</w:t>
      </w:r>
      <w:r>
        <w:rPr>
          <w:spacing w:val="-13"/>
          <w:sz w:val="22"/>
        </w:rPr>
        <w:t xml:space="preserve"> </w:t>
      </w:r>
      <w:r>
        <w:rPr>
          <w:sz w:val="22"/>
        </w:rPr>
        <w:t>were</w:t>
      </w:r>
      <w:r>
        <w:rPr>
          <w:spacing w:val="-12"/>
          <w:sz w:val="22"/>
        </w:rPr>
        <w:t xml:space="preserve"> </w:t>
      </w:r>
      <w:r>
        <w:rPr>
          <w:sz w:val="22"/>
        </w:rPr>
        <w:t>performed,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merge</w:t>
      </w:r>
      <w:r>
        <w:rPr>
          <w:spacing w:val="-12"/>
          <w:sz w:val="22"/>
        </w:rPr>
        <w:t xml:space="preserve"> </w:t>
      </w:r>
      <w:r>
        <w:rPr>
          <w:sz w:val="22"/>
        </w:rPr>
        <w:t>conflicts</w:t>
      </w:r>
      <w:r>
        <w:rPr>
          <w:spacing w:val="-16"/>
          <w:sz w:val="22"/>
        </w:rPr>
        <w:t xml:space="preserve"> </w:t>
      </w:r>
      <w:r>
        <w:rPr>
          <w:sz w:val="22"/>
        </w:rPr>
        <w:t>were</w:t>
      </w:r>
      <w:r>
        <w:rPr>
          <w:spacing w:val="-13"/>
          <w:sz w:val="22"/>
        </w:rPr>
        <w:t xml:space="preserve"> </w:t>
      </w:r>
      <w:r>
        <w:rPr>
          <w:sz w:val="22"/>
        </w:rPr>
        <w:t>intentionally</w:t>
      </w:r>
      <w:r>
        <w:rPr>
          <w:spacing w:val="-13"/>
          <w:sz w:val="22"/>
        </w:rPr>
        <w:t xml:space="preserve"> </w:t>
      </w:r>
      <w:r>
        <w:rPr>
          <w:sz w:val="22"/>
        </w:rPr>
        <w:t>created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resolved</w:t>
      </w:r>
      <w:r>
        <w:rPr>
          <w:spacing w:val="-14"/>
          <w:sz w:val="22"/>
        </w:rPr>
        <w:t xml:space="preserve"> </w:t>
      </w:r>
      <w:r>
        <w:rPr>
          <w:sz w:val="22"/>
        </w:rPr>
        <w:t>manually.</w:t>
      </w:r>
    </w:p>
    <w:p w14:paraId="0083555E">
      <w:pPr>
        <w:spacing w:after="0" w:line="259" w:lineRule="auto"/>
        <w:jc w:val="left"/>
        <w:rPr>
          <w:sz w:val="22"/>
        </w:rPr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39D9369D">
      <w:pPr>
        <w:pStyle w:val="3"/>
        <w:spacing w:before="26" w:line="259" w:lineRule="auto"/>
        <w:ind w:left="720" w:right="713"/>
        <w:jc w:val="both"/>
      </w:pPr>
      <w:r>
        <w:rPr>
          <w:color w:val="000000"/>
          <w:highlight w:val="yellow"/>
        </w:rPr>
        <w:t>Task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21: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Implement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CI/CD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pipeline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using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Jenkins,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GitHub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Actions,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or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GitLab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CI/CD.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Automate</w:t>
      </w:r>
      <w:r>
        <w:rPr>
          <w:color w:val="000000"/>
          <w:spacing w:val="9"/>
          <w:highlight w:val="yellow"/>
        </w:rPr>
        <w:t xml:space="preserve"> </w:t>
      </w:r>
      <w:r>
        <w:rPr>
          <w:color w:val="000000"/>
          <w:spacing w:val="9"/>
        </w:rPr>
        <w:t xml:space="preserve"> </w:t>
      </w:r>
      <w:r>
        <w:rPr>
          <w:color w:val="000000"/>
          <w:spacing w:val="-2"/>
          <w:highlight w:val="yellow"/>
        </w:rPr>
        <w:t>code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checkout,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build,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test,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and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deployment steps,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and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demonstrate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continuous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integration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and</w:t>
      </w:r>
      <w:r>
        <w:rPr>
          <w:color w:val="000000"/>
          <w:spacing w:val="12"/>
          <w:highlight w:val="yellow"/>
        </w:rPr>
        <w:t xml:space="preserve"> </w:t>
      </w:r>
      <w:r>
        <w:rPr>
          <w:color w:val="000000"/>
          <w:spacing w:val="12"/>
        </w:rPr>
        <w:t xml:space="preserve"> </w:t>
      </w:r>
      <w:r>
        <w:rPr>
          <w:color w:val="000000"/>
          <w:highlight w:val="yellow"/>
        </w:rPr>
        <w:t>continuous deployment for the application</w:t>
      </w:r>
      <w:r>
        <w:rPr>
          <w:color w:val="000000"/>
          <w:spacing w:val="40"/>
          <w:highlight w:val="yellow"/>
        </w:rPr>
        <w:t xml:space="preserve"> </w:t>
      </w:r>
    </w:p>
    <w:p w14:paraId="7DC0EF86">
      <w:pPr>
        <w:pStyle w:val="6"/>
        <w:ind w:left="0"/>
        <w:rPr>
          <w:b/>
        </w:rPr>
      </w:pPr>
    </w:p>
    <w:p w14:paraId="5D4167D9">
      <w:pPr>
        <w:pStyle w:val="6"/>
        <w:spacing w:before="23"/>
        <w:ind w:left="0"/>
        <w:rPr>
          <w:b/>
        </w:rPr>
      </w:pPr>
    </w:p>
    <w:p w14:paraId="6FB56C0B">
      <w:pPr>
        <w:spacing w:before="1"/>
        <w:ind w:left="317" w:right="0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Implementation of</w:t>
      </w:r>
      <w:r>
        <w:rPr>
          <w:b/>
          <w:spacing w:val="2"/>
          <w:sz w:val="22"/>
        </w:rPr>
        <w:t xml:space="preserve"> </w:t>
      </w:r>
      <w:r>
        <w:rPr>
          <w:b/>
          <w:spacing w:val="-2"/>
          <w:sz w:val="22"/>
        </w:rPr>
        <w:t>CI/CD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Pipeline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using</w:t>
      </w:r>
      <w:r>
        <w:rPr>
          <w:b/>
          <w:spacing w:val="1"/>
          <w:sz w:val="22"/>
        </w:rPr>
        <w:t xml:space="preserve"> </w:t>
      </w:r>
      <w:r>
        <w:rPr>
          <w:b/>
          <w:spacing w:val="-2"/>
          <w:sz w:val="22"/>
        </w:rPr>
        <w:t>Jenkins</w:t>
      </w:r>
    </w:p>
    <w:p w14:paraId="680EFC49">
      <w:pPr>
        <w:spacing w:before="180"/>
        <w:ind w:left="720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 w14:paraId="62EA6CED">
      <w:pPr>
        <w:spacing w:before="166" w:line="259" w:lineRule="auto"/>
        <w:ind w:left="720" w:right="1033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implement</w:t>
      </w:r>
      <w:r>
        <w:rPr>
          <w:spacing w:val="-16"/>
          <w:sz w:val="22"/>
        </w:rPr>
        <w:t xml:space="preserve"> </w:t>
      </w:r>
      <w:r>
        <w:rPr>
          <w:sz w:val="22"/>
        </w:rPr>
        <w:t>a</w:t>
      </w:r>
      <w:r>
        <w:rPr>
          <w:spacing w:val="-12"/>
          <w:sz w:val="22"/>
        </w:rPr>
        <w:t xml:space="preserve"> </w:t>
      </w:r>
      <w:r>
        <w:rPr>
          <w:sz w:val="22"/>
        </w:rPr>
        <w:t>Continuous</w:t>
      </w:r>
      <w:r>
        <w:rPr>
          <w:spacing w:val="-19"/>
          <w:sz w:val="22"/>
        </w:rPr>
        <w:t xml:space="preserve"> </w:t>
      </w:r>
      <w:r>
        <w:rPr>
          <w:sz w:val="22"/>
        </w:rPr>
        <w:t>Integration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Continuous</w:t>
      </w:r>
      <w:r>
        <w:rPr>
          <w:spacing w:val="-12"/>
          <w:sz w:val="22"/>
        </w:rPr>
        <w:t xml:space="preserve"> </w:t>
      </w:r>
      <w:r>
        <w:rPr>
          <w:sz w:val="22"/>
        </w:rPr>
        <w:t>Deployment</w:t>
      </w:r>
      <w:r>
        <w:rPr>
          <w:spacing w:val="-14"/>
          <w:sz w:val="22"/>
        </w:rPr>
        <w:t xml:space="preserve"> </w:t>
      </w:r>
      <w:r>
        <w:rPr>
          <w:sz w:val="22"/>
        </w:rPr>
        <w:t>(CI/CD)</w:t>
      </w:r>
      <w:r>
        <w:rPr>
          <w:spacing w:val="-13"/>
          <w:sz w:val="22"/>
        </w:rPr>
        <w:t xml:space="preserve"> </w:t>
      </w:r>
      <w:r>
        <w:rPr>
          <w:sz w:val="22"/>
        </w:rPr>
        <w:t>pipeline</w:t>
      </w:r>
      <w:r>
        <w:rPr>
          <w:spacing w:val="-12"/>
          <w:sz w:val="22"/>
        </w:rPr>
        <w:t xml:space="preserve"> </w:t>
      </w:r>
      <w:r>
        <w:rPr>
          <w:sz w:val="22"/>
        </w:rPr>
        <w:t>using</w:t>
      </w:r>
      <w:r>
        <w:rPr>
          <w:spacing w:val="-13"/>
          <w:sz w:val="22"/>
        </w:rPr>
        <w:t xml:space="preserve"> </w:t>
      </w:r>
      <w:r>
        <w:rPr>
          <w:sz w:val="22"/>
        </w:rPr>
        <w:t>Jenkins</w:t>
      </w:r>
      <w:r>
        <w:rPr>
          <w:spacing w:val="-12"/>
          <w:sz w:val="22"/>
        </w:rPr>
        <w:t xml:space="preserve"> </w:t>
      </w:r>
      <w:r>
        <w:rPr>
          <w:sz w:val="22"/>
        </w:rPr>
        <w:t>to automate code</w:t>
      </w:r>
      <w:r>
        <w:rPr>
          <w:spacing w:val="-3"/>
          <w:sz w:val="22"/>
        </w:rPr>
        <w:t xml:space="preserve"> </w:t>
      </w:r>
      <w:r>
        <w:rPr>
          <w:sz w:val="22"/>
        </w:rPr>
        <w:t>checkout,</w:t>
      </w:r>
      <w:r>
        <w:rPr>
          <w:spacing w:val="-3"/>
          <w:sz w:val="22"/>
        </w:rPr>
        <w:t xml:space="preserve"> </w:t>
      </w:r>
      <w:r>
        <w:rPr>
          <w:sz w:val="22"/>
        </w:rPr>
        <w:t>build, testing, and deployment</w:t>
      </w:r>
      <w:r>
        <w:rPr>
          <w:spacing w:val="-2"/>
          <w:sz w:val="22"/>
        </w:rPr>
        <w:t xml:space="preserve"> </w:t>
      </w:r>
      <w:r>
        <w:rPr>
          <w:sz w:val="22"/>
        </w:rPr>
        <w:t>of a Node.js application.</w:t>
      </w:r>
    </w:p>
    <w:p w14:paraId="702E97EB">
      <w:pPr>
        <w:spacing w:before="168"/>
        <w:ind w:left="720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Tools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Required</w:t>
      </w:r>
    </w:p>
    <w:p w14:paraId="6106E0E2">
      <w:pPr>
        <w:pStyle w:val="9"/>
        <w:numPr>
          <w:ilvl w:val="0"/>
          <w:numId w:val="23"/>
        </w:numPr>
        <w:tabs>
          <w:tab w:val="left" w:pos="1439"/>
        </w:tabs>
        <w:spacing w:before="176" w:after="0" w:line="240" w:lineRule="auto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Jenkins</w:t>
      </w:r>
    </w:p>
    <w:p w14:paraId="323CB00A">
      <w:pPr>
        <w:pStyle w:val="9"/>
        <w:numPr>
          <w:ilvl w:val="0"/>
          <w:numId w:val="23"/>
        </w:numPr>
        <w:tabs>
          <w:tab w:val="left" w:pos="1439"/>
        </w:tabs>
        <w:spacing w:before="176" w:after="0" w:line="240" w:lineRule="auto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GitHub</w:t>
      </w:r>
    </w:p>
    <w:p w14:paraId="515803EA">
      <w:pPr>
        <w:pStyle w:val="9"/>
        <w:numPr>
          <w:ilvl w:val="0"/>
          <w:numId w:val="23"/>
        </w:numPr>
        <w:tabs>
          <w:tab w:val="left" w:pos="1439"/>
        </w:tabs>
        <w:spacing w:before="175" w:after="0" w:line="240" w:lineRule="auto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Node.js</w:t>
      </w:r>
    </w:p>
    <w:p w14:paraId="749906DC">
      <w:pPr>
        <w:pStyle w:val="9"/>
        <w:numPr>
          <w:ilvl w:val="0"/>
          <w:numId w:val="23"/>
        </w:numPr>
        <w:tabs>
          <w:tab w:val="left" w:pos="1439"/>
        </w:tabs>
        <w:spacing w:before="176" w:after="0" w:line="240" w:lineRule="auto"/>
        <w:ind w:left="1439" w:right="0" w:hanging="359"/>
        <w:jc w:val="left"/>
        <w:rPr>
          <w:sz w:val="22"/>
        </w:rPr>
      </w:pPr>
      <w:r>
        <w:rPr>
          <w:spacing w:val="-5"/>
          <w:sz w:val="22"/>
        </w:rPr>
        <w:t>Git</w:t>
      </w:r>
    </w:p>
    <w:p w14:paraId="47CE387A">
      <w:pPr>
        <w:pStyle w:val="9"/>
        <w:numPr>
          <w:ilvl w:val="0"/>
          <w:numId w:val="23"/>
        </w:numPr>
        <w:tabs>
          <w:tab w:val="left" w:pos="1439"/>
        </w:tabs>
        <w:spacing w:before="175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VS</w:t>
      </w:r>
      <w:r>
        <w:rPr>
          <w:spacing w:val="-4"/>
          <w:sz w:val="22"/>
        </w:rPr>
        <w:t xml:space="preserve"> Code</w:t>
      </w:r>
    </w:p>
    <w:p w14:paraId="68E6D153"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Project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Description</w:t>
      </w:r>
    </w:p>
    <w:p w14:paraId="2D709925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15"/>
          <w:sz w:val="22"/>
        </w:rPr>
        <w:t xml:space="preserve"> </w:t>
      </w:r>
      <w:r>
        <w:rPr>
          <w:sz w:val="22"/>
        </w:rPr>
        <w:t>simple</w:t>
      </w:r>
      <w:r>
        <w:rPr>
          <w:spacing w:val="-12"/>
          <w:sz w:val="22"/>
        </w:rPr>
        <w:t xml:space="preserve"> </w:t>
      </w:r>
      <w:r>
        <w:rPr>
          <w:sz w:val="22"/>
        </w:rPr>
        <w:t>Node.js</w:t>
      </w:r>
      <w:r>
        <w:rPr>
          <w:spacing w:val="-13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12"/>
          <w:sz w:val="22"/>
        </w:rPr>
        <w:t xml:space="preserve"> </w:t>
      </w:r>
      <w:r>
        <w:rPr>
          <w:sz w:val="22"/>
        </w:rPr>
        <w:t>is</w:t>
      </w:r>
      <w:r>
        <w:rPr>
          <w:spacing w:val="-11"/>
          <w:sz w:val="22"/>
        </w:rPr>
        <w:t xml:space="preserve"> </w:t>
      </w:r>
      <w:r>
        <w:rPr>
          <w:sz w:val="22"/>
        </w:rPr>
        <w:t>created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perform</w:t>
      </w:r>
      <w:r>
        <w:rPr>
          <w:spacing w:val="-11"/>
          <w:sz w:val="22"/>
        </w:rPr>
        <w:t xml:space="preserve"> </w:t>
      </w:r>
      <w:r>
        <w:rPr>
          <w:sz w:val="22"/>
        </w:rPr>
        <w:t>arithmetic</w:t>
      </w:r>
      <w:r>
        <w:rPr>
          <w:spacing w:val="-12"/>
          <w:sz w:val="22"/>
        </w:rPr>
        <w:t xml:space="preserve"> </w:t>
      </w:r>
      <w:r>
        <w:rPr>
          <w:sz w:val="22"/>
        </w:rPr>
        <w:t>addition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validate</w:t>
      </w:r>
      <w:r>
        <w:rPr>
          <w:spacing w:val="-11"/>
          <w:sz w:val="22"/>
        </w:rPr>
        <w:t xml:space="preserve"> </w:t>
      </w:r>
      <w:r>
        <w:rPr>
          <w:sz w:val="22"/>
        </w:rPr>
        <w:t>it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10"/>
          <w:sz w:val="22"/>
        </w:rPr>
        <w:t xml:space="preserve"> </w:t>
      </w:r>
      <w:r>
        <w:rPr>
          <w:sz w:val="22"/>
        </w:rPr>
        <w:t>a</w:t>
      </w:r>
      <w:r>
        <w:rPr>
          <w:spacing w:val="-9"/>
          <w:sz w:val="22"/>
        </w:rPr>
        <w:t xml:space="preserve"> </w:t>
      </w:r>
      <w:r>
        <w:rPr>
          <w:sz w:val="22"/>
        </w:rPr>
        <w:t>test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script.</w:t>
      </w:r>
    </w:p>
    <w:p w14:paraId="57933D8B"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Procedure</w:t>
      </w:r>
    </w:p>
    <w:p w14:paraId="5C9BA3CE"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1: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Create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Project</w:t>
      </w:r>
    </w:p>
    <w:p w14:paraId="7949FF89">
      <w:pPr>
        <w:spacing w:before="169" w:line="259" w:lineRule="auto"/>
        <w:ind w:left="720" w:right="7905" w:firstLine="0"/>
        <w:jc w:val="left"/>
        <w:rPr>
          <w:sz w:val="22"/>
        </w:rPr>
      </w:pPr>
      <w:r>
        <w:rPr>
          <w:spacing w:val="-2"/>
          <w:sz w:val="22"/>
        </w:rPr>
        <w:t>mkdir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 xml:space="preserve">jenkins-cicd-demo </w:t>
      </w:r>
      <w:r>
        <w:rPr>
          <w:sz w:val="22"/>
        </w:rPr>
        <w:t>cd jenkins-cicd-demo npm init -y</w:t>
      </w:r>
    </w:p>
    <w:p w14:paraId="5BE34C76">
      <w:pPr>
        <w:spacing w:before="169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2: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Create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Application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File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(app.js)</w:t>
      </w:r>
    </w:p>
    <w:p w14:paraId="2599D174">
      <w:pPr>
        <w:spacing w:before="168" w:line="259" w:lineRule="auto"/>
        <w:ind w:left="820" w:right="7988" w:hanging="101"/>
        <w:jc w:val="left"/>
        <w:rPr>
          <w:sz w:val="22"/>
        </w:rPr>
      </w:pPr>
      <w:r>
        <w:rPr>
          <w:sz w:val="22"/>
        </w:rPr>
        <w:t>function</w:t>
      </w:r>
      <w:r>
        <w:rPr>
          <w:spacing w:val="-13"/>
          <w:sz w:val="22"/>
        </w:rPr>
        <w:t xml:space="preserve"> </w:t>
      </w:r>
      <w:r>
        <w:rPr>
          <w:sz w:val="22"/>
        </w:rPr>
        <w:t>add(a,</w:t>
      </w:r>
      <w:r>
        <w:rPr>
          <w:spacing w:val="-12"/>
          <w:sz w:val="22"/>
        </w:rPr>
        <w:t xml:space="preserve"> </w:t>
      </w:r>
      <w:r>
        <w:rPr>
          <w:sz w:val="22"/>
        </w:rPr>
        <w:t>b)</w:t>
      </w:r>
      <w:r>
        <w:rPr>
          <w:spacing w:val="-13"/>
          <w:sz w:val="22"/>
        </w:rPr>
        <w:t xml:space="preserve"> </w:t>
      </w:r>
      <w:r>
        <w:rPr>
          <w:sz w:val="22"/>
        </w:rPr>
        <w:t>{ return a + b;</w:t>
      </w:r>
    </w:p>
    <w:p w14:paraId="376F7274">
      <w:pPr>
        <w:spacing w:before="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461540E">
      <w:pPr>
        <w:pStyle w:val="6"/>
        <w:spacing w:before="22"/>
        <w:ind w:left="0"/>
        <w:rPr>
          <w:sz w:val="22"/>
        </w:rPr>
      </w:pPr>
    </w:p>
    <w:p w14:paraId="4EBF619F">
      <w:pPr>
        <w:spacing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console.log("Application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running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successfully");</w:t>
      </w:r>
    </w:p>
    <w:p w14:paraId="577EE9E7">
      <w:pPr>
        <w:spacing w:before="22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console.log("Addition:",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add(5,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3));</w:t>
      </w:r>
    </w:p>
    <w:p w14:paraId="1ECB4C57">
      <w:pPr>
        <w:pStyle w:val="6"/>
        <w:spacing w:before="46"/>
        <w:ind w:left="0"/>
        <w:rPr>
          <w:sz w:val="22"/>
        </w:rPr>
      </w:pPr>
    </w:p>
    <w:p w14:paraId="20415874">
      <w:pPr>
        <w:spacing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module.exports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pacing w:val="8"/>
          <w:sz w:val="22"/>
        </w:rPr>
        <w:t xml:space="preserve"> </w:t>
      </w:r>
      <w:r>
        <w:rPr>
          <w:spacing w:val="-4"/>
          <w:sz w:val="22"/>
        </w:rPr>
        <w:t>add;</w:t>
      </w:r>
    </w:p>
    <w:p w14:paraId="4D959A09"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Step 3: Create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Test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File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(app.test.js)</w:t>
      </w:r>
    </w:p>
    <w:p w14:paraId="505A2A22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0"/>
          <w:sz w:val="22"/>
        </w:rPr>
        <w:t xml:space="preserve"> </w:t>
      </w:r>
      <w:r>
        <w:rPr>
          <w:sz w:val="22"/>
        </w:rPr>
        <w:t>add</w:t>
      </w:r>
      <w:r>
        <w:rPr>
          <w:spacing w:val="-9"/>
          <w:sz w:val="22"/>
        </w:rPr>
        <w:t xml:space="preserve"> </w:t>
      </w:r>
      <w:r>
        <w:rPr>
          <w:sz w:val="22"/>
        </w:rPr>
        <w:t>=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require("./app");</w:t>
      </w:r>
    </w:p>
    <w:p w14:paraId="4057B619">
      <w:pPr>
        <w:pStyle w:val="6"/>
        <w:spacing w:before="32"/>
        <w:ind w:left="0"/>
        <w:rPr>
          <w:sz w:val="22"/>
        </w:rPr>
      </w:pPr>
    </w:p>
    <w:p w14:paraId="2215F33B">
      <w:pPr>
        <w:spacing w:before="0"/>
        <w:ind w:left="720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 xml:space="preserve"> </w:t>
      </w:r>
      <w:r>
        <w:rPr>
          <w:sz w:val="22"/>
        </w:rPr>
        <w:t>(add(5,</w:t>
      </w:r>
      <w:r>
        <w:rPr>
          <w:spacing w:val="-6"/>
          <w:sz w:val="22"/>
        </w:rPr>
        <w:t xml:space="preserve"> </w:t>
      </w:r>
      <w:r>
        <w:rPr>
          <w:sz w:val="22"/>
        </w:rPr>
        <w:t>3)</w:t>
      </w:r>
      <w:r>
        <w:rPr>
          <w:spacing w:val="-5"/>
          <w:sz w:val="22"/>
        </w:rPr>
        <w:t xml:space="preserve"> </w:t>
      </w:r>
      <w:r>
        <w:rPr>
          <w:sz w:val="22"/>
        </w:rPr>
        <w:t>===</w:t>
      </w:r>
      <w:r>
        <w:rPr>
          <w:spacing w:val="-8"/>
          <w:sz w:val="22"/>
        </w:rPr>
        <w:t xml:space="preserve"> </w:t>
      </w:r>
      <w:r>
        <w:rPr>
          <w:sz w:val="22"/>
        </w:rPr>
        <w:t>8)</w:t>
      </w:r>
      <w:r>
        <w:rPr>
          <w:spacing w:val="-7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55B6F057">
      <w:pPr>
        <w:spacing w:before="5" w:line="256" w:lineRule="auto"/>
        <w:ind w:left="820" w:right="7599" w:firstLine="0"/>
        <w:jc w:val="left"/>
        <w:rPr>
          <w:sz w:val="22"/>
        </w:rPr>
      </w:pPr>
      <w:r>
        <w:rPr>
          <w:spacing w:val="-2"/>
          <w:sz w:val="22"/>
        </w:rPr>
        <w:t>console.log("Test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Passed"); process.exit(0);</w:t>
      </w:r>
    </w:p>
    <w:p w14:paraId="6F061DBB">
      <w:pPr>
        <w:spacing w:before="11"/>
        <w:ind w:left="720" w:right="0" w:firstLine="0"/>
        <w:jc w:val="left"/>
        <w:rPr>
          <w:sz w:val="22"/>
        </w:rPr>
      </w:pPr>
      <w:r>
        <w:rPr>
          <w:sz w:val="22"/>
        </w:rPr>
        <w:t>} else</w:t>
      </w:r>
      <w:r>
        <w:rPr>
          <w:spacing w:val="-6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12AE9CE5">
      <w:pPr>
        <w:spacing w:before="15"/>
        <w:ind w:left="820" w:right="0" w:firstLine="0"/>
        <w:jc w:val="left"/>
        <w:rPr>
          <w:sz w:val="22"/>
        </w:rPr>
      </w:pPr>
      <w:r>
        <w:rPr>
          <w:spacing w:val="-4"/>
          <w:sz w:val="22"/>
        </w:rPr>
        <w:t>console.log("Test</w:t>
      </w:r>
      <w:r>
        <w:rPr>
          <w:spacing w:val="13"/>
          <w:sz w:val="22"/>
        </w:rPr>
        <w:t xml:space="preserve"> </w:t>
      </w:r>
      <w:r>
        <w:rPr>
          <w:spacing w:val="-2"/>
          <w:sz w:val="22"/>
        </w:rPr>
        <w:t>Failed");</w:t>
      </w:r>
    </w:p>
    <w:p w14:paraId="31364EC6">
      <w:pPr>
        <w:spacing w:after="0"/>
        <w:jc w:val="left"/>
        <w:rPr>
          <w:sz w:val="22"/>
        </w:rPr>
        <w:sectPr>
          <w:pgSz w:w="12240" w:h="15840"/>
          <w:pgMar w:top="1360" w:right="720" w:bottom="280" w:left="720" w:header="720" w:footer="720" w:gutter="0"/>
          <w:cols w:space="720" w:num="1"/>
        </w:sectPr>
      </w:pPr>
    </w:p>
    <w:p w14:paraId="05C80F15">
      <w:pPr>
        <w:spacing w:before="45"/>
        <w:ind w:left="820" w:right="0" w:firstLine="0"/>
        <w:jc w:val="left"/>
        <w:rPr>
          <w:sz w:val="22"/>
        </w:rPr>
      </w:pPr>
      <w:r>
        <w:rPr>
          <w:spacing w:val="-2"/>
          <w:sz w:val="22"/>
        </w:rPr>
        <w:t>process.exit(1);</w:t>
      </w:r>
    </w:p>
    <w:p w14:paraId="3331A2D9">
      <w:pPr>
        <w:spacing w:before="1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8F8C485"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4: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Update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package.json</w:t>
      </w:r>
    </w:p>
    <w:p w14:paraId="1164EC01"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10CD50F1">
      <w:pPr>
        <w:spacing w:before="5" w:line="256" w:lineRule="auto"/>
        <w:ind w:left="820" w:right="6767" w:firstLine="0"/>
        <w:jc w:val="left"/>
        <w:rPr>
          <w:sz w:val="22"/>
        </w:rPr>
      </w:pPr>
      <w:r>
        <w:rPr>
          <w:spacing w:val="-2"/>
          <w:sz w:val="22"/>
        </w:rPr>
        <w:t>"name":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 xml:space="preserve">"jenkins-cicd-demo", </w:t>
      </w:r>
      <w:r>
        <w:rPr>
          <w:sz w:val="22"/>
        </w:rPr>
        <w:t>"version": "1.0.0",</w:t>
      </w:r>
    </w:p>
    <w:p w14:paraId="4E2C9C16">
      <w:pPr>
        <w:spacing w:before="4" w:line="259" w:lineRule="auto"/>
        <w:ind w:left="820" w:right="8510" w:firstLine="0"/>
        <w:jc w:val="left"/>
        <w:rPr>
          <w:sz w:val="22"/>
        </w:rPr>
      </w:pPr>
      <w:r>
        <w:rPr>
          <w:spacing w:val="-2"/>
          <w:sz w:val="22"/>
        </w:rPr>
        <w:t>"main":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 xml:space="preserve">"app.js", </w:t>
      </w:r>
      <w:r>
        <w:rPr>
          <w:sz w:val="22"/>
        </w:rPr>
        <w:t>"scripts":</w:t>
      </w:r>
      <w:r>
        <w:rPr>
          <w:spacing w:val="-17"/>
          <w:sz w:val="22"/>
        </w:rPr>
        <w:t xml:space="preserve"> </w:t>
      </w:r>
      <w:r>
        <w:rPr>
          <w:sz w:val="22"/>
        </w:rPr>
        <w:t>{</w:t>
      </w:r>
    </w:p>
    <w:p w14:paraId="42311B3B">
      <w:pPr>
        <w:spacing w:before="7"/>
        <w:ind w:left="921" w:right="0" w:firstLine="0"/>
        <w:jc w:val="left"/>
        <w:rPr>
          <w:sz w:val="22"/>
        </w:rPr>
      </w:pPr>
      <w:r>
        <w:rPr>
          <w:spacing w:val="-2"/>
          <w:sz w:val="22"/>
        </w:rPr>
        <w:t>"test":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"node</w:t>
      </w:r>
      <w:r>
        <w:rPr>
          <w:sz w:val="22"/>
        </w:rPr>
        <w:t xml:space="preserve"> </w:t>
      </w:r>
      <w:r>
        <w:rPr>
          <w:spacing w:val="-2"/>
          <w:sz w:val="22"/>
        </w:rPr>
        <w:t>app.test.js",</w:t>
      </w:r>
    </w:p>
    <w:p w14:paraId="527F6B37">
      <w:pPr>
        <w:spacing w:before="17"/>
        <w:ind w:left="921" w:right="0" w:firstLine="0"/>
        <w:jc w:val="left"/>
        <w:rPr>
          <w:sz w:val="22"/>
        </w:rPr>
      </w:pPr>
      <w:r>
        <w:rPr>
          <w:spacing w:val="-2"/>
          <w:sz w:val="22"/>
        </w:rPr>
        <w:t>"build":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"echo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Build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completed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successfully"</w:t>
      </w:r>
    </w:p>
    <w:p w14:paraId="5936F235">
      <w:pPr>
        <w:spacing w:before="15"/>
        <w:ind w:left="8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F1A03D7">
      <w:pPr>
        <w:spacing w:before="1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DE248C7"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5: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Push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Code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GitHub</w:t>
      </w:r>
    </w:p>
    <w:p w14:paraId="6A3E01AE">
      <w:pPr>
        <w:spacing w:before="168" w:line="259" w:lineRule="auto"/>
        <w:ind w:left="720" w:right="9304" w:firstLine="0"/>
        <w:jc w:val="left"/>
        <w:rPr>
          <w:sz w:val="22"/>
        </w:rPr>
      </w:pPr>
      <w:r>
        <w:rPr>
          <w:sz w:val="22"/>
        </w:rPr>
        <w:t>git init git</w:t>
      </w:r>
      <w:r>
        <w:rPr>
          <w:spacing w:val="-13"/>
          <w:sz w:val="22"/>
        </w:rPr>
        <w:t xml:space="preserve"> </w:t>
      </w:r>
      <w:r>
        <w:rPr>
          <w:sz w:val="22"/>
        </w:rPr>
        <w:t>add</w:t>
      </w:r>
      <w:r>
        <w:rPr>
          <w:spacing w:val="-12"/>
          <w:sz w:val="22"/>
        </w:rPr>
        <w:t xml:space="preserve"> </w:t>
      </w:r>
      <w:r>
        <w:rPr>
          <w:sz w:val="22"/>
        </w:rPr>
        <w:t>.</w:t>
      </w:r>
    </w:p>
    <w:p w14:paraId="6418725C">
      <w:pPr>
        <w:spacing w:before="27" w:line="268" w:lineRule="auto"/>
        <w:ind w:left="720" w:right="7368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13"/>
          <w:sz w:val="22"/>
        </w:rPr>
        <w:t xml:space="preserve"> </w:t>
      </w:r>
      <w:r>
        <w:rPr>
          <w:sz w:val="22"/>
        </w:rPr>
        <w:t>commit</w:t>
      </w:r>
      <w:r>
        <w:rPr>
          <w:spacing w:val="-12"/>
          <w:sz w:val="22"/>
        </w:rPr>
        <w:t xml:space="preserve"> </w:t>
      </w:r>
      <w:r>
        <w:rPr>
          <w:sz w:val="22"/>
        </w:rPr>
        <w:t>-m</w:t>
      </w:r>
      <w:r>
        <w:rPr>
          <w:spacing w:val="-13"/>
          <w:sz w:val="22"/>
        </w:rPr>
        <w:t xml:space="preserve"> </w:t>
      </w:r>
      <w:r>
        <w:rPr>
          <w:sz w:val="22"/>
        </w:rPr>
        <w:t>"Initial</w:t>
      </w:r>
      <w:r>
        <w:rPr>
          <w:spacing w:val="-12"/>
          <w:sz w:val="22"/>
        </w:rPr>
        <w:t xml:space="preserve"> </w:t>
      </w:r>
      <w:r>
        <w:rPr>
          <w:sz w:val="22"/>
        </w:rPr>
        <w:t>commit" git branch -M main</w:t>
      </w:r>
    </w:p>
    <w:p w14:paraId="3BEBD00B">
      <w:pPr>
        <w:spacing w:before="0" w:line="268" w:lineRule="auto"/>
        <w:ind w:left="720" w:right="3618" w:firstLine="0"/>
        <w:jc w:val="left"/>
        <w:rPr>
          <w:sz w:val="22"/>
        </w:rPr>
      </w:pPr>
      <w:r>
        <w:rPr>
          <w:spacing w:val="-2"/>
          <w:sz w:val="22"/>
        </w:rPr>
        <w:t xml:space="preserve">git remote add origin </w:t>
      </w:r>
      <w:r>
        <w:fldChar w:fldCharType="begin"/>
      </w:r>
      <w:r>
        <w:instrText xml:space="preserve"> HYPERLINK "https://github.com/Dr-Hemamalini/cicd-demo.git"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https://github.com/Dr-Hemamalini/cicd-demo.git</w:t>
      </w:r>
      <w:r>
        <w:rPr>
          <w:color w:val="0000FF"/>
          <w:spacing w:val="-2"/>
          <w:sz w:val="22"/>
          <w:u w:val="single" w:color="0000FF"/>
        </w:rPr>
        <w:fldChar w:fldCharType="end"/>
      </w:r>
      <w:r>
        <w:rPr>
          <w:color w:val="0000FF"/>
          <w:spacing w:val="-2"/>
          <w:sz w:val="22"/>
        </w:rPr>
        <w:t xml:space="preserve"> </w:t>
      </w:r>
      <w:r>
        <w:rPr>
          <w:sz w:val="22"/>
        </w:rPr>
        <w:t>git push -u origin main</w:t>
      </w:r>
    </w:p>
    <w:p w14:paraId="3F808ABB">
      <w:pPr>
        <w:spacing w:before="158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6: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Create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GitHub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Token</w:t>
      </w:r>
    </w:p>
    <w:p w14:paraId="424065E3">
      <w:pPr>
        <w:pStyle w:val="9"/>
        <w:numPr>
          <w:ilvl w:val="0"/>
          <w:numId w:val="24"/>
        </w:numPr>
        <w:tabs>
          <w:tab w:val="left" w:pos="1438"/>
        </w:tabs>
        <w:spacing w:before="176" w:after="0" w:line="240" w:lineRule="auto"/>
        <w:ind w:left="1438" w:right="0" w:hanging="358"/>
        <w:jc w:val="left"/>
        <w:rPr>
          <w:sz w:val="22"/>
        </w:rPr>
      </w:pPr>
      <w:r>
        <w:rPr>
          <w:sz w:val="22"/>
        </w:rPr>
        <w:t>Go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GitHub</w:t>
      </w:r>
      <w:r>
        <w:rPr>
          <w:spacing w:val="-9"/>
          <w:sz w:val="22"/>
        </w:rPr>
        <w:t xml:space="preserve"> </w:t>
      </w:r>
      <w:r>
        <w:rPr>
          <w:sz w:val="22"/>
        </w:rPr>
        <w:t>→</w:t>
      </w:r>
      <w:r>
        <w:rPr>
          <w:spacing w:val="-7"/>
          <w:sz w:val="22"/>
        </w:rPr>
        <w:t xml:space="preserve"> </w:t>
      </w:r>
      <w:r>
        <w:rPr>
          <w:sz w:val="22"/>
        </w:rPr>
        <w:t>Settings</w:t>
      </w:r>
      <w:r>
        <w:rPr>
          <w:spacing w:val="-13"/>
          <w:sz w:val="22"/>
        </w:rPr>
        <w:t xml:space="preserve"> </w:t>
      </w:r>
      <w:r>
        <w:rPr>
          <w:sz w:val="22"/>
        </w:rPr>
        <w:t>→</w:t>
      </w:r>
      <w:r>
        <w:rPr>
          <w:spacing w:val="-9"/>
          <w:sz w:val="22"/>
        </w:rPr>
        <w:t xml:space="preserve"> </w:t>
      </w:r>
      <w:r>
        <w:rPr>
          <w:sz w:val="22"/>
        </w:rPr>
        <w:t>Developer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Settings</w:t>
      </w:r>
    </w:p>
    <w:p w14:paraId="3CAAC740">
      <w:pPr>
        <w:pStyle w:val="9"/>
        <w:numPr>
          <w:ilvl w:val="0"/>
          <w:numId w:val="24"/>
        </w:numPr>
        <w:tabs>
          <w:tab w:val="left" w:pos="1438"/>
        </w:tabs>
        <w:spacing w:before="175" w:after="0" w:line="240" w:lineRule="auto"/>
        <w:ind w:left="1438" w:right="0" w:hanging="358"/>
        <w:jc w:val="left"/>
        <w:rPr>
          <w:b/>
          <w:sz w:val="22"/>
        </w:rPr>
      </w:pPr>
      <w:r>
        <w:rPr>
          <w:spacing w:val="-2"/>
          <w:sz w:val="22"/>
        </w:rPr>
        <w:t>Select</w:t>
      </w:r>
      <w:r>
        <w:rPr>
          <w:spacing w:val="1"/>
          <w:sz w:val="22"/>
        </w:rPr>
        <w:t xml:space="preserve"> </w:t>
      </w:r>
      <w:r>
        <w:rPr>
          <w:b/>
          <w:spacing w:val="-2"/>
          <w:sz w:val="22"/>
        </w:rPr>
        <w:t>Personal</w:t>
      </w:r>
      <w:r>
        <w:rPr>
          <w:b/>
          <w:spacing w:val="3"/>
          <w:sz w:val="22"/>
        </w:rPr>
        <w:t xml:space="preserve"> </w:t>
      </w:r>
      <w:r>
        <w:rPr>
          <w:b/>
          <w:spacing w:val="-2"/>
          <w:sz w:val="22"/>
        </w:rPr>
        <w:t>Access</w:t>
      </w:r>
      <w:r>
        <w:rPr>
          <w:b/>
          <w:spacing w:val="-4"/>
          <w:sz w:val="22"/>
        </w:rPr>
        <w:t xml:space="preserve"> Token</w:t>
      </w:r>
    </w:p>
    <w:p w14:paraId="4CFF6F70">
      <w:pPr>
        <w:pStyle w:val="9"/>
        <w:numPr>
          <w:ilvl w:val="0"/>
          <w:numId w:val="24"/>
        </w:numPr>
        <w:tabs>
          <w:tab w:val="left" w:pos="1439"/>
        </w:tabs>
        <w:spacing w:before="176" w:after="0" w:line="240" w:lineRule="auto"/>
        <w:ind w:left="1439" w:right="0" w:hanging="359"/>
        <w:jc w:val="left"/>
        <w:rPr>
          <w:b/>
          <w:sz w:val="22"/>
        </w:rPr>
      </w:pPr>
      <w:r>
        <w:rPr>
          <w:spacing w:val="-2"/>
          <w:sz w:val="22"/>
        </w:rPr>
        <w:t>Generate token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 xml:space="preserve">with </w:t>
      </w:r>
      <w:r>
        <w:rPr>
          <w:b/>
          <w:spacing w:val="-2"/>
          <w:sz w:val="22"/>
        </w:rPr>
        <w:t>repo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access</w:t>
      </w:r>
    </w:p>
    <w:p w14:paraId="7C3137CA">
      <w:pPr>
        <w:pStyle w:val="9"/>
        <w:numPr>
          <w:ilvl w:val="0"/>
          <w:numId w:val="24"/>
        </w:numPr>
        <w:tabs>
          <w:tab w:val="left" w:pos="1438"/>
        </w:tabs>
        <w:spacing w:before="175" w:after="0" w:line="240" w:lineRule="auto"/>
        <w:ind w:left="1438" w:right="0" w:hanging="358"/>
        <w:jc w:val="left"/>
        <w:rPr>
          <w:sz w:val="22"/>
        </w:rPr>
      </w:pPr>
      <w:r>
        <w:rPr>
          <w:sz w:val="22"/>
        </w:rPr>
        <w:t>Copy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token</w:t>
      </w:r>
    </w:p>
    <w:p w14:paraId="35BECAD6"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7: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Configure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Credentials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Jenkins</w:t>
      </w:r>
    </w:p>
    <w:p w14:paraId="0B8CF838">
      <w:pPr>
        <w:pStyle w:val="9"/>
        <w:numPr>
          <w:ilvl w:val="0"/>
          <w:numId w:val="25"/>
        </w:numPr>
        <w:tabs>
          <w:tab w:val="left" w:pos="1438"/>
        </w:tabs>
        <w:spacing w:before="176" w:after="0" w:line="240" w:lineRule="auto"/>
        <w:ind w:left="1438" w:right="0" w:hanging="358"/>
        <w:jc w:val="left"/>
        <w:rPr>
          <w:sz w:val="22"/>
        </w:rPr>
      </w:pPr>
      <w:r>
        <w:rPr>
          <w:sz w:val="22"/>
        </w:rPr>
        <w:t>Open</w:t>
      </w:r>
      <w:r>
        <w:rPr>
          <w:spacing w:val="-13"/>
          <w:sz w:val="22"/>
        </w:rPr>
        <w:t xml:space="preserve"> </w:t>
      </w:r>
      <w:r>
        <w:rPr>
          <w:sz w:val="22"/>
        </w:rPr>
        <w:t>Jenkins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Dashboard</w:t>
      </w:r>
    </w:p>
    <w:p w14:paraId="7C897479">
      <w:pPr>
        <w:pStyle w:val="9"/>
        <w:numPr>
          <w:ilvl w:val="0"/>
          <w:numId w:val="25"/>
        </w:numPr>
        <w:tabs>
          <w:tab w:val="left" w:pos="1438"/>
        </w:tabs>
        <w:spacing w:before="175" w:after="0" w:line="240" w:lineRule="auto"/>
        <w:ind w:left="1438" w:right="0" w:hanging="358"/>
        <w:jc w:val="left"/>
        <w:rPr>
          <w:b/>
          <w:sz w:val="22"/>
        </w:rPr>
      </w:pPr>
      <w:r>
        <w:rPr>
          <w:sz w:val="22"/>
        </w:rPr>
        <w:t>Go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Manage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Jenkins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→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Manage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Credentials</w:t>
      </w:r>
    </w:p>
    <w:p w14:paraId="7411B77D">
      <w:pPr>
        <w:pStyle w:val="9"/>
        <w:numPr>
          <w:ilvl w:val="0"/>
          <w:numId w:val="25"/>
        </w:numPr>
        <w:tabs>
          <w:tab w:val="left" w:pos="1438"/>
        </w:tabs>
        <w:spacing w:before="176" w:after="0" w:line="240" w:lineRule="auto"/>
        <w:ind w:left="1438" w:right="0" w:hanging="358"/>
        <w:jc w:val="left"/>
        <w:rPr>
          <w:sz w:val="22"/>
        </w:rPr>
      </w:pPr>
      <w:r>
        <w:rPr>
          <w:sz w:val="22"/>
        </w:rPr>
        <w:t>Add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credentials:</w:t>
      </w:r>
    </w:p>
    <w:p w14:paraId="6713A198">
      <w:pPr>
        <w:pStyle w:val="9"/>
        <w:numPr>
          <w:ilvl w:val="1"/>
          <w:numId w:val="25"/>
        </w:numPr>
        <w:tabs>
          <w:tab w:val="left" w:pos="2159"/>
        </w:tabs>
        <w:spacing w:before="176" w:after="0" w:line="240" w:lineRule="auto"/>
        <w:ind w:left="2159" w:right="0" w:hanging="359"/>
        <w:jc w:val="left"/>
        <w:rPr>
          <w:sz w:val="22"/>
        </w:rPr>
      </w:pPr>
      <w:r>
        <w:rPr>
          <w:sz w:val="22"/>
        </w:rPr>
        <w:t>Kind:</w:t>
      </w:r>
      <w:r>
        <w:rPr>
          <w:spacing w:val="-9"/>
          <w:sz w:val="22"/>
        </w:rPr>
        <w:t xml:space="preserve"> </w:t>
      </w:r>
      <w:r>
        <w:rPr>
          <w:sz w:val="22"/>
        </w:rPr>
        <w:t>Username</w:t>
      </w:r>
      <w:r>
        <w:rPr>
          <w:spacing w:val="-9"/>
          <w:sz w:val="22"/>
        </w:rPr>
        <w:t xml:space="preserve"> </w:t>
      </w:r>
      <w:r>
        <w:rPr>
          <w:sz w:val="22"/>
        </w:rPr>
        <w:t>&amp;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Password</w:t>
      </w:r>
    </w:p>
    <w:p w14:paraId="4CEB798E">
      <w:pPr>
        <w:pStyle w:val="9"/>
        <w:numPr>
          <w:ilvl w:val="1"/>
          <w:numId w:val="25"/>
        </w:numPr>
        <w:tabs>
          <w:tab w:val="left" w:pos="2159"/>
        </w:tabs>
        <w:spacing w:before="174" w:after="0" w:line="240" w:lineRule="auto"/>
        <w:ind w:left="2159" w:right="0" w:hanging="359"/>
        <w:jc w:val="left"/>
        <w:rPr>
          <w:sz w:val="22"/>
        </w:rPr>
      </w:pPr>
      <w:r>
        <w:rPr>
          <w:spacing w:val="-2"/>
          <w:sz w:val="22"/>
        </w:rPr>
        <w:t>Username: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GitHub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username</w:t>
      </w:r>
    </w:p>
    <w:p w14:paraId="7B63502E">
      <w:pPr>
        <w:pStyle w:val="9"/>
        <w:numPr>
          <w:ilvl w:val="1"/>
          <w:numId w:val="25"/>
        </w:numPr>
        <w:tabs>
          <w:tab w:val="left" w:pos="2159"/>
        </w:tabs>
        <w:spacing w:before="175" w:after="0" w:line="240" w:lineRule="auto"/>
        <w:ind w:left="2159" w:right="0" w:hanging="359"/>
        <w:jc w:val="left"/>
        <w:rPr>
          <w:sz w:val="22"/>
        </w:rPr>
      </w:pPr>
      <w:r>
        <w:rPr>
          <w:spacing w:val="-2"/>
          <w:sz w:val="22"/>
        </w:rPr>
        <w:t>Password: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Personal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Access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Token</w:t>
      </w:r>
    </w:p>
    <w:p w14:paraId="306FD504">
      <w:pPr>
        <w:pStyle w:val="9"/>
        <w:numPr>
          <w:ilvl w:val="1"/>
          <w:numId w:val="25"/>
        </w:numPr>
        <w:tabs>
          <w:tab w:val="left" w:pos="2159"/>
        </w:tabs>
        <w:spacing w:before="174" w:after="0" w:line="240" w:lineRule="auto"/>
        <w:ind w:left="2159" w:right="0" w:hanging="359"/>
        <w:jc w:val="left"/>
        <w:rPr>
          <w:sz w:val="22"/>
        </w:rPr>
      </w:pPr>
      <w:r>
        <w:rPr>
          <w:spacing w:val="-2"/>
          <w:sz w:val="22"/>
        </w:rPr>
        <w:t>ID: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github-</w:t>
      </w:r>
      <w:r>
        <w:rPr>
          <w:spacing w:val="-4"/>
          <w:sz w:val="22"/>
        </w:rPr>
        <w:t>token</w:t>
      </w:r>
    </w:p>
    <w:p w14:paraId="12A00B1C"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8: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Create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Jenkins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Pipeline</w:t>
      </w:r>
      <w:r>
        <w:rPr>
          <w:b/>
          <w:spacing w:val="-10"/>
          <w:sz w:val="22"/>
        </w:rPr>
        <w:t xml:space="preserve"> </w:t>
      </w:r>
      <w:r>
        <w:rPr>
          <w:b/>
          <w:spacing w:val="-5"/>
          <w:sz w:val="22"/>
        </w:rPr>
        <w:t>Job</w:t>
      </w:r>
    </w:p>
    <w:p w14:paraId="0980D697">
      <w:pPr>
        <w:pStyle w:val="9"/>
        <w:numPr>
          <w:ilvl w:val="0"/>
          <w:numId w:val="26"/>
        </w:numPr>
        <w:tabs>
          <w:tab w:val="left" w:pos="1438"/>
        </w:tabs>
        <w:spacing w:before="175" w:after="0" w:line="240" w:lineRule="auto"/>
        <w:ind w:left="1438" w:right="0" w:hanging="358"/>
        <w:jc w:val="left"/>
        <w:rPr>
          <w:b/>
          <w:sz w:val="22"/>
        </w:rPr>
      </w:pPr>
      <w:r>
        <w:rPr>
          <w:sz w:val="22"/>
        </w:rPr>
        <w:t>Click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New</w:t>
      </w:r>
      <w:r>
        <w:rPr>
          <w:b/>
          <w:spacing w:val="-5"/>
          <w:sz w:val="22"/>
        </w:rPr>
        <w:t xml:space="preserve"> </w:t>
      </w:r>
      <w:r>
        <w:rPr>
          <w:b/>
          <w:spacing w:val="-4"/>
          <w:sz w:val="22"/>
        </w:rPr>
        <w:t>Item</w:t>
      </w:r>
    </w:p>
    <w:p w14:paraId="0EB1EF64">
      <w:pPr>
        <w:pStyle w:val="9"/>
        <w:numPr>
          <w:ilvl w:val="0"/>
          <w:numId w:val="26"/>
        </w:numPr>
        <w:tabs>
          <w:tab w:val="left" w:pos="1438"/>
        </w:tabs>
        <w:spacing w:before="176" w:after="0" w:line="240" w:lineRule="auto"/>
        <w:ind w:left="1438" w:right="0" w:hanging="358"/>
        <w:jc w:val="left"/>
        <w:rPr>
          <w:sz w:val="22"/>
        </w:rPr>
      </w:pPr>
      <w:r>
        <w:rPr>
          <w:spacing w:val="-2"/>
          <w:sz w:val="22"/>
        </w:rPr>
        <w:t>Enter name: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CICD-</w:t>
      </w:r>
      <w:r>
        <w:rPr>
          <w:spacing w:val="-4"/>
          <w:sz w:val="22"/>
        </w:rPr>
        <w:t>Demo</w:t>
      </w:r>
    </w:p>
    <w:p w14:paraId="5531025F">
      <w:pPr>
        <w:pStyle w:val="9"/>
        <w:numPr>
          <w:ilvl w:val="0"/>
          <w:numId w:val="26"/>
        </w:numPr>
        <w:tabs>
          <w:tab w:val="left" w:pos="1438"/>
        </w:tabs>
        <w:spacing w:before="175" w:after="0" w:line="240" w:lineRule="auto"/>
        <w:ind w:left="1438" w:right="0" w:hanging="35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10"/>
          <w:sz w:val="22"/>
        </w:rPr>
        <w:t xml:space="preserve"> </w:t>
      </w:r>
      <w:r>
        <w:rPr>
          <w:b/>
          <w:sz w:val="22"/>
        </w:rPr>
        <w:t>Pipeline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→</w:t>
      </w:r>
      <w:r>
        <w:rPr>
          <w:spacing w:val="-5"/>
          <w:sz w:val="22"/>
        </w:rPr>
        <w:t xml:space="preserve"> </w:t>
      </w:r>
      <w:r>
        <w:rPr>
          <w:sz w:val="22"/>
        </w:rPr>
        <w:t>Click</w:t>
      </w:r>
      <w:r>
        <w:rPr>
          <w:spacing w:val="-7"/>
          <w:sz w:val="22"/>
        </w:rPr>
        <w:t xml:space="preserve"> </w:t>
      </w:r>
      <w:r>
        <w:rPr>
          <w:spacing w:val="-5"/>
          <w:sz w:val="22"/>
        </w:rPr>
        <w:t>OK</w:t>
      </w:r>
    </w:p>
    <w:p w14:paraId="62211606">
      <w:pPr>
        <w:pStyle w:val="9"/>
        <w:spacing w:after="0" w:line="240" w:lineRule="auto"/>
        <w:jc w:val="left"/>
        <w:rPr>
          <w:sz w:val="22"/>
        </w:rPr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246FC6B8">
      <w:pPr>
        <w:spacing w:before="44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9: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Create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Jenkinsfile</w:t>
      </w:r>
    </w:p>
    <w:p w14:paraId="46E11E77">
      <w:pPr>
        <w:spacing w:before="16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pipeline</w:t>
      </w:r>
      <w:r>
        <w:rPr>
          <w:spacing w:val="-1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438CA570">
      <w:pPr>
        <w:spacing w:before="23"/>
        <w:ind w:left="921" w:right="0" w:firstLine="0"/>
        <w:jc w:val="left"/>
        <w:rPr>
          <w:sz w:val="22"/>
        </w:rPr>
      </w:pPr>
      <w:r>
        <w:rPr>
          <w:spacing w:val="-2"/>
          <w:sz w:val="22"/>
        </w:rPr>
        <w:t>agent</w:t>
      </w:r>
      <w:r>
        <w:rPr>
          <w:spacing w:val="-5"/>
          <w:sz w:val="22"/>
        </w:rPr>
        <w:t xml:space="preserve"> any</w:t>
      </w:r>
    </w:p>
    <w:p w14:paraId="5A84ED77">
      <w:pPr>
        <w:pStyle w:val="6"/>
        <w:spacing w:before="45"/>
        <w:ind w:left="0"/>
        <w:rPr>
          <w:sz w:val="22"/>
        </w:rPr>
      </w:pPr>
    </w:p>
    <w:p w14:paraId="2FD33134">
      <w:pPr>
        <w:spacing w:before="1"/>
        <w:ind w:left="921" w:right="0" w:firstLine="0"/>
        <w:jc w:val="left"/>
        <w:rPr>
          <w:sz w:val="22"/>
        </w:rPr>
      </w:pPr>
      <w:r>
        <w:rPr>
          <w:spacing w:val="-2"/>
          <w:sz w:val="22"/>
        </w:rPr>
        <w:t>stages</w:t>
      </w:r>
      <w:r>
        <w:rPr>
          <w:spacing w:val="-7"/>
          <w:sz w:val="22"/>
        </w:rPr>
        <w:t xml:space="preserve"> </w:t>
      </w:r>
      <w:r>
        <w:rPr>
          <w:spacing w:val="-12"/>
          <w:sz w:val="22"/>
        </w:rPr>
        <w:t>{</w:t>
      </w:r>
    </w:p>
    <w:p w14:paraId="40447D8E">
      <w:pPr>
        <w:spacing w:before="7" w:line="259" w:lineRule="auto"/>
        <w:ind w:left="1320" w:right="7368" w:hanging="200"/>
        <w:jc w:val="left"/>
        <w:rPr>
          <w:sz w:val="22"/>
        </w:rPr>
      </w:pPr>
      <w:r>
        <w:rPr>
          <w:spacing w:val="-2"/>
          <w:sz w:val="22"/>
        </w:rPr>
        <w:t>stage('Checkout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Code')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 xml:space="preserve">{ </w:t>
      </w:r>
      <w:r>
        <w:rPr>
          <w:sz w:val="22"/>
        </w:rPr>
        <w:t>steps</w:t>
      </w:r>
      <w:r>
        <w:rPr>
          <w:spacing w:val="-16"/>
          <w:sz w:val="22"/>
        </w:rPr>
        <w:t xml:space="preserve"> </w:t>
      </w:r>
      <w:r>
        <w:rPr>
          <w:sz w:val="22"/>
        </w:rPr>
        <w:t>{</w:t>
      </w:r>
    </w:p>
    <w:p w14:paraId="6AD42B49">
      <w:pPr>
        <w:spacing w:before="8"/>
        <w:ind w:left="1516" w:right="0" w:firstLine="0"/>
        <w:jc w:val="left"/>
        <w:rPr>
          <w:sz w:val="22"/>
        </w:rPr>
      </w:pPr>
      <w:r>
        <w:rPr>
          <w:spacing w:val="-2"/>
          <w:sz w:val="22"/>
        </w:rPr>
        <w:t>checkout([</w:t>
      </w:r>
    </w:p>
    <w:p w14:paraId="5548B241">
      <w:pPr>
        <w:spacing w:before="17"/>
        <w:ind w:left="1716" w:right="0" w:firstLine="0"/>
        <w:jc w:val="left"/>
        <w:rPr>
          <w:sz w:val="22"/>
        </w:rPr>
      </w:pPr>
      <w:r>
        <w:rPr>
          <w:sz w:val="22"/>
        </w:rPr>
        <w:t>$class: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'GitSCM',</w:t>
      </w:r>
    </w:p>
    <w:p w14:paraId="2B1C2E9C">
      <w:pPr>
        <w:spacing w:before="7" w:line="259" w:lineRule="auto"/>
        <w:ind w:left="1718" w:right="5431" w:firstLine="0"/>
        <w:jc w:val="left"/>
        <w:rPr>
          <w:sz w:val="22"/>
        </w:rPr>
      </w:pPr>
      <w:r>
        <w:rPr>
          <w:spacing w:val="-2"/>
          <w:sz w:val="22"/>
        </w:rPr>
        <w:t>branches: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[[name: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 xml:space="preserve">'*/main']], </w:t>
      </w:r>
      <w:r>
        <w:rPr>
          <w:sz w:val="22"/>
        </w:rPr>
        <w:t>userRemoteConfigs: [[</w:t>
      </w:r>
    </w:p>
    <w:p w14:paraId="06983A5B">
      <w:pPr>
        <w:spacing w:before="28" w:line="268" w:lineRule="auto"/>
        <w:ind w:left="1915" w:right="3976" w:firstLine="0"/>
        <w:jc w:val="left"/>
        <w:rPr>
          <w:sz w:val="22"/>
        </w:rPr>
      </w:pPr>
      <w:r>
        <w:rPr>
          <w:spacing w:val="-2"/>
          <w:sz w:val="22"/>
        </w:rPr>
        <w:t>url: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'</w:t>
      </w:r>
      <w:r>
        <w:fldChar w:fldCharType="begin"/>
      </w:r>
      <w:r>
        <w:instrText xml:space="preserve"> HYPERLINK "https://github.com/Dr-Hemamalini/cicd-demo.git%27"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https://github.com/Dr-Hemamalini/cicd-demo.git'</w:t>
      </w:r>
      <w:r>
        <w:rPr>
          <w:color w:val="0000FF"/>
          <w:spacing w:val="-2"/>
          <w:sz w:val="22"/>
          <w:u w:val="single" w:color="0000FF"/>
        </w:rPr>
        <w:fldChar w:fldCharType="end"/>
      </w:r>
      <w:r>
        <w:rPr>
          <w:spacing w:val="-2"/>
          <w:sz w:val="22"/>
        </w:rPr>
        <w:t xml:space="preserve">, </w:t>
      </w:r>
      <w:r>
        <w:rPr>
          <w:sz w:val="22"/>
        </w:rPr>
        <w:t>credentialsId: 'github-token'</w:t>
      </w:r>
    </w:p>
    <w:p w14:paraId="46FA9716">
      <w:pPr>
        <w:spacing w:before="0" w:line="267" w:lineRule="exact"/>
        <w:ind w:left="1718" w:right="0" w:firstLine="0"/>
        <w:jc w:val="left"/>
        <w:rPr>
          <w:sz w:val="22"/>
        </w:rPr>
      </w:pPr>
      <w:r>
        <w:rPr>
          <w:spacing w:val="-5"/>
          <w:sz w:val="22"/>
        </w:rPr>
        <w:t>]]</w:t>
      </w:r>
    </w:p>
    <w:p w14:paraId="724E4A3C">
      <w:pPr>
        <w:spacing w:before="17"/>
        <w:ind w:left="1519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 w14:paraId="26DA4374">
      <w:pPr>
        <w:spacing w:before="14"/>
        <w:ind w:left="13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01BB586">
      <w:pPr>
        <w:spacing w:before="15"/>
        <w:ind w:left="11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2DC1109">
      <w:pPr>
        <w:pStyle w:val="6"/>
        <w:spacing w:before="22"/>
        <w:ind w:left="0"/>
        <w:rPr>
          <w:sz w:val="22"/>
        </w:rPr>
      </w:pPr>
    </w:p>
    <w:p w14:paraId="3100B015">
      <w:pPr>
        <w:spacing w:before="0" w:line="256" w:lineRule="auto"/>
        <w:ind w:left="1320" w:right="6767" w:hanging="200"/>
        <w:jc w:val="left"/>
        <w:rPr>
          <w:sz w:val="22"/>
        </w:rPr>
      </w:pPr>
      <w:r>
        <w:rPr>
          <w:spacing w:val="-2"/>
          <w:sz w:val="22"/>
        </w:rPr>
        <w:t>stage('Install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Dependencies')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 xml:space="preserve">{ </w:t>
      </w:r>
      <w:r>
        <w:rPr>
          <w:sz w:val="22"/>
        </w:rPr>
        <w:t>steps</w:t>
      </w:r>
      <w:r>
        <w:rPr>
          <w:spacing w:val="-16"/>
          <w:sz w:val="22"/>
        </w:rPr>
        <w:t xml:space="preserve"> </w:t>
      </w:r>
      <w:r>
        <w:rPr>
          <w:sz w:val="22"/>
        </w:rPr>
        <w:t>{</w:t>
      </w:r>
    </w:p>
    <w:p w14:paraId="4EF68135">
      <w:pPr>
        <w:spacing w:before="11"/>
        <w:ind w:left="1519" w:right="0" w:firstLine="0"/>
        <w:jc w:val="left"/>
        <w:rPr>
          <w:sz w:val="22"/>
        </w:rPr>
      </w:pPr>
      <w:r>
        <w:rPr>
          <w:sz w:val="22"/>
        </w:rPr>
        <w:t>bat</w:t>
      </w:r>
      <w:r>
        <w:rPr>
          <w:spacing w:val="-10"/>
          <w:sz w:val="22"/>
        </w:rPr>
        <w:t xml:space="preserve"> </w:t>
      </w:r>
      <w:r>
        <w:rPr>
          <w:sz w:val="22"/>
        </w:rPr>
        <w:t>'npm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install'</w:t>
      </w:r>
    </w:p>
    <w:p w14:paraId="47559E9E">
      <w:pPr>
        <w:spacing w:before="15"/>
        <w:ind w:left="13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D700B72">
      <w:pPr>
        <w:spacing w:before="17"/>
        <w:ind w:left="11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FD3E19D">
      <w:pPr>
        <w:pStyle w:val="6"/>
        <w:spacing w:before="22"/>
        <w:ind w:left="0"/>
        <w:rPr>
          <w:sz w:val="22"/>
        </w:rPr>
      </w:pPr>
    </w:p>
    <w:p w14:paraId="32605AA8">
      <w:pPr>
        <w:spacing w:before="0"/>
        <w:ind w:left="1120" w:right="0" w:firstLine="0"/>
        <w:jc w:val="left"/>
        <w:rPr>
          <w:sz w:val="22"/>
        </w:rPr>
      </w:pPr>
      <w:r>
        <w:rPr>
          <w:spacing w:val="-2"/>
          <w:sz w:val="22"/>
        </w:rPr>
        <w:t>stage('Build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 xml:space="preserve">Application') </w:t>
      </w:r>
      <w:r>
        <w:rPr>
          <w:spacing w:val="-10"/>
          <w:sz w:val="22"/>
        </w:rPr>
        <w:t>{</w:t>
      </w:r>
    </w:p>
    <w:p w14:paraId="6A6EB178">
      <w:pPr>
        <w:spacing w:before="22"/>
        <w:ind w:left="1320" w:right="0" w:firstLine="0"/>
        <w:jc w:val="left"/>
        <w:rPr>
          <w:sz w:val="22"/>
        </w:rPr>
      </w:pPr>
      <w:r>
        <w:rPr>
          <w:spacing w:val="-2"/>
          <w:sz w:val="22"/>
        </w:rPr>
        <w:t>steps</w:t>
      </w:r>
      <w:r>
        <w:rPr>
          <w:spacing w:val="-5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19B7A423">
      <w:pPr>
        <w:spacing w:before="29"/>
        <w:ind w:left="1519" w:right="0" w:firstLine="0"/>
        <w:jc w:val="left"/>
        <w:rPr>
          <w:sz w:val="22"/>
        </w:rPr>
      </w:pPr>
      <w:r>
        <w:rPr>
          <w:sz w:val="22"/>
        </w:rPr>
        <w:t>bat</w:t>
      </w:r>
      <w:r>
        <w:rPr>
          <w:spacing w:val="-9"/>
          <w:sz w:val="22"/>
        </w:rPr>
        <w:t xml:space="preserve"> </w:t>
      </w:r>
      <w:r>
        <w:rPr>
          <w:sz w:val="22"/>
        </w:rPr>
        <w:t>'npm</w:t>
      </w:r>
      <w:r>
        <w:rPr>
          <w:spacing w:val="-10"/>
          <w:sz w:val="22"/>
        </w:rPr>
        <w:t xml:space="preserve"> </w:t>
      </w:r>
      <w:r>
        <w:rPr>
          <w:sz w:val="22"/>
        </w:rPr>
        <w:t>run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build'</w:t>
      </w:r>
    </w:p>
    <w:p w14:paraId="0EE585C7">
      <w:pPr>
        <w:spacing w:before="17"/>
        <w:ind w:left="13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25EEF10">
      <w:pPr>
        <w:spacing w:before="15"/>
        <w:ind w:left="11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0E30F66">
      <w:pPr>
        <w:pStyle w:val="6"/>
        <w:spacing w:before="19"/>
        <w:ind w:left="0"/>
        <w:rPr>
          <w:sz w:val="22"/>
        </w:rPr>
      </w:pPr>
    </w:p>
    <w:p w14:paraId="19E01ED4">
      <w:pPr>
        <w:spacing w:before="1" w:line="256" w:lineRule="auto"/>
        <w:ind w:left="1320" w:right="8026" w:hanging="200"/>
        <w:jc w:val="left"/>
        <w:rPr>
          <w:sz w:val="22"/>
        </w:rPr>
      </w:pPr>
      <w:r>
        <w:rPr>
          <w:spacing w:val="-2"/>
          <w:sz w:val="22"/>
        </w:rPr>
        <w:t>stage('Run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Tests')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 xml:space="preserve">{ </w:t>
      </w:r>
      <w:r>
        <w:rPr>
          <w:sz w:val="22"/>
        </w:rPr>
        <w:t>steps</w:t>
      </w:r>
      <w:r>
        <w:rPr>
          <w:spacing w:val="-16"/>
          <w:sz w:val="22"/>
        </w:rPr>
        <w:t xml:space="preserve"> </w:t>
      </w:r>
      <w:r>
        <w:rPr>
          <w:sz w:val="22"/>
        </w:rPr>
        <w:t>{</w:t>
      </w:r>
    </w:p>
    <w:p w14:paraId="30A0C65F">
      <w:pPr>
        <w:spacing w:before="11"/>
        <w:ind w:left="1519" w:right="0" w:firstLine="0"/>
        <w:jc w:val="left"/>
        <w:rPr>
          <w:sz w:val="22"/>
        </w:rPr>
      </w:pPr>
      <w:r>
        <w:rPr>
          <w:sz w:val="22"/>
        </w:rPr>
        <w:t>bat</w:t>
      </w:r>
      <w:r>
        <w:rPr>
          <w:spacing w:val="-10"/>
          <w:sz w:val="22"/>
        </w:rPr>
        <w:t xml:space="preserve"> </w:t>
      </w:r>
      <w:r>
        <w:rPr>
          <w:sz w:val="22"/>
        </w:rPr>
        <w:t>'npm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test'</w:t>
      </w:r>
    </w:p>
    <w:p w14:paraId="42A7BE89">
      <w:pPr>
        <w:spacing w:before="17"/>
        <w:ind w:left="13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4144683">
      <w:pPr>
        <w:spacing w:before="14"/>
        <w:ind w:left="11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6C1BC66">
      <w:pPr>
        <w:pStyle w:val="6"/>
        <w:spacing w:before="22"/>
        <w:ind w:left="0"/>
        <w:rPr>
          <w:sz w:val="22"/>
        </w:rPr>
      </w:pPr>
    </w:p>
    <w:p w14:paraId="281CE035">
      <w:pPr>
        <w:spacing w:before="0"/>
        <w:ind w:left="1120" w:right="0" w:firstLine="0"/>
        <w:jc w:val="left"/>
        <w:rPr>
          <w:sz w:val="22"/>
        </w:rPr>
      </w:pPr>
      <w:r>
        <w:rPr>
          <w:spacing w:val="-2"/>
          <w:sz w:val="22"/>
        </w:rPr>
        <w:t>stage('Deploy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Application')</w:t>
      </w:r>
      <w:r>
        <w:rPr>
          <w:sz w:val="22"/>
        </w:rPr>
        <w:t xml:space="preserve"> </w:t>
      </w:r>
      <w:r>
        <w:rPr>
          <w:spacing w:val="-12"/>
          <w:sz w:val="22"/>
        </w:rPr>
        <w:t>{</w:t>
      </w:r>
    </w:p>
    <w:p w14:paraId="4B4DC5D5">
      <w:pPr>
        <w:spacing w:before="23"/>
        <w:ind w:left="1320" w:right="0" w:firstLine="0"/>
        <w:jc w:val="left"/>
        <w:rPr>
          <w:sz w:val="22"/>
        </w:rPr>
      </w:pPr>
      <w:r>
        <w:rPr>
          <w:spacing w:val="-2"/>
          <w:sz w:val="22"/>
        </w:rPr>
        <w:t>steps</w:t>
      </w:r>
      <w:r>
        <w:rPr>
          <w:spacing w:val="-5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3CDDF17F">
      <w:pPr>
        <w:spacing w:before="31"/>
        <w:ind w:left="1519" w:right="0" w:firstLine="0"/>
        <w:jc w:val="left"/>
        <w:rPr>
          <w:sz w:val="22"/>
        </w:rPr>
      </w:pPr>
      <w:r>
        <w:rPr>
          <w:spacing w:val="-2"/>
          <w:sz w:val="22"/>
        </w:rPr>
        <w:t>bat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'echo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Application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deployed successfully'</w:t>
      </w:r>
    </w:p>
    <w:p w14:paraId="382B4216">
      <w:pPr>
        <w:spacing w:before="15"/>
        <w:ind w:left="13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1367703">
      <w:pPr>
        <w:spacing w:before="14"/>
        <w:ind w:left="11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59B4D19">
      <w:pPr>
        <w:spacing w:before="17"/>
        <w:ind w:left="92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D6B1319">
      <w:pPr>
        <w:spacing w:before="1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8B8B626">
      <w:pPr>
        <w:pStyle w:val="6"/>
        <w:ind w:left="0"/>
        <w:rPr>
          <w:sz w:val="22"/>
        </w:rPr>
      </w:pPr>
    </w:p>
    <w:p w14:paraId="3840602F">
      <w:pPr>
        <w:pStyle w:val="6"/>
        <w:ind w:left="0"/>
        <w:rPr>
          <w:sz w:val="22"/>
        </w:rPr>
      </w:pPr>
    </w:p>
    <w:p w14:paraId="2B60084E">
      <w:pPr>
        <w:pStyle w:val="6"/>
        <w:ind w:left="0"/>
        <w:rPr>
          <w:sz w:val="22"/>
        </w:rPr>
      </w:pPr>
    </w:p>
    <w:p w14:paraId="47EB9245">
      <w:pPr>
        <w:pStyle w:val="6"/>
        <w:spacing w:before="123"/>
        <w:ind w:left="0"/>
        <w:rPr>
          <w:sz w:val="22"/>
        </w:rPr>
      </w:pPr>
    </w:p>
    <w:p w14:paraId="5A37B73B">
      <w:pPr>
        <w:spacing w:before="1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10: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Push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Jenkinsfile</w:t>
      </w:r>
    </w:p>
    <w:p w14:paraId="09457C6B">
      <w:pPr>
        <w:spacing w:after="0"/>
        <w:jc w:val="left"/>
        <w:rPr>
          <w:b/>
          <w:sz w:val="22"/>
        </w:rPr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75464BB0">
      <w:pPr>
        <w:spacing w:before="45"/>
        <w:ind w:left="720" w:right="0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6"/>
          <w:sz w:val="22"/>
        </w:rPr>
        <w:t xml:space="preserve"> </w:t>
      </w:r>
      <w:r>
        <w:rPr>
          <w:sz w:val="22"/>
        </w:rPr>
        <w:t>add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Jenkinsfile</w:t>
      </w:r>
    </w:p>
    <w:p w14:paraId="22497825">
      <w:pPr>
        <w:spacing w:before="8" w:line="259" w:lineRule="auto"/>
        <w:ind w:left="720" w:right="6587" w:firstLine="0"/>
        <w:jc w:val="left"/>
        <w:rPr>
          <w:sz w:val="22"/>
        </w:rPr>
      </w:pPr>
      <w:r>
        <w:rPr>
          <w:sz w:val="22"/>
        </w:rPr>
        <w:t>git</w:t>
      </w:r>
      <w:r>
        <w:rPr>
          <w:spacing w:val="-13"/>
          <w:sz w:val="22"/>
        </w:rPr>
        <w:t xml:space="preserve"> </w:t>
      </w:r>
      <w:r>
        <w:rPr>
          <w:sz w:val="22"/>
        </w:rPr>
        <w:t>commit</w:t>
      </w:r>
      <w:r>
        <w:rPr>
          <w:spacing w:val="-12"/>
          <w:sz w:val="22"/>
        </w:rPr>
        <w:t xml:space="preserve"> </w:t>
      </w:r>
      <w:r>
        <w:rPr>
          <w:sz w:val="22"/>
        </w:rPr>
        <w:t>-m</w:t>
      </w:r>
      <w:r>
        <w:rPr>
          <w:spacing w:val="-13"/>
          <w:sz w:val="22"/>
        </w:rPr>
        <w:t xml:space="preserve"> </w:t>
      </w:r>
      <w:r>
        <w:rPr>
          <w:sz w:val="22"/>
        </w:rPr>
        <w:t>"Added</w:t>
      </w:r>
      <w:r>
        <w:rPr>
          <w:spacing w:val="-12"/>
          <w:sz w:val="22"/>
        </w:rPr>
        <w:t xml:space="preserve"> </w:t>
      </w:r>
      <w:r>
        <w:rPr>
          <w:sz w:val="22"/>
        </w:rPr>
        <w:t>Jenkins</w:t>
      </w:r>
      <w:r>
        <w:rPr>
          <w:spacing w:val="-13"/>
          <w:sz w:val="22"/>
        </w:rPr>
        <w:t xml:space="preserve"> </w:t>
      </w:r>
      <w:r>
        <w:rPr>
          <w:sz w:val="22"/>
        </w:rPr>
        <w:t>pipeline" git push</w:t>
      </w:r>
    </w:p>
    <w:p w14:paraId="51BBAA3C">
      <w:pPr>
        <w:spacing w:before="168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11: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Run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Pipeline</w:t>
      </w:r>
    </w:p>
    <w:p w14:paraId="58CEB91E">
      <w:pPr>
        <w:pStyle w:val="9"/>
        <w:numPr>
          <w:ilvl w:val="0"/>
          <w:numId w:val="27"/>
        </w:numPr>
        <w:tabs>
          <w:tab w:val="left" w:pos="1438"/>
        </w:tabs>
        <w:spacing w:before="176" w:after="0" w:line="240" w:lineRule="auto"/>
        <w:ind w:left="1438" w:right="0" w:hanging="358"/>
        <w:jc w:val="left"/>
        <w:rPr>
          <w:sz w:val="22"/>
        </w:rPr>
      </w:pPr>
      <w:r>
        <w:rPr>
          <w:sz w:val="22"/>
        </w:rPr>
        <w:t>Open</w:t>
      </w:r>
      <w:r>
        <w:rPr>
          <w:spacing w:val="-13"/>
          <w:sz w:val="22"/>
        </w:rPr>
        <w:t xml:space="preserve"> </w:t>
      </w:r>
      <w:r>
        <w:rPr>
          <w:sz w:val="22"/>
        </w:rPr>
        <w:t>Jenkins</w:t>
      </w:r>
      <w:r>
        <w:rPr>
          <w:spacing w:val="-9"/>
          <w:sz w:val="22"/>
        </w:rPr>
        <w:t xml:space="preserve"> </w:t>
      </w:r>
      <w:r>
        <w:rPr>
          <w:spacing w:val="-5"/>
          <w:sz w:val="22"/>
        </w:rPr>
        <w:t>Job</w:t>
      </w:r>
    </w:p>
    <w:p w14:paraId="18881F8C">
      <w:pPr>
        <w:pStyle w:val="9"/>
        <w:numPr>
          <w:ilvl w:val="0"/>
          <w:numId w:val="27"/>
        </w:numPr>
        <w:tabs>
          <w:tab w:val="left" w:pos="1438"/>
        </w:tabs>
        <w:spacing w:before="175" w:after="0" w:line="240" w:lineRule="auto"/>
        <w:ind w:left="1438" w:right="0" w:hanging="358"/>
        <w:jc w:val="left"/>
        <w:rPr>
          <w:b/>
          <w:sz w:val="22"/>
        </w:rPr>
      </w:pPr>
      <w:r>
        <w:rPr>
          <w:sz w:val="22"/>
        </w:rPr>
        <w:t>Click</w:t>
      </w:r>
      <w:r>
        <w:rPr>
          <w:spacing w:val="-10"/>
          <w:sz w:val="22"/>
        </w:rPr>
        <w:t xml:space="preserve"> </w:t>
      </w:r>
      <w:r>
        <w:rPr>
          <w:b/>
          <w:sz w:val="22"/>
        </w:rPr>
        <w:t>Build</w:t>
      </w:r>
      <w:r>
        <w:rPr>
          <w:b/>
          <w:spacing w:val="-8"/>
          <w:sz w:val="22"/>
        </w:rPr>
        <w:t xml:space="preserve"> </w:t>
      </w:r>
      <w:r>
        <w:rPr>
          <w:b/>
          <w:spacing w:val="-5"/>
          <w:sz w:val="22"/>
        </w:rPr>
        <w:t>Now</w:t>
      </w:r>
    </w:p>
    <w:p w14:paraId="4ECA3B6A">
      <w:pPr>
        <w:pStyle w:val="9"/>
        <w:numPr>
          <w:ilvl w:val="0"/>
          <w:numId w:val="27"/>
        </w:numPr>
        <w:tabs>
          <w:tab w:val="left" w:pos="1438"/>
        </w:tabs>
        <w:spacing w:before="176" w:after="0" w:line="240" w:lineRule="auto"/>
        <w:ind w:left="1438" w:right="0" w:hanging="358"/>
        <w:jc w:val="left"/>
        <w:rPr>
          <w:sz w:val="22"/>
        </w:rPr>
      </w:pPr>
      <w:r>
        <w:rPr>
          <w:sz w:val="22"/>
        </w:rPr>
        <w:t>View</w:t>
      </w:r>
      <w:r>
        <w:rPr>
          <w:spacing w:val="-7"/>
          <w:sz w:val="22"/>
        </w:rPr>
        <w:t xml:space="preserve"> </w:t>
      </w:r>
      <w:r>
        <w:rPr>
          <w:sz w:val="22"/>
        </w:rPr>
        <w:t>Console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Output</w:t>
      </w:r>
    </w:p>
    <w:p w14:paraId="1CDBD577"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Expected Output</w:t>
      </w:r>
    </w:p>
    <w:p w14:paraId="51B8B3D5"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Checkout</w:t>
      </w:r>
      <w:r>
        <w:rPr>
          <w:spacing w:val="-13"/>
          <w:sz w:val="22"/>
        </w:rPr>
        <w:t xml:space="preserve"> </w:t>
      </w:r>
      <w:r>
        <w:rPr>
          <w:sz w:val="22"/>
        </w:rPr>
        <w:t>Code</w:t>
      </w:r>
      <w:r>
        <w:rPr>
          <w:spacing w:val="-12"/>
          <w:sz w:val="22"/>
        </w:rPr>
        <w:t xml:space="preserve"> </w:t>
      </w:r>
      <w:r>
        <w:rPr>
          <w:sz w:val="22"/>
        </w:rPr>
        <w:t>→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Success</w:t>
      </w:r>
    </w:p>
    <w:p w14:paraId="4B0138DA">
      <w:pPr>
        <w:spacing w:before="15" w:line="252" w:lineRule="auto"/>
        <w:ind w:left="720" w:right="6810" w:firstLine="0"/>
        <w:jc w:val="left"/>
        <w:rPr>
          <w:sz w:val="22"/>
        </w:rPr>
      </w:pPr>
      <w:r>
        <w:rPr>
          <w:sz w:val="22"/>
        </w:rPr>
        <w:t xml:space="preserve">Install Dependencies → Success </w:t>
      </w:r>
      <w:r>
        <w:rPr>
          <w:spacing w:val="-2"/>
          <w:sz w:val="22"/>
        </w:rPr>
        <w:t>Build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→ Build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completed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 xml:space="preserve">successfully </w:t>
      </w:r>
      <w:r>
        <w:rPr>
          <w:sz w:val="22"/>
        </w:rPr>
        <w:t>Test → Test Passed</w:t>
      </w:r>
    </w:p>
    <w:p w14:paraId="639385BF">
      <w:pPr>
        <w:spacing w:before="18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Deploy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→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Application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deployed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successfully</w:t>
      </w:r>
    </w:p>
    <w:p w14:paraId="2CC864FC">
      <w:pPr>
        <w:pStyle w:val="6"/>
        <w:ind w:left="0"/>
        <w:rPr>
          <w:sz w:val="20"/>
        </w:rPr>
      </w:pPr>
    </w:p>
    <w:p w14:paraId="59B0728C">
      <w:pPr>
        <w:pStyle w:val="6"/>
        <w:spacing w:before="178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283210</wp:posOffset>
            </wp:positionV>
            <wp:extent cx="5721985" cy="3219450"/>
            <wp:effectExtent l="0" t="0" r="0" b="0"/>
            <wp:wrapTopAndBottom/>
            <wp:docPr id="83" name="Imag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83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08DDF">
      <w:pPr>
        <w:pStyle w:val="6"/>
        <w:spacing w:after="0"/>
        <w:rPr>
          <w:sz w:val="20"/>
        </w:rPr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353FEC01">
      <w:pPr>
        <w:tabs>
          <w:tab w:val="left" w:pos="3638"/>
          <w:tab w:val="left" w:pos="5044"/>
          <w:tab w:val="left" w:pos="8260"/>
          <w:tab w:val="left" w:pos="9312"/>
        </w:tabs>
        <w:spacing w:line="99" w:lineRule="exact"/>
        <w:ind w:left="854" w:right="0" w:firstLine="0"/>
        <w:jc w:val="left"/>
        <w:rPr>
          <w:position w:val="0"/>
          <w:sz w:val="7"/>
        </w:rPr>
      </w:pPr>
      <w:r>
        <w:rPr>
          <w:position w:val="-1"/>
          <w:sz w:val="9"/>
        </w:rPr>
        <w:drawing>
          <wp:inline distT="0" distB="0" distL="0" distR="0">
            <wp:extent cx="1574165" cy="62865"/>
            <wp:effectExtent l="0" t="0" r="0" b="0"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240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  <w:tab/>
      </w:r>
      <w:r>
        <w:rPr>
          <w:position w:val="-1"/>
          <w:sz w:val="9"/>
        </w:rPr>
        <w:drawing>
          <wp:inline distT="0" distB="0" distL="0" distR="0">
            <wp:extent cx="461645" cy="57150"/>
            <wp:effectExtent l="0" t="0" r="0" b="0"/>
            <wp:docPr id="85" name="Imag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72" cy="5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  <w:tab/>
      </w:r>
      <w:r>
        <w:rPr>
          <w:position w:val="0"/>
          <w:sz w:val="7"/>
        </w:rPr>
        <w:drawing>
          <wp:inline distT="0" distB="0" distL="0" distR="0">
            <wp:extent cx="42545" cy="45720"/>
            <wp:effectExtent l="0" t="0" r="0" b="0"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7"/>
        </w:rPr>
        <w:tab/>
      </w:r>
      <w:r>
        <w:rPr>
          <w:position w:val="-1"/>
          <w:sz w:val="8"/>
        </w:rPr>
        <w:drawing>
          <wp:inline distT="0" distB="0" distL="0" distR="0">
            <wp:extent cx="320040" cy="51435"/>
            <wp:effectExtent l="0" t="0" r="0" b="0"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28" cy="5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8"/>
        </w:rPr>
        <w:tab/>
      </w:r>
      <w:r>
        <w:rPr>
          <w:position w:val="0"/>
          <w:sz w:val="7"/>
        </w:rPr>
        <w:drawing>
          <wp:inline distT="0" distB="0" distL="0" distR="0">
            <wp:extent cx="212725" cy="45720"/>
            <wp:effectExtent l="0" t="0" r="0" b="0"/>
            <wp:docPr id="88" name="Imag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59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9756">
      <w:pPr>
        <w:pStyle w:val="6"/>
        <w:spacing w:before="11"/>
        <w:ind w:left="0"/>
        <w:rPr>
          <w:sz w:val="9"/>
        </w:rPr>
      </w:pPr>
      <w:r>
        <w:rPr>
          <w:sz w:val="9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1395730</wp:posOffset>
            </wp:positionH>
            <wp:positionV relativeFrom="paragraph">
              <wp:posOffset>100965</wp:posOffset>
            </wp:positionV>
            <wp:extent cx="838835" cy="67310"/>
            <wp:effectExtent l="0" t="0" r="0" b="0"/>
            <wp:wrapTopAndBottom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710" cy="67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5559425</wp:posOffset>
            </wp:positionH>
            <wp:positionV relativeFrom="paragraph">
              <wp:posOffset>94615</wp:posOffset>
            </wp:positionV>
            <wp:extent cx="183515" cy="73025"/>
            <wp:effectExtent l="0" t="0" r="0" b="0"/>
            <wp:wrapTopAndBottom/>
            <wp:docPr id="90" name="Imag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56" cy="7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6260465</wp:posOffset>
            </wp:positionH>
            <wp:positionV relativeFrom="paragraph">
              <wp:posOffset>92075</wp:posOffset>
            </wp:positionV>
            <wp:extent cx="210185" cy="88265"/>
            <wp:effectExtent l="0" t="0" r="0" b="0"/>
            <wp:wrapTopAndBottom/>
            <wp:docPr id="91" name="Imag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85" cy="8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1035685</wp:posOffset>
            </wp:positionH>
            <wp:positionV relativeFrom="paragraph">
              <wp:posOffset>290195</wp:posOffset>
            </wp:positionV>
            <wp:extent cx="121285" cy="173355"/>
            <wp:effectExtent l="0" t="0" r="0" b="0"/>
            <wp:wrapTopAndBottom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18" cy="17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1221740</wp:posOffset>
            </wp:positionH>
            <wp:positionV relativeFrom="paragraph">
              <wp:posOffset>338455</wp:posOffset>
            </wp:positionV>
            <wp:extent cx="338455" cy="64135"/>
            <wp:effectExtent l="0" t="0" r="0" b="0"/>
            <wp:wrapTopAndBottom/>
            <wp:docPr id="93" name="Imag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2042160</wp:posOffset>
            </wp:positionH>
            <wp:positionV relativeFrom="paragraph">
              <wp:posOffset>347980</wp:posOffset>
            </wp:positionV>
            <wp:extent cx="273685" cy="54610"/>
            <wp:effectExtent l="0" t="0" r="0" b="0"/>
            <wp:wrapTopAndBottom/>
            <wp:docPr id="94" name="Imag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43" cy="5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6123305</wp:posOffset>
            </wp:positionH>
            <wp:positionV relativeFrom="paragraph">
              <wp:posOffset>311150</wp:posOffset>
            </wp:positionV>
            <wp:extent cx="104140" cy="109855"/>
            <wp:effectExtent l="0" t="0" r="0" b="0"/>
            <wp:wrapTopAndBottom/>
            <wp:docPr id="95" name="Imag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01" cy="110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6336665</wp:posOffset>
            </wp:positionH>
            <wp:positionV relativeFrom="paragraph">
              <wp:posOffset>329565</wp:posOffset>
            </wp:positionV>
            <wp:extent cx="88900" cy="91440"/>
            <wp:effectExtent l="0" t="0" r="0" b="0"/>
            <wp:wrapTopAndBottom/>
            <wp:docPr id="96" name="Imag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68" cy="9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FF065">
      <w:pPr>
        <w:pStyle w:val="6"/>
        <w:spacing w:before="2"/>
        <w:ind w:left="0"/>
        <w:rPr>
          <w:sz w:val="12"/>
        </w:rPr>
      </w:pPr>
    </w:p>
    <w:p w14:paraId="20F07FA8">
      <w:pPr>
        <w:spacing w:before="167"/>
        <w:ind w:left="2445" w:right="0" w:firstLine="0"/>
        <w:jc w:val="left"/>
        <w:rPr>
          <w:rFonts w:ascii="Times New Roman"/>
          <w:sz w:val="17"/>
        </w:rPr>
      </w:pPr>
      <w:r>
        <w:rPr>
          <w:rFonts w:ascii="Times New Roman"/>
          <w:color w:val="000011"/>
          <w:spacing w:val="-4"/>
          <w:sz w:val="17"/>
        </w:rPr>
        <w:t xml:space="preserve">New </w:t>
      </w:r>
      <w:r>
        <w:rPr>
          <w:rFonts w:ascii="Times New Roman"/>
          <w:color w:val="001A3E"/>
          <w:spacing w:val="-4"/>
          <w:sz w:val="17"/>
        </w:rPr>
        <w:t>Item</w:t>
      </w:r>
    </w:p>
    <w:p w14:paraId="4B573D37">
      <w:pPr>
        <w:pStyle w:val="6"/>
        <w:spacing w:before="9"/>
        <w:ind w:left="0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2005330</wp:posOffset>
            </wp:positionH>
            <wp:positionV relativeFrom="paragraph">
              <wp:posOffset>144780</wp:posOffset>
            </wp:positionV>
            <wp:extent cx="3509010" cy="284480"/>
            <wp:effectExtent l="0" t="0" r="0" b="0"/>
            <wp:wrapTopAndBottom/>
            <wp:docPr id="97" name="Imag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8978" cy="284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2005330</wp:posOffset>
            </wp:positionH>
            <wp:positionV relativeFrom="paragraph">
              <wp:posOffset>571500</wp:posOffset>
            </wp:positionV>
            <wp:extent cx="551180" cy="67310"/>
            <wp:effectExtent l="0" t="0" r="0" b="0"/>
            <wp:wrapTopAndBottom/>
            <wp:docPr id="98" name="Imag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77" cy="67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B77FC">
      <w:pPr>
        <w:pStyle w:val="6"/>
        <w:spacing w:before="4"/>
        <w:ind w:left="0"/>
        <w:rPr>
          <w:rFonts w:ascii="Times New Roman"/>
          <w:sz w:val="17"/>
        </w:rPr>
      </w:pPr>
    </w:p>
    <w:p w14:paraId="66CD1F38">
      <w:pPr>
        <w:spacing w:before="180"/>
        <w:ind w:left="2914" w:right="0" w:firstLine="0"/>
        <w:jc w:val="left"/>
        <w:rPr>
          <w:rFonts w:ascii="Times New Roman" w:hAnsi="Times New Roman"/>
          <w:sz w:val="12"/>
        </w:rPr>
      </w:pPr>
      <w:r>
        <w:rPr>
          <w:rFonts w:ascii="Times New Roman" w:hAnsi="Times New Roman"/>
          <w:color w:val="464646"/>
          <w:spacing w:val="-2"/>
          <w:sz w:val="12"/>
        </w:rPr>
        <w:t>£'ipeline</w:t>
      </w:r>
    </w:p>
    <w:p w14:paraId="57B440C2">
      <w:pPr>
        <w:spacing w:before="66"/>
        <w:ind w:left="2926" w:right="0" w:firstLine="0"/>
        <w:jc w:val="left"/>
        <w:rPr>
          <w:rFonts w:ascii="Times New Roman"/>
          <w:sz w:val="10"/>
        </w:rPr>
      </w:pPr>
      <w:r>
        <w:rPr>
          <w:rFonts w:ascii="Times New Roman"/>
          <w:color w:val="B9B9B9"/>
          <w:sz w:val="10"/>
        </w:rPr>
        <w:t>Bullo,</w:t>
      </w:r>
      <w:r>
        <w:rPr>
          <w:rFonts w:ascii="Times New Roman"/>
          <w:color w:val="B9B9B9"/>
          <w:spacing w:val="16"/>
          <w:sz w:val="10"/>
        </w:rPr>
        <w:t xml:space="preserve"> </w:t>
      </w:r>
      <w:r>
        <w:rPr>
          <w:rFonts w:ascii="Times New Roman"/>
          <w:color w:val="8094C1"/>
          <w:sz w:val="10"/>
        </w:rPr>
        <w:t>test,</w:t>
      </w:r>
      <w:r>
        <w:rPr>
          <w:rFonts w:ascii="Times New Roman"/>
          <w:color w:val="8094C1"/>
          <w:spacing w:val="17"/>
          <w:sz w:val="10"/>
        </w:rPr>
        <w:t xml:space="preserve"> </w:t>
      </w:r>
      <w:r>
        <w:rPr>
          <w:rFonts w:ascii="Times New Roman"/>
          <w:color w:val="D2D2D2"/>
          <w:sz w:val="10"/>
        </w:rPr>
        <w:t>and</w:t>
      </w:r>
      <w:r>
        <w:rPr>
          <w:rFonts w:ascii="Times New Roman"/>
          <w:color w:val="D2D2D2"/>
          <w:spacing w:val="16"/>
          <w:sz w:val="10"/>
        </w:rPr>
        <w:t xml:space="preserve"> </w:t>
      </w:r>
      <w:r>
        <w:rPr>
          <w:rFonts w:ascii="Times New Roman"/>
          <w:color w:val="D3D3D3"/>
          <w:sz w:val="10"/>
        </w:rPr>
        <w:t>de</w:t>
      </w:r>
      <w:r>
        <w:rPr>
          <w:rFonts w:ascii="Times New Roman"/>
          <w:color w:val="D3D3D3"/>
          <w:spacing w:val="6"/>
          <w:sz w:val="10"/>
        </w:rPr>
        <w:t xml:space="preserve"> </w:t>
      </w:r>
      <w:r>
        <w:rPr>
          <w:rFonts w:ascii="Times New Roman"/>
          <w:color w:val="B5B5B5"/>
          <w:sz w:val="10"/>
        </w:rPr>
        <w:t>play</w:t>
      </w:r>
      <w:r>
        <w:rPr>
          <w:rFonts w:ascii="Times New Roman"/>
          <w:color w:val="B5B5B5"/>
          <w:spacing w:val="27"/>
          <w:sz w:val="10"/>
        </w:rPr>
        <w:t xml:space="preserve"> </w:t>
      </w:r>
      <w:r>
        <w:rPr>
          <w:rFonts w:ascii="Times New Roman"/>
          <w:color w:val="C4C4C4"/>
          <w:sz w:val="10"/>
        </w:rPr>
        <w:t>using</w:t>
      </w:r>
      <w:r>
        <w:rPr>
          <w:rFonts w:ascii="Times New Roman"/>
          <w:color w:val="C4C4C4"/>
          <w:spacing w:val="25"/>
          <w:sz w:val="10"/>
        </w:rPr>
        <w:t xml:space="preserve"> </w:t>
      </w:r>
      <w:r>
        <w:rPr>
          <w:rFonts w:ascii="Times New Roman"/>
          <w:color w:val="D3D3D3"/>
          <w:sz w:val="10"/>
        </w:rPr>
        <w:t>oioelines</w:t>
      </w:r>
      <w:r>
        <w:rPr>
          <w:rFonts w:ascii="Times New Roman"/>
          <w:color w:val="D3D3D3"/>
          <w:spacing w:val="49"/>
          <w:sz w:val="10"/>
        </w:rPr>
        <w:t xml:space="preserve"> </w:t>
      </w:r>
      <w:r>
        <w:rPr>
          <w:rFonts w:ascii="Times New Roman"/>
          <w:color w:val="ACACAC"/>
          <w:sz w:val="10"/>
        </w:rPr>
        <w:t>Supports</w:t>
      </w:r>
      <w:r>
        <w:rPr>
          <w:rFonts w:ascii="Times New Roman"/>
          <w:color w:val="ACACAC"/>
          <w:spacing w:val="14"/>
          <w:sz w:val="10"/>
        </w:rPr>
        <w:t xml:space="preserve"> </w:t>
      </w:r>
      <w:r>
        <w:rPr>
          <w:rFonts w:ascii="Times New Roman"/>
          <w:color w:val="AEAEAE"/>
          <w:sz w:val="10"/>
        </w:rPr>
        <w:t>stages,</w:t>
      </w:r>
      <w:r>
        <w:rPr>
          <w:rFonts w:ascii="Times New Roman"/>
          <w:color w:val="AEAEAE"/>
          <w:spacing w:val="30"/>
          <w:sz w:val="10"/>
        </w:rPr>
        <w:t xml:space="preserve"> </w:t>
      </w:r>
      <w:r>
        <w:rPr>
          <w:rFonts w:ascii="Times New Roman"/>
          <w:color w:val="CDCDCD"/>
          <w:sz w:val="10"/>
        </w:rPr>
        <w:t>parallel</w:t>
      </w:r>
      <w:r>
        <w:rPr>
          <w:rFonts w:ascii="Times New Roman"/>
          <w:color w:val="CDCDCD"/>
          <w:spacing w:val="12"/>
          <w:sz w:val="10"/>
        </w:rPr>
        <w:t xml:space="preserve"> </w:t>
      </w:r>
      <w:r>
        <w:rPr>
          <w:rFonts w:ascii="Times New Roman"/>
          <w:color w:val="8896B8"/>
          <w:sz w:val="10"/>
        </w:rPr>
        <w:t>work.</w:t>
      </w:r>
      <w:r>
        <w:rPr>
          <w:rFonts w:ascii="Times New Roman"/>
          <w:color w:val="8896B8"/>
          <w:spacing w:val="10"/>
          <w:sz w:val="10"/>
        </w:rPr>
        <w:t xml:space="preserve"> </w:t>
      </w:r>
      <w:r>
        <w:rPr>
          <w:rFonts w:ascii="Times New Roman"/>
          <w:color w:val="C9C9C9"/>
          <w:sz w:val="10"/>
        </w:rPr>
        <w:t>and</w:t>
      </w:r>
      <w:r>
        <w:rPr>
          <w:rFonts w:ascii="Times New Roman"/>
          <w:color w:val="C9C9C9"/>
          <w:spacing w:val="53"/>
          <w:sz w:val="10"/>
        </w:rPr>
        <w:t xml:space="preserve"> </w:t>
      </w:r>
      <w:r>
        <w:rPr>
          <w:rFonts w:ascii="Times New Roman"/>
          <w:color w:val="C4C4C4"/>
          <w:sz w:val="10"/>
        </w:rPr>
        <w:t>running</w:t>
      </w:r>
      <w:r>
        <w:rPr>
          <w:rFonts w:ascii="Times New Roman"/>
          <w:color w:val="C4C4C4"/>
          <w:spacing w:val="18"/>
          <w:sz w:val="10"/>
        </w:rPr>
        <w:t xml:space="preserve"> </w:t>
      </w:r>
      <w:r>
        <w:rPr>
          <w:rFonts w:ascii="Times New Roman"/>
          <w:color w:val="B3D2E9"/>
          <w:sz w:val="10"/>
        </w:rPr>
        <w:t>on</w:t>
      </w:r>
      <w:r>
        <w:rPr>
          <w:rFonts w:ascii="Times New Roman"/>
          <w:color w:val="B3D2E9"/>
          <w:spacing w:val="40"/>
          <w:sz w:val="10"/>
        </w:rPr>
        <w:t xml:space="preserve"> </w:t>
      </w:r>
      <w:r>
        <w:rPr>
          <w:rFonts w:ascii="Times New Roman"/>
          <w:color w:val="9AC3E8"/>
          <w:sz w:val="10"/>
        </w:rPr>
        <w:t>multiple</w:t>
      </w:r>
      <w:r>
        <w:rPr>
          <w:rFonts w:ascii="Times New Roman"/>
          <w:color w:val="9AC3E8"/>
          <w:spacing w:val="16"/>
          <w:sz w:val="10"/>
        </w:rPr>
        <w:t xml:space="preserve"> </w:t>
      </w:r>
      <w:r>
        <w:rPr>
          <w:rFonts w:ascii="Times New Roman"/>
          <w:color w:val="BCBCBC"/>
          <w:spacing w:val="-2"/>
          <w:sz w:val="10"/>
        </w:rPr>
        <w:t>agents.</w:t>
      </w:r>
    </w:p>
    <w:p w14:paraId="5E719AA2">
      <w:pPr>
        <w:pStyle w:val="6"/>
        <w:ind w:left="0"/>
        <w:rPr>
          <w:rFonts w:ascii="Times New Roman"/>
          <w:sz w:val="10"/>
        </w:rPr>
      </w:pPr>
    </w:p>
    <w:p w14:paraId="3B4E174A">
      <w:pPr>
        <w:pStyle w:val="6"/>
        <w:ind w:left="0"/>
        <w:rPr>
          <w:rFonts w:ascii="Times New Roman"/>
          <w:sz w:val="10"/>
        </w:rPr>
      </w:pPr>
    </w:p>
    <w:p w14:paraId="03835BBA">
      <w:pPr>
        <w:pStyle w:val="6"/>
        <w:ind w:left="0"/>
        <w:rPr>
          <w:rFonts w:ascii="Times New Roman"/>
          <w:sz w:val="10"/>
        </w:rPr>
      </w:pPr>
    </w:p>
    <w:p w14:paraId="6DB7E112">
      <w:pPr>
        <w:pStyle w:val="6"/>
        <w:ind w:left="0"/>
        <w:rPr>
          <w:rFonts w:ascii="Times New Roman"/>
          <w:sz w:val="10"/>
        </w:rPr>
      </w:pPr>
    </w:p>
    <w:p w14:paraId="573A3DDF">
      <w:pPr>
        <w:pStyle w:val="6"/>
        <w:spacing w:before="4"/>
        <w:ind w:left="0"/>
        <w:rPr>
          <w:rFonts w:ascii="Times New Roman"/>
          <w:sz w:val="10"/>
        </w:rPr>
      </w:pPr>
    </w:p>
    <w:p w14:paraId="1294C44E">
      <w:pPr>
        <w:spacing w:before="0"/>
        <w:ind w:left="2913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C5C5C5"/>
          <w:spacing w:val="-6"/>
          <w:sz w:val="12"/>
        </w:rPr>
        <w:t>followed</w:t>
      </w:r>
      <w:r>
        <w:rPr>
          <w:rFonts w:ascii="Times New Roman"/>
          <w:color w:val="C5C5C5"/>
          <w:spacing w:val="14"/>
          <w:sz w:val="12"/>
        </w:rPr>
        <w:t xml:space="preserve"> </w:t>
      </w:r>
      <w:r>
        <w:rPr>
          <w:rFonts w:ascii="Times New Roman"/>
          <w:color w:val="7BA2CF"/>
          <w:spacing w:val="-6"/>
          <w:sz w:val="12"/>
        </w:rPr>
        <w:t>by</w:t>
      </w:r>
      <w:r>
        <w:rPr>
          <w:rFonts w:ascii="Times New Roman"/>
          <w:color w:val="7BA2CF"/>
          <w:spacing w:val="-3"/>
          <w:sz w:val="12"/>
        </w:rPr>
        <w:t xml:space="preserve"> </w:t>
      </w:r>
      <w:r>
        <w:rPr>
          <w:rFonts w:ascii="Times New Roman"/>
          <w:color w:val="B6B6B6"/>
          <w:spacing w:val="-6"/>
          <w:sz w:val="12"/>
        </w:rPr>
        <w:t>post-build</w:t>
      </w:r>
      <w:r>
        <w:rPr>
          <w:rFonts w:ascii="Times New Roman"/>
          <w:color w:val="B6B6B6"/>
          <w:spacing w:val="17"/>
          <w:sz w:val="12"/>
        </w:rPr>
        <w:t xml:space="preserve"> </w:t>
      </w:r>
      <w:r>
        <w:rPr>
          <w:rFonts w:ascii="Times New Roman"/>
          <w:color w:val="B0B0B0"/>
          <w:spacing w:val="-6"/>
          <w:sz w:val="12"/>
        </w:rPr>
        <w:t>steps</w:t>
      </w:r>
      <w:r>
        <w:rPr>
          <w:rFonts w:ascii="Times New Roman"/>
          <w:color w:val="B0B0B0"/>
          <w:sz w:val="12"/>
        </w:rPr>
        <w:t xml:space="preserve"> </w:t>
      </w:r>
      <w:r>
        <w:rPr>
          <w:rFonts w:ascii="Times New Roman"/>
          <w:color w:val="ACACAC"/>
          <w:spacing w:val="-6"/>
          <w:sz w:val="12"/>
        </w:rPr>
        <w:t>like</w:t>
      </w:r>
      <w:r>
        <w:rPr>
          <w:rFonts w:ascii="Times New Roman"/>
          <w:color w:val="ACACAC"/>
          <w:spacing w:val="-4"/>
          <w:sz w:val="12"/>
        </w:rPr>
        <w:t xml:space="preserve"> </w:t>
      </w:r>
      <w:r>
        <w:rPr>
          <w:rFonts w:ascii="Times New Roman"/>
          <w:color w:val="AEAEAE"/>
          <w:spacing w:val="-6"/>
          <w:sz w:val="12"/>
        </w:rPr>
        <w:t>archiving</w:t>
      </w:r>
      <w:r>
        <w:rPr>
          <w:rFonts w:ascii="Times New Roman"/>
          <w:color w:val="AEAEAE"/>
          <w:spacing w:val="20"/>
          <w:sz w:val="12"/>
        </w:rPr>
        <w:t xml:space="preserve"> </w:t>
      </w:r>
      <w:r>
        <w:rPr>
          <w:rFonts w:ascii="Times New Roman"/>
          <w:color w:val="B3B3B3"/>
          <w:spacing w:val="-6"/>
          <w:sz w:val="12"/>
        </w:rPr>
        <w:t>artifacts</w:t>
      </w:r>
      <w:r>
        <w:rPr>
          <w:rFonts w:ascii="Times New Roman"/>
          <w:color w:val="B3B3B3"/>
          <w:spacing w:val="3"/>
          <w:sz w:val="12"/>
        </w:rPr>
        <w:t xml:space="preserve"> </w:t>
      </w:r>
      <w:r>
        <w:rPr>
          <w:rFonts w:ascii="Times New Roman"/>
          <w:color w:val="CDCDCD"/>
          <w:spacing w:val="-6"/>
          <w:sz w:val="12"/>
        </w:rPr>
        <w:t>and</w:t>
      </w:r>
      <w:r>
        <w:rPr>
          <w:rFonts w:ascii="Times New Roman"/>
          <w:color w:val="CDCDCD"/>
          <w:spacing w:val="3"/>
          <w:sz w:val="12"/>
        </w:rPr>
        <w:t xml:space="preserve"> </w:t>
      </w:r>
      <w:r>
        <w:rPr>
          <w:rFonts w:ascii="Times New Roman"/>
          <w:color w:val="C7C7C7"/>
          <w:spacing w:val="-6"/>
          <w:sz w:val="12"/>
        </w:rPr>
        <w:t>sending</w:t>
      </w:r>
      <w:r>
        <w:rPr>
          <w:rFonts w:ascii="Times New Roman"/>
          <w:color w:val="C7C7C7"/>
          <w:spacing w:val="22"/>
          <w:sz w:val="12"/>
        </w:rPr>
        <w:t xml:space="preserve"> </w:t>
      </w:r>
      <w:r>
        <w:rPr>
          <w:rFonts w:ascii="Times New Roman"/>
          <w:color w:val="BBBBBB"/>
          <w:spacing w:val="-6"/>
          <w:sz w:val="12"/>
        </w:rPr>
        <w:t>email</w:t>
      </w:r>
      <w:r>
        <w:rPr>
          <w:rFonts w:ascii="Times New Roman"/>
          <w:color w:val="BBBBBB"/>
          <w:spacing w:val="-7"/>
          <w:sz w:val="12"/>
        </w:rPr>
        <w:t xml:space="preserve"> </w:t>
      </w:r>
      <w:r>
        <w:rPr>
          <w:rFonts w:ascii="Times New Roman"/>
          <w:color w:val="B0B0B0"/>
          <w:spacing w:val="-6"/>
          <w:sz w:val="12"/>
        </w:rPr>
        <w:t>'notifications.</w:t>
      </w:r>
    </w:p>
    <w:p w14:paraId="610041E1">
      <w:pPr>
        <w:pStyle w:val="6"/>
        <w:spacing w:before="89"/>
        <w:ind w:left="0"/>
        <w:rPr>
          <w:rFonts w:ascii="Times New Roman"/>
          <w:sz w:val="12"/>
        </w:rPr>
      </w:pPr>
    </w:p>
    <w:p w14:paraId="00156DEA">
      <w:pPr>
        <w:tabs>
          <w:tab w:val="left" w:pos="2913"/>
        </w:tabs>
        <w:spacing w:before="1"/>
        <w:ind w:left="2560" w:right="0" w:firstLine="0"/>
        <w:jc w:val="left"/>
        <w:rPr>
          <w:rFonts w:ascii="Times New Roman" w:hAnsi="Times New Roman"/>
          <w:sz w:val="12"/>
        </w:rPr>
      </w:pPr>
      <w:r>
        <w:rPr>
          <w:rFonts w:ascii="Times New Roman" w:hAnsi="Times New Roman"/>
          <w:color w:val="444444"/>
          <w:spacing w:val="-10"/>
          <w:sz w:val="12"/>
        </w:rPr>
        <w:t>p</w:t>
      </w:r>
      <w:r>
        <w:rPr>
          <w:rFonts w:ascii="Times New Roman" w:hAnsi="Times New Roman"/>
          <w:color w:val="444444"/>
          <w:sz w:val="12"/>
        </w:rPr>
        <w:tab/>
      </w:r>
      <w:r>
        <w:rPr>
          <w:rFonts w:ascii="Times New Roman" w:hAnsi="Times New Roman"/>
          <w:color w:val="2A2A2A"/>
          <w:spacing w:val="-6"/>
          <w:sz w:val="12"/>
        </w:rPr>
        <w:t>êdulti-configuration</w:t>
      </w:r>
      <w:r>
        <w:rPr>
          <w:rFonts w:ascii="Times New Roman" w:hAnsi="Times New Roman"/>
          <w:color w:val="2A2A2A"/>
          <w:spacing w:val="37"/>
          <w:sz w:val="12"/>
        </w:rPr>
        <w:t xml:space="preserve"> </w:t>
      </w:r>
      <w:r>
        <w:rPr>
          <w:rFonts w:ascii="Times New Roman" w:hAnsi="Times New Roman"/>
          <w:color w:val="2A2A2A"/>
          <w:spacing w:val="-6"/>
          <w:sz w:val="12"/>
        </w:rPr>
        <w:t>proje&lt;t</w:t>
      </w:r>
    </w:p>
    <w:p w14:paraId="368259EE">
      <w:pPr>
        <w:spacing w:before="45"/>
        <w:ind w:left="2911" w:right="0" w:firstLine="0"/>
        <w:jc w:val="left"/>
        <w:rPr>
          <w:rFonts w:ascii="Consolas" w:hAnsi="Consolas"/>
          <w:sz w:val="12"/>
        </w:rPr>
      </w:pPr>
      <w:r>
        <w:rPr>
          <w:rFonts w:ascii="Consolas" w:hAnsi="Consolas"/>
          <w:color w:val="B8B8B8"/>
          <w:spacing w:val="-2"/>
          <w:sz w:val="12"/>
        </w:rPr>
        <w:t>SGabeMroo]emtacneedalagenumbeŒdWeenconfguœnons,suchasœsfingonmunpe</w:t>
      </w:r>
    </w:p>
    <w:p w14:paraId="04F7B8F4">
      <w:pPr>
        <w:spacing w:before="62"/>
        <w:ind w:left="2914" w:right="0" w:firstLine="0"/>
        <w:jc w:val="left"/>
        <w:rPr>
          <w:rFonts w:ascii="Consolas" w:hAnsi="Consolas"/>
          <w:sz w:val="8"/>
        </w:rPr>
      </w:pPr>
      <w:r>
        <w:rPr>
          <w:rFonts w:ascii="Consolas" w:hAnsi="Consolas"/>
          <w:sz w:val="8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2118360</wp:posOffset>
            </wp:positionH>
            <wp:positionV relativeFrom="paragraph">
              <wp:posOffset>535305</wp:posOffset>
            </wp:positionV>
            <wp:extent cx="426720" cy="91440"/>
            <wp:effectExtent l="0" t="0" r="0" b="0"/>
            <wp:wrapNone/>
            <wp:docPr id="99" name="Imag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sz w:val="8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508000</wp:posOffset>
            </wp:positionV>
            <wp:extent cx="374650" cy="128270"/>
            <wp:effectExtent l="0" t="0" r="0" b="0"/>
            <wp:wrapNone/>
            <wp:docPr id="100" name="Imag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0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BEBEBE"/>
          <w:sz w:val="8"/>
        </w:rPr>
        <w:t>env œ</w:t>
      </w:r>
      <w:r>
        <w:rPr>
          <w:rFonts w:ascii="Consolas" w:hAnsi="Consolas"/>
          <w:color w:val="BEBEBE"/>
          <w:spacing w:val="14"/>
          <w:sz w:val="8"/>
        </w:rPr>
        <w:t xml:space="preserve"> </w:t>
      </w:r>
      <w:r>
        <w:rPr>
          <w:rFonts w:ascii="Consolas" w:hAnsi="Consolas"/>
          <w:color w:val="C9C9C9"/>
          <w:sz w:val="8"/>
        </w:rPr>
        <w:t>n</w:t>
      </w:r>
      <w:r>
        <w:rPr>
          <w:rFonts w:ascii="Consolas" w:hAnsi="Consolas"/>
          <w:color w:val="C9C9C9"/>
          <w:spacing w:val="-23"/>
          <w:sz w:val="8"/>
        </w:rPr>
        <w:t xml:space="preserve"> </w:t>
      </w:r>
      <w:r>
        <w:rPr>
          <w:rFonts w:ascii="Consolas" w:hAnsi="Consolas"/>
          <w:color w:val="B6B6B6"/>
          <w:sz w:val="8"/>
        </w:rPr>
        <w:t>meMts,</w:t>
      </w:r>
      <w:r>
        <w:rPr>
          <w:rFonts w:ascii="Consolas" w:hAnsi="Consolas"/>
          <w:color w:val="B6B6B6"/>
          <w:spacing w:val="-18"/>
          <w:sz w:val="8"/>
        </w:rPr>
        <w:t xml:space="preserve"> </w:t>
      </w:r>
      <w:r>
        <w:rPr>
          <w:rFonts w:ascii="Consolas" w:hAnsi="Consolas"/>
          <w:color w:val="759FCF"/>
          <w:sz w:val="8"/>
        </w:rPr>
        <w:t>p</w:t>
      </w:r>
      <w:r>
        <w:rPr>
          <w:rFonts w:ascii="Consolas" w:hAnsi="Consolas"/>
          <w:color w:val="759FCF"/>
          <w:spacing w:val="-30"/>
          <w:sz w:val="8"/>
        </w:rPr>
        <w:t xml:space="preserve"> </w:t>
      </w:r>
      <w:r>
        <w:rPr>
          <w:rFonts w:ascii="Consolas" w:hAnsi="Consolas"/>
          <w:color w:val="B6B6B6"/>
          <w:sz w:val="8"/>
        </w:rPr>
        <w:t>laform-*pecITI</w:t>
      </w:r>
      <w:r>
        <w:rPr>
          <w:rFonts w:ascii="Consolas" w:hAnsi="Consolas"/>
          <w:color w:val="A7BCD5"/>
          <w:sz w:val="8"/>
        </w:rPr>
        <w:t>c</w:t>
      </w:r>
      <w:r>
        <w:rPr>
          <w:rFonts w:ascii="Consolas" w:hAnsi="Consolas"/>
          <w:color w:val="A7BCD5"/>
          <w:spacing w:val="-11"/>
          <w:sz w:val="8"/>
        </w:rPr>
        <w:t xml:space="preserve"> </w:t>
      </w:r>
      <w:r>
        <w:rPr>
          <w:rFonts w:ascii="Consolas" w:hAnsi="Consolas"/>
          <w:color w:val="B8B8B8"/>
          <w:sz w:val="8"/>
        </w:rPr>
        <w:t>bu</w:t>
      </w:r>
      <w:r>
        <w:rPr>
          <w:rFonts w:ascii="Consolas" w:hAnsi="Consolas"/>
          <w:color w:val="B8B8B8"/>
          <w:spacing w:val="-8"/>
          <w:sz w:val="8"/>
        </w:rPr>
        <w:t xml:space="preserve"> </w:t>
      </w:r>
      <w:r>
        <w:rPr>
          <w:rFonts w:ascii="Consolas" w:hAnsi="Consolas"/>
          <w:color w:val="C3C3C3"/>
          <w:sz w:val="8"/>
        </w:rPr>
        <w:t>ilds,</w:t>
      </w:r>
      <w:r>
        <w:rPr>
          <w:rFonts w:ascii="Consolas" w:hAnsi="Consolas"/>
          <w:color w:val="C3C3C3"/>
          <w:spacing w:val="-18"/>
          <w:sz w:val="8"/>
        </w:rPr>
        <w:t xml:space="preserve"> </w:t>
      </w:r>
      <w:r>
        <w:rPr>
          <w:rFonts w:ascii="Consolas" w:hAnsi="Consolas"/>
          <w:color w:val="C1C1C1"/>
          <w:spacing w:val="-5"/>
          <w:sz w:val="8"/>
        </w:rPr>
        <w:t>Mc.</w:t>
      </w:r>
    </w:p>
    <w:p w14:paraId="1CEB78F1">
      <w:pPr>
        <w:pStyle w:val="6"/>
        <w:spacing w:before="3"/>
        <w:ind w:left="0"/>
        <w:rPr>
          <w:rFonts w:ascii="Consolas"/>
          <w:sz w:val="17"/>
        </w:rPr>
      </w:pPr>
      <w:r>
        <w:rPr>
          <w:rFonts w:ascii="Consolas"/>
          <w:sz w:val="17"/>
        </w:rPr>
        <mc:AlternateContent>
          <mc:Choice Requires="wpg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1998980</wp:posOffset>
                </wp:positionH>
                <wp:positionV relativeFrom="paragraph">
                  <wp:posOffset>143510</wp:posOffset>
                </wp:positionV>
                <wp:extent cx="518160" cy="189230"/>
                <wp:effectExtent l="0" t="0" r="0" b="0"/>
                <wp:wrapTopAndBottom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159" cy="189230"/>
                          <a:chOff x="0" y="0"/>
                          <a:chExt cx="518159" cy="189230"/>
                        </a:xfrm>
                      </wpg:grpSpPr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0"/>
                            <a:ext cx="481584" cy="30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54864"/>
                            <a:ext cx="505968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" cy="188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7.4pt;margin-top:11.3pt;height:14.9pt;width:40.8pt;mso-position-horizontal-relative:page;mso-wrap-distance-bottom:0pt;mso-wrap-distance-top:0pt;z-index:-251619328;mso-width-relative:page;mso-height-relative:page;" coordsize="518159,189230" o:gfxdata="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">
                <o:lock v:ext="edit" aspectratio="f"/>
                <v:shape id="Image 102" o:spid="_x0000_s1026" o:spt="75" type="#_x0000_t75" style="position:absolute;left:36576;top:0;height:30479;width:481584;" filled="f" o:preferrelative="t" stroked="f" coordsize="21600,21600" o:gfxdata="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x5hZ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8" o:title=""/>
                  <o:lock v:ext="edit" aspectratio="f"/>
                </v:shape>
                <v:shape id="Image 103" o:spid="_x0000_s1026" o:spt="75" type="#_x0000_t75" style="position:absolute;left:12191;top:54864;height:134112;width:505968;" filled="f" o:preferrelative="t" stroked="f" coordsize="21600,21600" o:gfxdata="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mq93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9" o:title=""/>
                  <o:lock v:ext="edit" aspectratio="f"/>
                </v:shape>
                <v:shape id="Image 104" o:spid="_x0000_s1026" o:spt="75" type="#_x0000_t75" style="position:absolute;left:0;top:0;height:188975;width:518160;" filled="f" o:preferrelative="t" stroked="f" coordsize="21600,21600" o:gfxdata="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fqxJr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0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2A2753AC">
      <w:pPr>
        <w:tabs>
          <w:tab w:val="left" w:pos="8316"/>
        </w:tabs>
        <w:spacing w:before="31"/>
        <w:ind w:left="3852" w:right="0" w:firstLine="0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79C35B"/>
          <w:sz w:val="27"/>
        </w:rPr>
        <w:t>w</w:t>
      </w:r>
      <w:r>
        <w:rPr>
          <w:rFonts w:ascii="Courier New" w:hAnsi="Courier New"/>
          <w:color w:val="79C35B"/>
          <w:spacing w:val="23"/>
          <w:sz w:val="27"/>
        </w:rPr>
        <w:t xml:space="preserve"> </w:t>
      </w:r>
      <w:r>
        <w:rPr>
          <w:rFonts w:ascii="Courier New" w:hAnsi="Courier New"/>
          <w:color w:val="B8B8B8"/>
          <w:sz w:val="27"/>
        </w:rPr>
        <w:t>n</w:t>
      </w:r>
      <w:r>
        <w:rPr>
          <w:rFonts w:ascii="Courier New" w:hAnsi="Courier New"/>
          <w:color w:val="B8B8B8"/>
          <w:spacing w:val="-66"/>
          <w:sz w:val="27"/>
        </w:rPr>
        <w:t xml:space="preserve"> </w:t>
      </w:r>
      <w:r>
        <w:rPr>
          <w:rFonts w:ascii="Courier New" w:hAnsi="Courier New"/>
          <w:sz w:val="27"/>
        </w:rPr>
        <w:t>x</w:t>
      </w:r>
      <w:r>
        <w:rPr>
          <w:rFonts w:ascii="Courier New" w:hAnsi="Courier New"/>
          <w:spacing w:val="-80"/>
          <w:sz w:val="27"/>
        </w:rPr>
        <w:t xml:space="preserve"> </w:t>
      </w:r>
      <w:r>
        <w:rPr>
          <w:rFonts w:ascii="Courier New" w:hAnsi="Courier New"/>
          <w:color w:val="FFCF46"/>
          <w:sz w:val="27"/>
        </w:rPr>
        <w:t>c</w:t>
      </w:r>
      <w:r>
        <w:rPr>
          <w:rFonts w:ascii="Courier New" w:hAnsi="Courier New"/>
          <w:color w:val="FFCF46"/>
          <w:spacing w:val="-59"/>
          <w:sz w:val="27"/>
        </w:rPr>
        <w:t xml:space="preserve"> </w:t>
      </w:r>
      <w:r>
        <w:rPr>
          <w:rFonts w:ascii="Courier New" w:hAnsi="Courier New"/>
          <w:color w:val="3EB3E8"/>
          <w:sz w:val="27"/>
        </w:rPr>
        <w:t>+</w:t>
      </w:r>
      <w:r>
        <w:rPr>
          <w:rFonts w:ascii="Courier New" w:hAnsi="Courier New"/>
          <w:color w:val="3EB3E8"/>
          <w:spacing w:val="-90"/>
          <w:sz w:val="27"/>
        </w:rPr>
        <w:t xml:space="preserve"> </w:t>
      </w:r>
      <w:r>
        <w:rPr>
          <w:rFonts w:ascii="Courier New" w:hAnsi="Courier New"/>
          <w:color w:val="003474"/>
          <w:sz w:val="27"/>
        </w:rPr>
        <w:t>c</w:t>
      </w:r>
      <w:r>
        <w:rPr>
          <w:rFonts w:ascii="Courier New" w:hAnsi="Courier New"/>
          <w:color w:val="003474"/>
          <w:spacing w:val="-44"/>
          <w:sz w:val="27"/>
        </w:rPr>
        <w:t xml:space="preserve"> </w:t>
      </w:r>
      <w:r>
        <w:rPr>
          <w:rFonts w:ascii="Courier New" w:hAnsi="Courier New"/>
          <w:color w:val="FFC109"/>
          <w:sz w:val="27"/>
        </w:rPr>
        <w:t>Æ</w:t>
      </w:r>
      <w:r>
        <w:rPr>
          <w:rFonts w:ascii="Courier New" w:hAnsi="Courier New"/>
          <w:color w:val="FFC109"/>
          <w:spacing w:val="-95"/>
          <w:sz w:val="27"/>
        </w:rPr>
        <w:t xml:space="preserve"> </w:t>
      </w:r>
      <w:r>
        <w:rPr>
          <w:rFonts w:ascii="Courier New" w:hAnsi="Courier New"/>
          <w:color w:val="FA0900"/>
          <w:sz w:val="27"/>
        </w:rPr>
        <w:t>+</w:t>
      </w:r>
      <w:r>
        <w:rPr>
          <w:rFonts w:ascii="Courier New" w:hAnsi="Courier New"/>
          <w:color w:val="FA0900"/>
          <w:spacing w:val="-70"/>
          <w:sz w:val="27"/>
        </w:rPr>
        <w:t xml:space="preserve"> </w:t>
      </w:r>
      <w:r>
        <w:rPr>
          <w:rFonts w:ascii="Courier New" w:hAnsi="Courier New"/>
          <w:color w:val="9A9A9A"/>
          <w:sz w:val="27"/>
        </w:rPr>
        <w:t>G</w:t>
      </w:r>
      <w:r>
        <w:rPr>
          <w:rFonts w:ascii="Courier New" w:hAnsi="Courier New"/>
          <w:color w:val="9A9A9A"/>
          <w:spacing w:val="-76"/>
          <w:sz w:val="27"/>
        </w:rPr>
        <w:t xml:space="preserve"> </w:t>
      </w:r>
      <w:r>
        <w:rPr>
          <w:rFonts w:ascii="Courier New" w:hAnsi="Courier New"/>
          <w:color w:val="E95592"/>
          <w:sz w:val="27"/>
        </w:rPr>
        <w:t>o</w:t>
      </w:r>
      <w:r>
        <w:rPr>
          <w:rFonts w:ascii="Courier New" w:hAnsi="Courier New"/>
          <w:color w:val="E95592"/>
          <w:spacing w:val="-54"/>
          <w:sz w:val="27"/>
        </w:rPr>
        <w:t xml:space="preserve"> </w:t>
      </w:r>
      <w:r>
        <w:rPr>
          <w:rFonts w:ascii="Courier New" w:hAnsi="Courier New"/>
          <w:color w:val="0E5F9A"/>
          <w:sz w:val="27"/>
        </w:rPr>
        <w:t>Æ</w:t>
      </w:r>
      <w:r>
        <w:rPr>
          <w:rFonts w:ascii="Courier New" w:hAnsi="Courier New"/>
          <w:color w:val="3880EE"/>
          <w:sz w:val="27"/>
        </w:rPr>
        <w:t>#</w:t>
      </w:r>
      <w:r>
        <w:rPr>
          <w:rFonts w:ascii="Courier New" w:hAnsi="Courier New"/>
          <w:color w:val="3880EE"/>
          <w:spacing w:val="28"/>
          <w:sz w:val="27"/>
        </w:rPr>
        <w:t xml:space="preserve"> </w:t>
      </w:r>
      <w:r>
        <w:rPr>
          <w:rFonts w:ascii="Courier New" w:hAnsi="Courier New"/>
          <w:color w:val="1192EF"/>
          <w:sz w:val="27"/>
        </w:rPr>
        <w:t>c</w:t>
      </w:r>
      <w:r>
        <w:rPr>
          <w:rFonts w:ascii="Courier New" w:hAnsi="Courier New"/>
          <w:color w:val="1192EF"/>
          <w:spacing w:val="24"/>
          <w:sz w:val="27"/>
        </w:rPr>
        <w:t xml:space="preserve">  </w:t>
      </w:r>
      <w:r>
        <w:rPr>
          <w:rFonts w:ascii="Courier New" w:hAnsi="Courier New"/>
          <w:color w:val="238EAE"/>
          <w:spacing w:val="-10"/>
          <w:sz w:val="27"/>
        </w:rPr>
        <w:t>n</w:t>
      </w:r>
      <w:r>
        <w:rPr>
          <w:rFonts w:ascii="Courier New" w:hAnsi="Courier New"/>
          <w:color w:val="238EAE"/>
          <w:sz w:val="27"/>
        </w:rPr>
        <w:tab/>
      </w:r>
      <w:r>
        <w:rPr>
          <w:rFonts w:ascii="Courier New" w:hAnsi="Courier New"/>
          <w:color w:val="A8D1EF"/>
          <w:sz w:val="27"/>
        </w:rPr>
        <w:t>e</w:t>
      </w:r>
      <w:r>
        <w:rPr>
          <w:rFonts w:ascii="Courier New" w:hAnsi="Courier New"/>
          <w:color w:val="A8D1EF"/>
          <w:spacing w:val="-133"/>
          <w:sz w:val="27"/>
        </w:rPr>
        <w:t xml:space="preserve"> </w:t>
      </w:r>
      <w:r>
        <w:rPr>
          <w:rFonts w:ascii="Courier New" w:hAnsi="Courier New"/>
          <w:color w:val="5F5F5F"/>
          <w:sz w:val="27"/>
        </w:rPr>
        <w:t>I</w:t>
      </w:r>
      <w:r>
        <w:rPr>
          <w:rFonts w:ascii="Courier New" w:hAnsi="Courier New"/>
          <w:color w:val="5F5F5F"/>
          <w:spacing w:val="-104"/>
          <w:sz w:val="27"/>
        </w:rPr>
        <w:t xml:space="preserve"> </w:t>
      </w:r>
      <w:r>
        <w:rPr>
          <w:rFonts w:ascii="Courier New" w:hAnsi="Courier New"/>
          <w:color w:val="5B5B5B"/>
          <w:spacing w:val="-5"/>
          <w:sz w:val="27"/>
        </w:rPr>
        <w:t>••-</w:t>
      </w:r>
    </w:p>
    <w:p w14:paraId="56BECE7C">
      <w:pPr>
        <w:pStyle w:val="6"/>
        <w:ind w:left="0"/>
        <w:rPr>
          <w:rFonts w:ascii="Courier New"/>
          <w:sz w:val="20"/>
        </w:rPr>
      </w:pPr>
    </w:p>
    <w:p w14:paraId="24B2C1D0">
      <w:pPr>
        <w:pStyle w:val="6"/>
        <w:ind w:left="0"/>
        <w:rPr>
          <w:rFonts w:ascii="Courier New"/>
          <w:sz w:val="20"/>
        </w:rPr>
      </w:pPr>
    </w:p>
    <w:p w14:paraId="72FBFA1E">
      <w:pPr>
        <w:pStyle w:val="6"/>
        <w:spacing w:before="15"/>
        <w:ind w:left="0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168910</wp:posOffset>
            </wp:positionV>
            <wp:extent cx="2197100" cy="73025"/>
            <wp:effectExtent l="0" t="0" r="0" b="0"/>
            <wp:wrapTopAndBottom/>
            <wp:docPr id="105" name="Imag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219" cy="7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3657600</wp:posOffset>
            </wp:positionH>
            <wp:positionV relativeFrom="paragraph">
              <wp:posOffset>171450</wp:posOffset>
            </wp:positionV>
            <wp:extent cx="603250" cy="64135"/>
            <wp:effectExtent l="0" t="0" r="0" b="0"/>
            <wp:wrapTopAndBottom/>
            <wp:docPr id="106" name="Imag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4538345</wp:posOffset>
            </wp:positionH>
            <wp:positionV relativeFrom="paragraph">
              <wp:posOffset>180975</wp:posOffset>
            </wp:positionV>
            <wp:extent cx="52070" cy="60960"/>
            <wp:effectExtent l="0" t="0" r="0" b="0"/>
            <wp:wrapTopAndBottom/>
            <wp:docPr id="107" name="Imag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7" cy="6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5705475</wp:posOffset>
            </wp:positionH>
            <wp:positionV relativeFrom="paragraph">
              <wp:posOffset>180975</wp:posOffset>
            </wp:positionV>
            <wp:extent cx="317500" cy="52070"/>
            <wp:effectExtent l="0" t="0" r="0" b="0"/>
            <wp:wrapTopAndBottom/>
            <wp:docPr id="108" name="Imag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74" cy="51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6370320</wp:posOffset>
            </wp:positionH>
            <wp:positionV relativeFrom="paragraph">
              <wp:posOffset>168910</wp:posOffset>
            </wp:positionV>
            <wp:extent cx="219710" cy="73025"/>
            <wp:effectExtent l="0" t="0" r="0" b="0"/>
            <wp:wrapTopAndBottom/>
            <wp:docPr id="109" name="Imag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27" cy="7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1395730</wp:posOffset>
            </wp:positionH>
            <wp:positionV relativeFrom="paragraph">
              <wp:posOffset>333375</wp:posOffset>
            </wp:positionV>
            <wp:extent cx="1515745" cy="73025"/>
            <wp:effectExtent l="0" t="0" r="0" b="0"/>
            <wp:wrapTopAndBottom/>
            <wp:docPr id="110" name="Imag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7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5559425</wp:posOffset>
            </wp:positionH>
            <wp:positionV relativeFrom="paragraph">
              <wp:posOffset>333375</wp:posOffset>
            </wp:positionV>
            <wp:extent cx="183515" cy="73025"/>
            <wp:effectExtent l="0" t="0" r="0" b="0"/>
            <wp:wrapTopAndBottom/>
            <wp:docPr id="111" name="Imag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56" cy="7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simplePos="0" relativeHeight="251701248" behindDoc="1" locked="0" layoutInCell="1" allowOverlap="1">
            <wp:simplePos x="0" y="0"/>
            <wp:positionH relativeFrom="page">
              <wp:posOffset>6260465</wp:posOffset>
            </wp:positionH>
            <wp:positionV relativeFrom="paragraph">
              <wp:posOffset>321310</wp:posOffset>
            </wp:positionV>
            <wp:extent cx="220345" cy="91440"/>
            <wp:effectExtent l="0" t="0" r="0" b="0"/>
            <wp:wrapTopAndBottom/>
            <wp:docPr id="112" name="Imag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41" cy="9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1635D">
      <w:pPr>
        <w:pStyle w:val="6"/>
        <w:spacing w:before="9"/>
        <w:ind w:left="0"/>
        <w:rPr>
          <w:rFonts w:ascii="Courier New"/>
          <w:sz w:val="8"/>
        </w:rPr>
      </w:pPr>
    </w:p>
    <w:p w14:paraId="637E8FF2">
      <w:pPr>
        <w:pStyle w:val="6"/>
        <w:spacing w:before="2"/>
        <w:ind w:left="0"/>
        <w:rPr>
          <w:rFonts w:ascii="Courier New"/>
          <w:sz w:val="6"/>
        </w:rPr>
      </w:pPr>
    </w:p>
    <w:p w14:paraId="21B7A487">
      <w:pPr>
        <w:pStyle w:val="6"/>
        <w:spacing w:after="0"/>
        <w:rPr>
          <w:rFonts w:ascii="Courier New"/>
          <w:sz w:val="6"/>
        </w:rPr>
        <w:sectPr>
          <w:pgSz w:w="12240" w:h="15840"/>
          <w:pgMar w:top="1460" w:right="720" w:bottom="280" w:left="720" w:header="720" w:footer="720" w:gutter="0"/>
          <w:cols w:space="720" w:num="1"/>
        </w:sectPr>
      </w:pPr>
    </w:p>
    <w:p w14:paraId="31993A47">
      <w:pPr>
        <w:pStyle w:val="6"/>
        <w:spacing w:before="5"/>
        <w:ind w:left="0"/>
        <w:rPr>
          <w:rFonts w:ascii="Courier New"/>
          <w:sz w:val="9"/>
        </w:rPr>
      </w:pPr>
    </w:p>
    <w:p w14:paraId="67FC0778">
      <w:pPr>
        <w:pStyle w:val="6"/>
        <w:ind w:left="912" w:right="-44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1011555" cy="172720"/>
            <wp:effectExtent l="0" t="0" r="0" b="0"/>
            <wp:docPr id="113" name="Imag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645" cy="17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2EE5">
      <w:pPr>
        <w:pStyle w:val="6"/>
        <w:ind w:left="0"/>
        <w:rPr>
          <w:rFonts w:ascii="Courier New"/>
          <w:sz w:val="20"/>
        </w:rPr>
      </w:pPr>
    </w:p>
    <w:p w14:paraId="2DA59540">
      <w:pPr>
        <w:pStyle w:val="6"/>
        <w:spacing w:before="219"/>
        <w:ind w:left="0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simplePos="0" relativeHeight="251701248" behindDoc="1" locked="0" layoutInCell="1" allowOverlap="1">
            <wp:simplePos x="0" y="0"/>
            <wp:positionH relativeFrom="page">
              <wp:posOffset>1231265</wp:posOffset>
            </wp:positionH>
            <wp:positionV relativeFrom="paragraph">
              <wp:posOffset>298450</wp:posOffset>
            </wp:positionV>
            <wp:extent cx="191770" cy="64135"/>
            <wp:effectExtent l="0" t="0" r="0" b="0"/>
            <wp:wrapTopAndBottom/>
            <wp:docPr id="114" name="Imag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3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1094105</wp:posOffset>
            </wp:positionH>
            <wp:positionV relativeFrom="paragraph">
              <wp:posOffset>542290</wp:posOffset>
            </wp:positionV>
            <wp:extent cx="681355" cy="54610"/>
            <wp:effectExtent l="0" t="0" r="0" b="0"/>
            <wp:wrapTopAndBottom/>
            <wp:docPr id="115" name="Imag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566" cy="5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7C599">
      <w:pPr>
        <w:pStyle w:val="6"/>
        <w:spacing w:before="32"/>
        <w:ind w:left="0"/>
        <w:rPr>
          <w:rFonts w:ascii="Courier New"/>
          <w:sz w:val="20"/>
        </w:rPr>
      </w:pPr>
    </w:p>
    <w:p w14:paraId="7007D783">
      <w:pPr>
        <w:pStyle w:val="6"/>
        <w:spacing w:before="44"/>
        <w:ind w:left="0"/>
        <w:rPr>
          <w:rFonts w:ascii="Courier New"/>
          <w:sz w:val="12"/>
        </w:rPr>
      </w:pPr>
    </w:p>
    <w:p w14:paraId="50FD9F25">
      <w:pPr>
        <w:spacing w:before="0"/>
        <w:ind w:left="1040" w:right="0" w:firstLine="0"/>
        <w:jc w:val="left"/>
        <w:rPr>
          <w:rFonts w:ascii="Courier New"/>
          <w:sz w:val="12"/>
        </w:rPr>
      </w:pPr>
      <w:r>
        <w:rPr>
          <w:rFonts w:ascii="Courier New"/>
          <w:color w:val="539974"/>
          <w:spacing w:val="-10"/>
          <w:sz w:val="12"/>
        </w:rPr>
        <w:t>x</w:t>
      </w:r>
      <w:r>
        <w:rPr>
          <w:rFonts w:ascii="Courier New"/>
          <w:color w:val="539974"/>
          <w:spacing w:val="2"/>
          <w:sz w:val="12"/>
        </w:rPr>
        <w:t xml:space="preserve"> </w:t>
      </w:r>
      <w:r>
        <w:rPr>
          <w:rFonts w:ascii="Courier New"/>
          <w:color w:val="222222"/>
          <w:spacing w:val="-10"/>
          <w:sz w:val="12"/>
        </w:rPr>
        <w:t>ChockouiCodo</w:t>
      </w:r>
      <w:r>
        <w:rPr>
          <w:rFonts w:ascii="Courier New"/>
          <w:color w:val="222222"/>
          <w:spacing w:val="-8"/>
          <w:sz w:val="12"/>
        </w:rPr>
        <w:t xml:space="preserve"> </w:t>
      </w:r>
      <w:r>
        <w:rPr>
          <w:rFonts w:ascii="Courier New"/>
          <w:color w:val="929292"/>
          <w:spacing w:val="-10"/>
          <w:sz w:val="12"/>
        </w:rPr>
        <w:t>1s</w:t>
      </w:r>
    </w:p>
    <w:p w14:paraId="0DDBFA14">
      <w:pPr>
        <w:pStyle w:val="6"/>
        <w:spacing w:before="13"/>
        <w:ind w:left="0"/>
        <w:rPr>
          <w:rFonts w:ascii="Courier New"/>
          <w:sz w:val="12"/>
        </w:rPr>
      </w:pPr>
    </w:p>
    <w:p w14:paraId="03A815A6">
      <w:pPr>
        <w:pStyle w:val="9"/>
        <w:numPr>
          <w:ilvl w:val="0"/>
          <w:numId w:val="28"/>
        </w:numPr>
        <w:tabs>
          <w:tab w:val="left" w:pos="1238"/>
        </w:tabs>
        <w:spacing w:before="0" w:after="0" w:line="240" w:lineRule="auto"/>
        <w:ind w:left="1238" w:right="0" w:hanging="199"/>
        <w:jc w:val="left"/>
        <w:rPr>
          <w:rFonts w:ascii="Times New Roman" w:hAnsi="Times New Roman"/>
          <w:sz w:val="12"/>
        </w:rPr>
      </w:pPr>
      <w:r>
        <w:rPr>
          <w:rFonts w:ascii="Times New Roman" w:hAnsi="Times New Roman"/>
          <w:color w:val="1C1C1C"/>
          <w:spacing w:val="-4"/>
          <w:sz w:val="12"/>
        </w:rPr>
        <w:t>InstaII</w:t>
      </w:r>
      <w:r>
        <w:rPr>
          <w:rFonts w:ascii="Times New Roman" w:hAnsi="Times New Roman"/>
          <w:color w:val="1C1C1C"/>
          <w:spacing w:val="-2"/>
          <w:sz w:val="12"/>
        </w:rPr>
        <w:t xml:space="preserve"> </w:t>
      </w:r>
      <w:r>
        <w:rPr>
          <w:rFonts w:ascii="Times New Roman" w:hAnsi="Times New Roman"/>
          <w:color w:val="252525"/>
          <w:spacing w:val="-4"/>
          <w:sz w:val="12"/>
        </w:rPr>
        <w:t>Dependenôes</w:t>
      </w:r>
      <w:r>
        <w:rPr>
          <w:rFonts w:ascii="Times New Roman" w:hAnsi="Times New Roman"/>
          <w:color w:val="252525"/>
          <w:spacing w:val="38"/>
          <w:sz w:val="12"/>
        </w:rPr>
        <w:t xml:space="preserve"> </w:t>
      </w:r>
      <w:r>
        <w:rPr>
          <w:rFonts w:ascii="Times New Roman" w:hAnsi="Times New Roman"/>
          <w:color w:val="9C9C9C"/>
          <w:spacing w:val="-5"/>
          <w:sz w:val="12"/>
        </w:rPr>
        <w:t>10s</w:t>
      </w:r>
    </w:p>
    <w:p w14:paraId="0497F95F">
      <w:pPr>
        <w:pStyle w:val="6"/>
        <w:spacing w:before="16"/>
        <w:ind w:left="0"/>
        <w:rPr>
          <w:rFonts w:ascii="Times New Roman"/>
          <w:sz w:val="12"/>
        </w:rPr>
      </w:pPr>
    </w:p>
    <w:p w14:paraId="6DB807D6">
      <w:pPr>
        <w:spacing w:before="0"/>
        <w:ind w:left="1044" w:right="0" w:firstLine="0"/>
        <w:jc w:val="left"/>
        <w:rPr>
          <w:rFonts w:ascii="Consolas" w:hAnsi="Consolas"/>
          <w:sz w:val="12"/>
        </w:rPr>
      </w:pPr>
      <w:r>
        <w:rPr>
          <w:rFonts w:ascii="Consolas" w:hAnsi="Consolas"/>
          <w:color w:val="79B390"/>
          <w:spacing w:val="-4"/>
          <w:sz w:val="12"/>
        </w:rPr>
        <w:t>w</w:t>
      </w:r>
      <w:r>
        <w:rPr>
          <w:rFonts w:ascii="Consolas" w:hAnsi="Consolas"/>
          <w:color w:val="79B390"/>
          <w:spacing w:val="15"/>
          <w:sz w:val="12"/>
        </w:rPr>
        <w:t xml:space="preserve"> </w:t>
      </w:r>
      <w:r>
        <w:rPr>
          <w:rFonts w:ascii="Consolas" w:hAnsi="Consolas"/>
          <w:color w:val="363636"/>
          <w:spacing w:val="-4"/>
          <w:sz w:val="12"/>
        </w:rPr>
        <w:t>BuibAppGœflon</w:t>
      </w:r>
      <w:r>
        <w:rPr>
          <w:rFonts w:ascii="Consolas" w:hAnsi="Consolas"/>
          <w:color w:val="363636"/>
          <w:spacing w:val="-12"/>
          <w:sz w:val="12"/>
        </w:rPr>
        <w:t xml:space="preserve"> </w:t>
      </w:r>
      <w:r>
        <w:rPr>
          <w:rFonts w:ascii="Consolas" w:hAnsi="Consolas"/>
          <w:color w:val="909090"/>
          <w:spacing w:val="-4"/>
          <w:sz w:val="12"/>
        </w:rPr>
        <w:t>072s</w:t>
      </w:r>
    </w:p>
    <w:p w14:paraId="6AFBA6CD">
      <w:pPr>
        <w:pStyle w:val="6"/>
        <w:spacing w:before="10"/>
        <w:ind w:left="0"/>
        <w:rPr>
          <w:rFonts w:ascii="Consolas"/>
          <w:sz w:val="11"/>
        </w:rPr>
      </w:pPr>
      <w:r>
        <w:rPr>
          <w:rFonts w:ascii="Consolas"/>
          <w:sz w:val="11"/>
        </w:rPr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1094105</wp:posOffset>
            </wp:positionH>
            <wp:positionV relativeFrom="paragraph">
              <wp:posOffset>103505</wp:posOffset>
            </wp:positionV>
            <wp:extent cx="611505" cy="93980"/>
            <wp:effectExtent l="0" t="0" r="0" b="0"/>
            <wp:wrapTopAndBottom/>
            <wp:docPr id="116" name="Imag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12" cy="94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55630">
      <w:pPr>
        <w:spacing w:before="3" w:after="25" w:line="240" w:lineRule="auto"/>
        <w:rPr>
          <w:rFonts w:ascii="Consolas"/>
          <w:sz w:val="15"/>
        </w:rPr>
      </w:pPr>
      <w:r>
        <w:br w:type="column"/>
      </w:r>
    </w:p>
    <w:p w14:paraId="183A749E">
      <w:pPr>
        <w:pStyle w:val="6"/>
        <w:spacing w:line="106" w:lineRule="exact"/>
        <w:ind w:left="368"/>
        <w:rPr>
          <w:rFonts w:ascii="Consolas"/>
          <w:position w:val="-1"/>
          <w:sz w:val="10"/>
        </w:rPr>
      </w:pPr>
      <w:r>
        <w:rPr>
          <w:rFonts w:ascii="Consolas"/>
          <w:position w:val="-1"/>
          <w:sz w:val="10"/>
        </w:rPr>
        <w:drawing>
          <wp:inline distT="0" distB="0" distL="0" distR="0">
            <wp:extent cx="526415" cy="67310"/>
            <wp:effectExtent l="0" t="0" r="0" b="0"/>
            <wp:docPr id="117" name="Imag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90" cy="6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85AD">
      <w:pPr>
        <w:pStyle w:val="6"/>
        <w:ind w:left="0"/>
        <w:rPr>
          <w:rFonts w:ascii="Consolas"/>
          <w:sz w:val="20"/>
        </w:rPr>
      </w:pPr>
    </w:p>
    <w:p w14:paraId="7E2D21B4">
      <w:pPr>
        <w:pStyle w:val="6"/>
        <w:ind w:left="0"/>
        <w:rPr>
          <w:rFonts w:ascii="Consolas"/>
          <w:sz w:val="20"/>
        </w:rPr>
      </w:pPr>
    </w:p>
    <w:p w14:paraId="758AAE1F">
      <w:pPr>
        <w:pStyle w:val="6"/>
        <w:spacing w:before="26"/>
        <w:ind w:left="0"/>
        <w:rPr>
          <w:rFonts w:ascii="Consolas"/>
          <w:sz w:val="20"/>
        </w:rPr>
      </w:pPr>
      <w:r>
        <w:rPr>
          <w:rFonts w:ascii="Consolas"/>
          <w:sz w:val="20"/>
        </w:rPr>
        <w:drawing>
          <wp:anchor distT="0" distB="0" distL="0" distR="0" simplePos="0" relativeHeight="251703296" behindDoc="1" locked="0" layoutInCell="1" allowOverlap="1">
            <wp:simplePos x="0" y="0"/>
            <wp:positionH relativeFrom="page">
              <wp:posOffset>2794635</wp:posOffset>
            </wp:positionH>
            <wp:positionV relativeFrom="paragraph">
              <wp:posOffset>180340</wp:posOffset>
            </wp:positionV>
            <wp:extent cx="278130" cy="91440"/>
            <wp:effectExtent l="0" t="0" r="0" b="0"/>
            <wp:wrapTopAndBottom/>
            <wp:docPr id="118" name="Imag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234" cy="9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simplePos="0" relativeHeight="251703296" behindDoc="1" locked="0" layoutInCell="1" allowOverlap="1">
            <wp:simplePos x="0" y="0"/>
            <wp:positionH relativeFrom="page">
              <wp:posOffset>4553585</wp:posOffset>
            </wp:positionH>
            <wp:positionV relativeFrom="paragraph">
              <wp:posOffset>180340</wp:posOffset>
            </wp:positionV>
            <wp:extent cx="281305" cy="91440"/>
            <wp:effectExtent l="0" t="0" r="0" b="0"/>
            <wp:wrapTopAndBottom/>
            <wp:docPr id="119" name="Imag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292" cy="9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simplePos="0" relativeHeight="251704320" behindDoc="1" locked="0" layoutInCell="1" allowOverlap="1">
            <wp:simplePos x="0" y="0"/>
            <wp:positionH relativeFrom="page">
              <wp:posOffset>4919345</wp:posOffset>
            </wp:positionH>
            <wp:positionV relativeFrom="paragraph">
              <wp:posOffset>180340</wp:posOffset>
            </wp:positionV>
            <wp:extent cx="596265" cy="91440"/>
            <wp:effectExtent l="0" t="0" r="0" b="0"/>
            <wp:wrapTopAndBottom/>
            <wp:docPr id="120" name="Imag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17" cy="9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DE340">
      <w:pPr>
        <w:pStyle w:val="6"/>
        <w:ind w:left="0"/>
        <w:rPr>
          <w:rFonts w:ascii="Consolas"/>
          <w:sz w:val="12"/>
        </w:rPr>
      </w:pPr>
    </w:p>
    <w:p w14:paraId="7037CC60">
      <w:pPr>
        <w:pStyle w:val="6"/>
        <w:spacing w:before="8"/>
        <w:ind w:left="0"/>
        <w:rPr>
          <w:rFonts w:ascii="Consolas"/>
          <w:sz w:val="12"/>
        </w:rPr>
      </w:pPr>
    </w:p>
    <w:p w14:paraId="172AAD6D">
      <w:pPr>
        <w:spacing w:before="1"/>
        <w:ind w:left="1125" w:right="0" w:firstLine="0"/>
        <w:jc w:val="left"/>
        <w:rPr>
          <w:rFonts w:ascii="Courier New" w:hAnsi="Courier New"/>
          <w:sz w:val="12"/>
        </w:rPr>
      </w:pPr>
      <w:r>
        <w:rPr>
          <w:rFonts w:ascii="Courier New" w:hAnsi="Courier New"/>
          <w:sz w:val="12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5620385</wp:posOffset>
            </wp:positionH>
            <wp:positionV relativeFrom="paragraph">
              <wp:posOffset>-281305</wp:posOffset>
            </wp:positionV>
            <wp:extent cx="335280" cy="82550"/>
            <wp:effectExtent l="0" t="0" r="0" b="0"/>
            <wp:wrapNone/>
            <wp:docPr id="121" name="Imag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79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color w:val="111111"/>
          <w:spacing w:val="-10"/>
          <w:sz w:val="12"/>
        </w:rPr>
        <w:t>Yñndows8atch5cüp</w:t>
      </w:r>
      <w:r>
        <w:rPr>
          <w:rFonts w:ascii="Courier New" w:hAnsi="Courier New"/>
          <w:color w:val="111111"/>
          <w:spacing w:val="11"/>
          <w:sz w:val="12"/>
        </w:rPr>
        <w:t xml:space="preserve"> </w:t>
      </w:r>
      <w:r>
        <w:rPr>
          <w:rFonts w:ascii="Courier New" w:hAnsi="Courier New"/>
          <w:color w:val="828E9A"/>
          <w:spacing w:val="-10"/>
          <w:sz w:val="12"/>
        </w:rPr>
        <w:t>e'•</w:t>
      </w:r>
      <w:r>
        <w:rPr>
          <w:rFonts w:ascii="Courier New" w:hAnsi="Courier New"/>
          <w:color w:val="828E9A"/>
          <w:spacing w:val="-63"/>
          <w:sz w:val="12"/>
        </w:rPr>
        <w:t xml:space="preserve"> </w:t>
      </w:r>
      <w:r>
        <w:rPr>
          <w:rFonts w:ascii="Courier New" w:hAnsi="Courier New"/>
          <w:color w:val="6C7580"/>
          <w:spacing w:val="-10"/>
          <w:sz w:val="12"/>
        </w:rPr>
        <w:t>t••t</w:t>
      </w:r>
    </w:p>
    <w:p w14:paraId="6D34E00D">
      <w:pPr>
        <w:pStyle w:val="6"/>
        <w:spacing w:before="8"/>
        <w:ind w:left="0"/>
        <w:rPr>
          <w:rFonts w:ascii="Courier New"/>
          <w:sz w:val="15"/>
        </w:rPr>
      </w:pPr>
      <w:r>
        <w:rPr>
          <w:rFonts w:ascii="Courier New"/>
          <w:sz w:val="15"/>
        </w:rPr>
        <w:drawing>
          <wp:anchor distT="0" distB="0" distL="0" distR="0" simplePos="0" relativeHeight="251704320" behindDoc="1" locked="0" layoutInCell="1" allowOverlap="1">
            <wp:simplePos x="0" y="0"/>
            <wp:positionH relativeFrom="page">
              <wp:posOffset>2694305</wp:posOffset>
            </wp:positionH>
            <wp:positionV relativeFrom="paragraph">
              <wp:posOffset>128270</wp:posOffset>
            </wp:positionV>
            <wp:extent cx="36830" cy="45720"/>
            <wp:effectExtent l="0" t="0" r="0" b="0"/>
            <wp:wrapTopAndBottom/>
            <wp:docPr id="122" name="Imag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35C0A">
      <w:pPr>
        <w:spacing w:before="84"/>
        <w:ind w:left="1133" w:right="0" w:firstLine="0"/>
        <w:jc w:val="left"/>
        <w:rPr>
          <w:rFonts w:ascii="Courier New" w:hAnsi="Courier New"/>
          <w:sz w:val="12"/>
        </w:rPr>
      </w:pPr>
      <w:r>
        <w:rPr>
          <w:rFonts w:ascii="Courier New" w:hAnsi="Courier New"/>
          <w:spacing w:val="-18"/>
          <w:sz w:val="12"/>
        </w:rPr>
        <w:t>C:\PcogrsœDete;Jenkins\.jsnkinslworkspsce;CîCD-oemo›nPm</w:t>
      </w:r>
      <w:r>
        <w:rPr>
          <w:rFonts w:ascii="Courier New" w:hAnsi="Courier New"/>
          <w:spacing w:val="48"/>
          <w:w w:val="150"/>
          <w:sz w:val="12"/>
        </w:rPr>
        <w:t xml:space="preserve"> </w:t>
      </w:r>
      <w:r>
        <w:rPr>
          <w:rFonts w:ascii="Courier New" w:hAnsi="Courier New"/>
          <w:color w:val="303030"/>
          <w:spacing w:val="-18"/>
          <w:sz w:val="12"/>
        </w:rPr>
        <w:t>tQit</w:t>
      </w:r>
    </w:p>
    <w:p w14:paraId="0BA4BBD0">
      <w:pPr>
        <w:pStyle w:val="6"/>
        <w:spacing w:before="7"/>
        <w:ind w:left="0"/>
        <w:rPr>
          <w:rFonts w:ascii="Courier New"/>
          <w:sz w:val="7"/>
        </w:rPr>
      </w:pPr>
      <w:r>
        <w:rPr>
          <w:rFonts w:ascii="Courier New"/>
          <w:sz w:val="7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2700020</wp:posOffset>
            </wp:positionH>
            <wp:positionV relativeFrom="paragraph">
              <wp:posOffset>70485</wp:posOffset>
            </wp:positionV>
            <wp:extent cx="30480" cy="42545"/>
            <wp:effectExtent l="0" t="0" r="0" b="0"/>
            <wp:wrapTopAndBottom/>
            <wp:docPr id="123" name="Imag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7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2694305</wp:posOffset>
            </wp:positionH>
            <wp:positionV relativeFrom="paragraph">
              <wp:posOffset>189230</wp:posOffset>
            </wp:positionV>
            <wp:extent cx="895350" cy="73025"/>
            <wp:effectExtent l="0" t="0" r="0" b="0"/>
            <wp:wrapTopAndBottom/>
            <wp:docPr id="124" name="Imag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389" cy="7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7"/>
        </w:rPr>
        <w:drawing>
          <wp:anchor distT="0" distB="0" distL="0" distR="0" simplePos="0" relativeHeight="251706368" behindDoc="1" locked="0" layoutInCell="1" allowOverlap="1">
            <wp:simplePos x="0" y="0"/>
            <wp:positionH relativeFrom="page">
              <wp:posOffset>2694305</wp:posOffset>
            </wp:positionH>
            <wp:positionV relativeFrom="paragraph">
              <wp:posOffset>317500</wp:posOffset>
            </wp:positionV>
            <wp:extent cx="746760" cy="64135"/>
            <wp:effectExtent l="0" t="0" r="0" b="0"/>
            <wp:wrapTopAndBottom/>
            <wp:docPr id="125" name="Imag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9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E2876">
      <w:pPr>
        <w:pStyle w:val="6"/>
        <w:spacing w:before="5"/>
        <w:ind w:left="0"/>
        <w:rPr>
          <w:rFonts w:ascii="Courier New"/>
          <w:sz w:val="8"/>
        </w:rPr>
      </w:pPr>
    </w:p>
    <w:p w14:paraId="286CB67C">
      <w:pPr>
        <w:pStyle w:val="6"/>
        <w:spacing w:before="5"/>
        <w:ind w:left="0"/>
        <w:rPr>
          <w:rFonts w:ascii="Courier New"/>
          <w:sz w:val="5"/>
        </w:rPr>
      </w:pPr>
    </w:p>
    <w:p w14:paraId="4BB290FD">
      <w:pPr>
        <w:pStyle w:val="6"/>
        <w:spacing w:before="123"/>
        <w:ind w:left="0"/>
        <w:rPr>
          <w:rFonts w:ascii="Courier New"/>
          <w:sz w:val="12"/>
        </w:rPr>
      </w:pPr>
    </w:p>
    <w:p w14:paraId="10D3D857">
      <w:pPr>
        <w:spacing w:before="0"/>
        <w:ind w:left="977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AEAEAE"/>
          <w:sz w:val="12"/>
        </w:rPr>
        <w:t>6</w:t>
      </w:r>
      <w:r>
        <w:rPr>
          <w:rFonts w:ascii="Times New Roman"/>
          <w:color w:val="AEAEAE"/>
          <w:spacing w:val="66"/>
          <w:w w:val="150"/>
          <w:sz w:val="12"/>
        </w:rPr>
        <w:t xml:space="preserve"> </w:t>
      </w:r>
      <w:r>
        <w:rPr>
          <w:rFonts w:ascii="Times New Roman"/>
          <w:sz w:val="12"/>
        </w:rPr>
        <w:t>Application</w:t>
      </w:r>
      <w:r>
        <w:rPr>
          <w:rFonts w:ascii="Times New Roman"/>
          <w:spacing w:val="52"/>
          <w:sz w:val="12"/>
        </w:rPr>
        <w:t xml:space="preserve"> </w:t>
      </w:r>
      <w:r>
        <w:rPr>
          <w:rFonts w:ascii="Times New Roman"/>
          <w:sz w:val="12"/>
        </w:rPr>
        <w:t>running</w:t>
      </w:r>
      <w:r>
        <w:rPr>
          <w:rFonts w:ascii="Times New Roman"/>
          <w:spacing w:val="53"/>
          <w:sz w:val="12"/>
        </w:rPr>
        <w:t xml:space="preserve"> </w:t>
      </w:r>
      <w:r>
        <w:rPr>
          <w:rFonts w:ascii="Times New Roman"/>
          <w:spacing w:val="-2"/>
          <w:sz w:val="12"/>
        </w:rPr>
        <w:t>successfuily</w:t>
      </w:r>
    </w:p>
    <w:p w14:paraId="161A9139">
      <w:pPr>
        <w:pStyle w:val="6"/>
        <w:spacing w:before="4"/>
        <w:ind w:left="0"/>
        <w:rPr>
          <w:rFonts w:ascii="Times New Roman"/>
          <w:sz w:val="6"/>
        </w:rPr>
      </w:pPr>
      <w:r>
        <w:rPr>
          <w:rFonts w:ascii="Times New Roman"/>
          <w:sz w:val="6"/>
        </w:rPr>
        <w:drawing>
          <wp:anchor distT="0" distB="0" distL="0" distR="0" simplePos="0" relativeHeight="251706368" behindDoc="1" locked="0" layoutInCell="1" allowOverlap="1">
            <wp:simplePos x="0" y="0"/>
            <wp:positionH relativeFrom="page">
              <wp:posOffset>2694305</wp:posOffset>
            </wp:positionH>
            <wp:positionV relativeFrom="paragraph">
              <wp:posOffset>61595</wp:posOffset>
            </wp:positionV>
            <wp:extent cx="498475" cy="57785"/>
            <wp:effectExtent l="0" t="0" r="0" b="0"/>
            <wp:wrapTopAndBottom/>
            <wp:docPr id="126" name="Imag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27" cy="57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6"/>
        </w:rPr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2700020</wp:posOffset>
            </wp:positionH>
            <wp:positionV relativeFrom="paragraph">
              <wp:posOffset>198755</wp:posOffset>
            </wp:positionV>
            <wp:extent cx="488950" cy="48260"/>
            <wp:effectExtent l="0" t="0" r="0" b="0"/>
            <wp:wrapTopAndBottom/>
            <wp:docPr id="127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11" cy="48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CD783">
      <w:pPr>
        <w:pStyle w:val="6"/>
        <w:spacing w:before="9"/>
        <w:ind w:left="0"/>
        <w:rPr>
          <w:rFonts w:ascii="Times New Roman"/>
          <w:sz w:val="8"/>
        </w:rPr>
      </w:pPr>
    </w:p>
    <w:p w14:paraId="719F76F2">
      <w:pPr>
        <w:pStyle w:val="6"/>
        <w:spacing w:before="76"/>
        <w:ind w:left="213"/>
        <w:rPr>
          <w:rFonts w:ascii="Courier New"/>
        </w:rPr>
      </w:pPr>
      <w:r>
        <w:br w:type="column"/>
      </w:r>
      <w:r>
        <w:rPr>
          <w:rFonts w:ascii="Courier New"/>
          <w:color w:val="2C2C2C"/>
        </w:rPr>
        <w:t>o</w:t>
      </w:r>
      <w:r>
        <w:rPr>
          <w:rFonts w:ascii="Courier New"/>
          <w:color w:val="2C2C2C"/>
          <w:spacing w:val="40"/>
        </w:rPr>
        <w:t xml:space="preserve"> </w:t>
      </w:r>
      <w:r>
        <w:rPr>
          <w:rFonts w:ascii="Courier New"/>
          <w:color w:val="CD0C0C"/>
        </w:rPr>
        <w:t>%</w:t>
      </w:r>
      <w:r>
        <w:rPr>
          <w:rFonts w:ascii="Courier New"/>
          <w:color w:val="CD0C0C"/>
          <w:spacing w:val="52"/>
        </w:rPr>
        <w:t xml:space="preserve"> </w:t>
      </w:r>
      <w:r>
        <w:rPr>
          <w:rFonts w:ascii="Courier New"/>
          <w:spacing w:val="-10"/>
        </w:rPr>
        <w:t>O</w:t>
      </w:r>
    </w:p>
    <w:p w14:paraId="11855005">
      <w:pPr>
        <w:pStyle w:val="6"/>
        <w:ind w:left="0"/>
        <w:rPr>
          <w:rFonts w:ascii="Courier New"/>
        </w:rPr>
      </w:pPr>
    </w:p>
    <w:p w14:paraId="348DC93D">
      <w:pPr>
        <w:pStyle w:val="6"/>
        <w:ind w:left="0"/>
        <w:rPr>
          <w:rFonts w:ascii="Courier New"/>
        </w:rPr>
      </w:pPr>
    </w:p>
    <w:p w14:paraId="0DB4CAE1">
      <w:pPr>
        <w:pStyle w:val="6"/>
        <w:ind w:left="0"/>
        <w:rPr>
          <w:rFonts w:ascii="Courier New"/>
        </w:rPr>
      </w:pPr>
    </w:p>
    <w:p w14:paraId="198860A3">
      <w:pPr>
        <w:pStyle w:val="6"/>
        <w:spacing w:before="78"/>
        <w:ind w:left="0"/>
        <w:rPr>
          <w:rFonts w:ascii="Courier New"/>
        </w:rPr>
      </w:pPr>
    </w:p>
    <w:p w14:paraId="2D965AD0">
      <w:pPr>
        <w:tabs>
          <w:tab w:val="left" w:pos="874"/>
        </w:tabs>
        <w:spacing w:before="0"/>
        <w:ind w:left="456" w:right="0" w:firstLine="0"/>
        <w:jc w:val="left"/>
        <w:rPr>
          <w:rFonts w:ascii="Times New Roman"/>
          <w:sz w:val="10"/>
        </w:rPr>
      </w:pPr>
      <w:r>
        <w:rPr>
          <w:rFonts w:ascii="Times New Roman"/>
          <w:color w:val="A2A2A2"/>
          <w:spacing w:val="-2"/>
          <w:sz w:val="10"/>
        </w:rPr>
        <w:t>0.61s</w:t>
      </w:r>
      <w:r>
        <w:rPr>
          <w:rFonts w:ascii="Times New Roman"/>
          <w:color w:val="A2A2A2"/>
          <w:sz w:val="10"/>
        </w:rPr>
        <w:tab/>
      </w:r>
      <w:r>
        <w:rPr>
          <w:rFonts w:ascii="Times New Roman"/>
          <w:color w:val="86909C"/>
          <w:spacing w:val="-10"/>
          <w:sz w:val="10"/>
        </w:rPr>
        <w:t>Z</w:t>
      </w:r>
    </w:p>
    <w:p w14:paraId="76133884">
      <w:pPr>
        <w:pStyle w:val="6"/>
        <w:ind w:left="0"/>
        <w:rPr>
          <w:rFonts w:ascii="Times New Roman"/>
          <w:sz w:val="10"/>
        </w:rPr>
      </w:pPr>
    </w:p>
    <w:p w14:paraId="19BAFC00">
      <w:pPr>
        <w:pStyle w:val="6"/>
        <w:ind w:left="0"/>
        <w:rPr>
          <w:rFonts w:ascii="Times New Roman"/>
          <w:sz w:val="10"/>
        </w:rPr>
      </w:pPr>
    </w:p>
    <w:p w14:paraId="229724EF">
      <w:pPr>
        <w:pStyle w:val="6"/>
        <w:ind w:left="0"/>
        <w:rPr>
          <w:rFonts w:ascii="Times New Roman"/>
          <w:sz w:val="10"/>
        </w:rPr>
      </w:pPr>
    </w:p>
    <w:p w14:paraId="3D233188">
      <w:pPr>
        <w:pStyle w:val="6"/>
        <w:ind w:left="0"/>
        <w:rPr>
          <w:rFonts w:ascii="Times New Roman"/>
          <w:sz w:val="10"/>
        </w:rPr>
      </w:pPr>
    </w:p>
    <w:p w14:paraId="2CF4C62E">
      <w:pPr>
        <w:pStyle w:val="6"/>
        <w:ind w:left="0"/>
        <w:rPr>
          <w:rFonts w:ascii="Times New Roman"/>
          <w:sz w:val="10"/>
        </w:rPr>
      </w:pPr>
    </w:p>
    <w:p w14:paraId="24A4478B">
      <w:pPr>
        <w:pStyle w:val="6"/>
        <w:ind w:left="0"/>
        <w:rPr>
          <w:rFonts w:ascii="Times New Roman"/>
          <w:sz w:val="10"/>
        </w:rPr>
      </w:pPr>
    </w:p>
    <w:p w14:paraId="13DEBAD4">
      <w:pPr>
        <w:pStyle w:val="6"/>
        <w:ind w:left="0"/>
        <w:rPr>
          <w:rFonts w:ascii="Times New Roman"/>
          <w:sz w:val="10"/>
        </w:rPr>
      </w:pPr>
    </w:p>
    <w:p w14:paraId="488AFC3B">
      <w:pPr>
        <w:pStyle w:val="6"/>
        <w:ind w:left="0"/>
        <w:rPr>
          <w:rFonts w:ascii="Times New Roman"/>
          <w:sz w:val="10"/>
        </w:rPr>
      </w:pPr>
    </w:p>
    <w:p w14:paraId="21F491C0">
      <w:pPr>
        <w:pStyle w:val="6"/>
        <w:ind w:left="0"/>
        <w:rPr>
          <w:rFonts w:ascii="Times New Roman"/>
          <w:sz w:val="10"/>
        </w:rPr>
      </w:pPr>
    </w:p>
    <w:p w14:paraId="25D113B3">
      <w:pPr>
        <w:pStyle w:val="6"/>
        <w:ind w:left="0"/>
        <w:rPr>
          <w:rFonts w:ascii="Times New Roman"/>
          <w:sz w:val="10"/>
        </w:rPr>
      </w:pPr>
    </w:p>
    <w:p w14:paraId="38B7CF97">
      <w:pPr>
        <w:pStyle w:val="6"/>
        <w:ind w:left="0"/>
        <w:rPr>
          <w:rFonts w:ascii="Times New Roman"/>
          <w:sz w:val="10"/>
        </w:rPr>
      </w:pPr>
    </w:p>
    <w:p w14:paraId="70C9B6FB">
      <w:pPr>
        <w:pStyle w:val="6"/>
        <w:ind w:left="0"/>
        <w:rPr>
          <w:rFonts w:ascii="Times New Roman"/>
          <w:sz w:val="10"/>
        </w:rPr>
      </w:pPr>
    </w:p>
    <w:p w14:paraId="59F950A6">
      <w:pPr>
        <w:pStyle w:val="6"/>
        <w:ind w:left="0"/>
        <w:rPr>
          <w:rFonts w:ascii="Times New Roman"/>
          <w:sz w:val="10"/>
        </w:rPr>
      </w:pPr>
    </w:p>
    <w:p w14:paraId="25E52567">
      <w:pPr>
        <w:pStyle w:val="6"/>
        <w:ind w:left="0"/>
        <w:rPr>
          <w:rFonts w:ascii="Times New Roman"/>
          <w:sz w:val="10"/>
        </w:rPr>
      </w:pPr>
    </w:p>
    <w:p w14:paraId="7CFC823D">
      <w:pPr>
        <w:pStyle w:val="6"/>
        <w:ind w:left="0"/>
        <w:rPr>
          <w:rFonts w:ascii="Times New Roman"/>
          <w:sz w:val="10"/>
        </w:rPr>
      </w:pPr>
    </w:p>
    <w:p w14:paraId="527AEAF1">
      <w:pPr>
        <w:pStyle w:val="6"/>
        <w:ind w:left="0"/>
        <w:rPr>
          <w:rFonts w:ascii="Times New Roman"/>
          <w:sz w:val="10"/>
        </w:rPr>
      </w:pPr>
    </w:p>
    <w:p w14:paraId="6265BF2B">
      <w:pPr>
        <w:pStyle w:val="6"/>
        <w:ind w:left="0"/>
        <w:rPr>
          <w:rFonts w:ascii="Times New Roman"/>
          <w:sz w:val="10"/>
        </w:rPr>
      </w:pPr>
    </w:p>
    <w:p w14:paraId="491B79C3">
      <w:pPr>
        <w:pStyle w:val="6"/>
        <w:ind w:left="0"/>
        <w:rPr>
          <w:rFonts w:ascii="Times New Roman"/>
          <w:sz w:val="10"/>
        </w:rPr>
      </w:pPr>
    </w:p>
    <w:p w14:paraId="2E4010E1">
      <w:pPr>
        <w:pStyle w:val="6"/>
        <w:ind w:left="0"/>
        <w:rPr>
          <w:rFonts w:ascii="Times New Roman"/>
          <w:sz w:val="10"/>
        </w:rPr>
      </w:pPr>
    </w:p>
    <w:p w14:paraId="209CDA4E">
      <w:pPr>
        <w:pStyle w:val="6"/>
        <w:spacing w:before="52"/>
        <w:ind w:left="0"/>
        <w:rPr>
          <w:rFonts w:ascii="Times New Roman"/>
          <w:sz w:val="10"/>
        </w:rPr>
      </w:pPr>
    </w:p>
    <w:p w14:paraId="325533C2">
      <w:pPr>
        <w:spacing w:before="0"/>
        <w:ind w:left="0" w:right="504" w:firstLine="0"/>
        <w:jc w:val="center"/>
        <w:rPr>
          <w:rFonts w:ascii="Consolas"/>
          <w:sz w:val="12"/>
        </w:rPr>
      </w:pPr>
      <w:r>
        <w:rPr>
          <w:rFonts w:ascii="Consolas"/>
          <w:color w:val="252525"/>
          <w:spacing w:val="-2"/>
          <w:sz w:val="12"/>
        </w:rPr>
        <w:t>555.0</w:t>
      </w:r>
    </w:p>
    <w:p w14:paraId="23B5FEBF">
      <w:pPr>
        <w:spacing w:after="0"/>
        <w:jc w:val="center"/>
        <w:rPr>
          <w:rFonts w:ascii="Consolas"/>
          <w:sz w:val="12"/>
        </w:rPr>
        <w:sectPr>
          <w:type w:val="continuous"/>
          <w:pgSz w:w="12240" w:h="15840"/>
          <w:pgMar w:top="460" w:right="720" w:bottom="280" w:left="720" w:header="720" w:footer="720" w:gutter="0"/>
          <w:cols w:equalWidth="0" w:num="3">
            <w:col w:w="2511" w:space="40"/>
            <w:col w:w="5773" w:space="39"/>
            <w:col w:w="2437"/>
          </w:cols>
        </w:sectPr>
      </w:pPr>
    </w:p>
    <w:p w14:paraId="3589E5A8">
      <w:pPr>
        <w:pStyle w:val="6"/>
        <w:spacing w:before="7"/>
        <w:ind w:left="0"/>
        <w:rPr>
          <w:rFonts w:ascii="Consolas"/>
          <w:sz w:val="12"/>
        </w:rPr>
      </w:pPr>
    </w:p>
    <w:p w14:paraId="1B0C622B">
      <w:pPr>
        <w:tabs>
          <w:tab w:val="left" w:pos="9187"/>
        </w:tabs>
        <w:spacing w:line="240" w:lineRule="auto"/>
        <w:ind w:left="720" w:right="0" w:firstLine="0"/>
        <w:jc w:val="left"/>
        <w:rPr>
          <w:rFonts w:ascii="Consolas"/>
          <w:position w:val="28"/>
          <w:sz w:val="20"/>
        </w:rPr>
      </w:pPr>
      <w:r>
        <w:rPr>
          <w:rFonts w:ascii="Consolas"/>
          <w:sz w:val="20"/>
        </w:rPr>
        <mc:AlternateContent>
          <mc:Choice Requires="wpg">
            <w:drawing>
              <wp:inline distT="0" distB="0" distL="0" distR="0">
                <wp:extent cx="4236720" cy="177165"/>
                <wp:effectExtent l="0" t="0" r="0" b="3810"/>
                <wp:docPr id="128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6720" cy="177165"/>
                          <a:chOff x="0" y="0"/>
                          <a:chExt cx="4236720" cy="17716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198120" y="1523"/>
                            <a:ext cx="1499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870">
                                <a:moveTo>
                                  <a:pt x="0" y="0"/>
                                </a:moveTo>
                                <a:lnTo>
                                  <a:pt x="149936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4236720" cy="1706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.95pt;width:333.6pt;" coordsize="4236720,177165" o:gfxdata="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">
                <o:lock v:ext="edit" aspectratio="f"/>
                <v:shape id="Graphic 129" o:spid="_x0000_s1026" o:spt="100" style="position:absolute;left:198120;top:1523;height:1270;width:1499870;" filled="f" stroked="t" coordsize="1499870,1" o:gfxdata="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ZWNsvQAA&#10;ANwAAAAPAAAAAAAAAAEAIAAAACIAAABkcnMvZG93bnJldi54bWxQSwECFAAUAAAACACHTuJAMy8F&#10;njsAAAA5AAAAEAAAAAAAAAABACAAAAAMAQAAZHJzL3NoYXBleG1sLnhtbFBLBQYAAAAABgAGAFsB&#10;AAC2AwAAAAA=&#10;" path="m0,0l1499362,0e">
                  <v:fill on="f" focussize="0,0"/>
                  <v:stroke weight="0.24pt" color="#000000" joinstyle="round"/>
                  <v:imagedata o:title=""/>
                  <o:lock v:ext="edit" aspectratio="f"/>
                  <v:textbox inset="0mm,0mm,0mm,0mm"/>
                </v:shape>
                <v:shape id="Image 130" o:spid="_x0000_s1026" o:spt="75" type="#_x0000_t75" style="position:absolute;left:0;top:6095;height:170687;width:4236720;" filled="f" o:preferrelative="t" stroked="f" coordsize="21600,21600" o:gfxdata="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DgZ5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4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47"/>
          <w:sz w:val="20"/>
        </w:rPr>
        <w:t xml:space="preserve"> </w:t>
      </w:r>
      <w:r>
        <w:rPr>
          <w:rFonts w:ascii="Consolas"/>
          <w:spacing w:val="47"/>
          <w:sz w:val="20"/>
        </w:rPr>
        <w:drawing>
          <wp:inline distT="0" distB="0" distL="0" distR="0">
            <wp:extent cx="102870" cy="127000"/>
            <wp:effectExtent l="0" t="0" r="0" b="0"/>
            <wp:docPr id="131" name="Imag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46" cy="12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pacing w:val="47"/>
          <w:sz w:val="20"/>
        </w:rPr>
        <w:tab/>
      </w:r>
      <w:r>
        <w:rPr>
          <w:rFonts w:ascii="Consolas"/>
          <w:spacing w:val="47"/>
          <w:position w:val="28"/>
          <w:sz w:val="20"/>
        </w:rPr>
        <mc:AlternateContent>
          <mc:Choice Requires="wpg">
            <w:drawing>
              <wp:inline distT="0" distB="0" distL="0" distR="0">
                <wp:extent cx="368935" cy="3175"/>
                <wp:effectExtent l="9525" t="0" r="0" b="6350"/>
                <wp:docPr id="132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935" cy="3175"/>
                          <a:chOff x="0" y="0"/>
                          <a:chExt cx="368935" cy="317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1523"/>
                            <a:ext cx="368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>
                                <a:moveTo>
                                  <a:pt x="0" y="0"/>
                                </a:moveTo>
                                <a:lnTo>
                                  <a:pt x="3686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25pt;width:29.05pt;" coordsize="368935,3175" o:gfxdata="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pVTKg0gAAAAEBAAAPAAAAAAAAAAEAIAAAACIAAABkcnMvZG93bnJldi54bWxQSwECFAAU&#10;AAAACACHTuJA51m4XWkCAACqBQAADgAAAAAAAAABACAAAAAhAQAAZHJzL2Uyb0RvYy54bWxQSwUG&#10;AAAAAAYABgBZAQAA/AUAAAAA&#10;">
                <o:lock v:ext="edit" aspectratio="f"/>
                <v:shape id="Graphic 133" o:spid="_x0000_s1026" o:spt="100" style="position:absolute;left:0;top:1523;height:1270;width:368935;" filled="f" stroked="t" coordsize="368935,1" o:gfxdata="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XxK+ugAAANwA&#10;AAAPAAAAAAAAAAEAIAAAACIAAABkcnMvZG93bnJldi54bWxQSwECFAAUAAAACACHTuJAMy8FnjsA&#10;AAA5AAAAEAAAAAAAAAABACAAAAAJAQAAZHJzL3NoYXBleG1sLnhtbFBLBQYAAAAABgAGAFsBAACz&#10;AwAAAAA=&#10;" path="m0,0l368680,0e">
                  <v:fill on="f" focussize="0,0"/>
                  <v:stroke weight="0.24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9679193">
      <w:pPr>
        <w:spacing w:after="0" w:line="240" w:lineRule="auto"/>
        <w:jc w:val="left"/>
        <w:rPr>
          <w:rFonts w:ascii="Consolas"/>
          <w:position w:val="28"/>
          <w:sz w:val="20"/>
        </w:rPr>
        <w:sectPr>
          <w:type w:val="continuous"/>
          <w:pgSz w:w="12240" w:h="15840"/>
          <w:pgMar w:top="460" w:right="720" w:bottom="280" w:left="720" w:header="720" w:footer="720" w:gutter="0"/>
          <w:cols w:space="720" w:num="1"/>
        </w:sectPr>
      </w:pPr>
    </w:p>
    <w:p w14:paraId="61BFB477">
      <w:pPr>
        <w:pStyle w:val="6"/>
        <w:ind w:left="72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5722620" cy="3219450"/>
            <wp:effectExtent l="0" t="0" r="0" b="0"/>
            <wp:docPr id="134" name="Imag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8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D466"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</w:t>
      </w:r>
    </w:p>
    <w:p w14:paraId="587736D6">
      <w:pPr>
        <w:spacing w:before="166"/>
        <w:ind w:left="720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3"/>
          <w:sz w:val="22"/>
        </w:rPr>
        <w:t xml:space="preserve"> </w:t>
      </w:r>
      <w:r>
        <w:rPr>
          <w:sz w:val="22"/>
        </w:rPr>
        <w:t>CI/CD pipeline</w:t>
      </w:r>
      <w:r>
        <w:rPr>
          <w:spacing w:val="4"/>
          <w:sz w:val="22"/>
        </w:rPr>
        <w:t xml:space="preserve"> </w:t>
      </w:r>
      <w:r>
        <w:rPr>
          <w:sz w:val="22"/>
        </w:rPr>
        <w:t>was</w:t>
      </w:r>
      <w:r>
        <w:rPr>
          <w:spacing w:val="-3"/>
          <w:sz w:val="22"/>
        </w:rPr>
        <w:t xml:space="preserve"> </w:t>
      </w:r>
      <w:r>
        <w:rPr>
          <w:sz w:val="22"/>
        </w:rPr>
        <w:t>successfully</w:t>
      </w:r>
      <w:r>
        <w:rPr>
          <w:spacing w:val="-4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7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Jenkins.</w:t>
      </w:r>
      <w:r>
        <w:rPr>
          <w:spacing w:val="1"/>
          <w:sz w:val="22"/>
        </w:rPr>
        <w:t xml:space="preserve"> </w:t>
      </w:r>
      <w:r>
        <w:rPr>
          <w:sz w:val="22"/>
        </w:rPr>
        <w:t>The</w:t>
      </w:r>
      <w:r>
        <w:rPr>
          <w:spacing w:val="1"/>
          <w:sz w:val="22"/>
        </w:rPr>
        <w:t xml:space="preserve"> </w:t>
      </w:r>
      <w:r>
        <w:rPr>
          <w:sz w:val="22"/>
        </w:rPr>
        <w:t>pipeline automated</w:t>
      </w:r>
      <w:r>
        <w:rPr>
          <w:spacing w:val="-4"/>
          <w:sz w:val="22"/>
        </w:rPr>
        <w:t xml:space="preserve"> </w:t>
      </w:r>
      <w:r>
        <w:rPr>
          <w:sz w:val="22"/>
        </w:rPr>
        <w:t>code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checkout,</w:t>
      </w:r>
    </w:p>
    <w:p w14:paraId="471B8FDE">
      <w:pPr>
        <w:spacing w:before="19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dependency installation,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build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process,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testing,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deployment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Node.js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application.</w:t>
      </w:r>
    </w:p>
    <w:p w14:paraId="68D4D908">
      <w:pPr>
        <w:pStyle w:val="6"/>
        <w:ind w:left="0"/>
        <w:rPr>
          <w:sz w:val="22"/>
        </w:rPr>
      </w:pPr>
    </w:p>
    <w:p w14:paraId="45AF8077">
      <w:pPr>
        <w:pStyle w:val="6"/>
        <w:spacing w:before="74"/>
        <w:ind w:left="0"/>
        <w:rPr>
          <w:sz w:val="22"/>
        </w:rPr>
      </w:pPr>
    </w:p>
    <w:p w14:paraId="2CE94B32">
      <w:pPr>
        <w:pStyle w:val="6"/>
        <w:spacing w:line="259" w:lineRule="auto"/>
        <w:ind w:left="720" w:right="701"/>
        <w:jc w:val="both"/>
      </w:pPr>
      <w:r>
        <w:rPr>
          <w:b/>
        </w:rPr>
        <w:t>Task</w:t>
      </w:r>
      <w:r>
        <w:rPr>
          <w:b/>
          <w:spacing w:val="-7"/>
        </w:rPr>
        <w:t xml:space="preserve"> </w:t>
      </w:r>
      <w:r>
        <w:rPr>
          <w:b/>
        </w:rPr>
        <w:t>22:</w:t>
      </w:r>
      <w:r>
        <w:rPr>
          <w:b/>
          <w:spacing w:val="-2"/>
        </w:rPr>
        <w:t xml:space="preserve"> </w:t>
      </w:r>
      <w:r>
        <w:t>Explore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providers</w:t>
      </w:r>
      <w:r>
        <w:rPr>
          <w:spacing w:val="-7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AWS,</w:t>
      </w:r>
      <w:r>
        <w:rPr>
          <w:spacing w:val="-3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Cloud,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Azure. Identify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</w:t>
      </w:r>
      <w:r>
        <w:rPr>
          <w:spacing w:val="-13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core</w:t>
      </w:r>
      <w:r>
        <w:rPr>
          <w:spacing w:val="-13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related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compute,</w:t>
      </w:r>
      <w:r>
        <w:rPr>
          <w:spacing w:val="-14"/>
        </w:rPr>
        <w:t xml:space="preserve"> </w:t>
      </w:r>
      <w:r>
        <w:t>storage,</w:t>
      </w:r>
      <w:r>
        <w:rPr>
          <w:spacing w:val="-13"/>
        </w:rPr>
        <w:t xml:space="preserve"> </w:t>
      </w:r>
      <w:r>
        <w:t>databases,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networking, along with the pay-as-you-use pricing model.</w:t>
      </w:r>
    </w:p>
    <w:p w14:paraId="571E934C">
      <w:pPr>
        <w:pStyle w:val="6"/>
        <w:ind w:left="0"/>
      </w:pPr>
    </w:p>
    <w:p w14:paraId="057C31CD">
      <w:pPr>
        <w:pStyle w:val="6"/>
        <w:spacing w:before="36"/>
        <w:ind w:left="0"/>
      </w:pPr>
    </w:p>
    <w:p w14:paraId="52177182">
      <w:pPr>
        <w:spacing w:before="0"/>
        <w:ind w:left="904" w:right="544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COMPARISON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OF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CLOUD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SERVICES: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AWS,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GOOGLEC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CLOUD,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MICROSOFT AZURE</w:t>
      </w:r>
    </w:p>
    <w:p w14:paraId="0AEAACAA">
      <w:pPr>
        <w:spacing w:before="169" w:line="259" w:lineRule="auto"/>
        <w:ind w:left="720" w:right="667" w:firstLine="0"/>
        <w:jc w:val="both"/>
        <w:rPr>
          <w:sz w:val="22"/>
        </w:rPr>
      </w:pPr>
      <w:r>
        <w:rPr>
          <w:b/>
          <w:sz w:val="22"/>
        </w:rPr>
        <w:t>AIM:</w:t>
      </w:r>
      <w:r>
        <w:rPr>
          <w:b/>
          <w:spacing w:val="-13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develop</w:t>
      </w:r>
      <w:r>
        <w:rPr>
          <w:spacing w:val="-13"/>
          <w:sz w:val="22"/>
        </w:rPr>
        <w:t xml:space="preserve"> </w:t>
      </w:r>
      <w:r>
        <w:rPr>
          <w:sz w:val="22"/>
        </w:rPr>
        <w:t>a</w:t>
      </w:r>
      <w:r>
        <w:rPr>
          <w:spacing w:val="-12"/>
          <w:sz w:val="22"/>
        </w:rPr>
        <w:t xml:space="preserve"> </w:t>
      </w:r>
      <w:r>
        <w:rPr>
          <w:sz w:val="22"/>
        </w:rPr>
        <w:t>cloud</w:t>
      </w:r>
      <w:r>
        <w:rPr>
          <w:spacing w:val="-13"/>
          <w:sz w:val="22"/>
        </w:rPr>
        <w:t xml:space="preserve"> </w:t>
      </w:r>
      <w:r>
        <w:rPr>
          <w:sz w:val="22"/>
        </w:rPr>
        <w:t>comparison</w:t>
      </w:r>
      <w:r>
        <w:rPr>
          <w:spacing w:val="-12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13"/>
          <w:sz w:val="22"/>
        </w:rPr>
        <w:t xml:space="preserve"> </w:t>
      </w:r>
      <w:r>
        <w:rPr>
          <w:sz w:val="22"/>
        </w:rPr>
        <w:t>that</w:t>
      </w:r>
      <w:r>
        <w:rPr>
          <w:spacing w:val="-12"/>
          <w:sz w:val="22"/>
        </w:rPr>
        <w:t xml:space="preserve"> </w:t>
      </w:r>
      <w:r>
        <w:rPr>
          <w:sz w:val="22"/>
        </w:rPr>
        <w:t>displays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compares</w:t>
      </w:r>
      <w:r>
        <w:rPr>
          <w:spacing w:val="-12"/>
          <w:sz w:val="22"/>
        </w:rPr>
        <w:t xml:space="preserve"> </w:t>
      </w:r>
      <w:r>
        <w:rPr>
          <w:sz w:val="22"/>
        </w:rPr>
        <w:t>services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pricing</w:t>
      </w:r>
      <w:r>
        <w:rPr>
          <w:spacing w:val="-12"/>
          <w:sz w:val="22"/>
        </w:rPr>
        <w:t xml:space="preserve"> </w:t>
      </w:r>
      <w:r>
        <w:rPr>
          <w:sz w:val="22"/>
        </w:rPr>
        <w:t>models</w:t>
      </w:r>
      <w:r>
        <w:rPr>
          <w:spacing w:val="-13"/>
          <w:sz w:val="22"/>
        </w:rPr>
        <w:t xml:space="preserve"> </w:t>
      </w:r>
      <w:r>
        <w:rPr>
          <w:sz w:val="22"/>
        </w:rPr>
        <w:t>of AWS, GCP, and Azure</w:t>
      </w:r>
    </w:p>
    <w:p w14:paraId="1D186737">
      <w:pPr>
        <w:spacing w:before="169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ALGORITHM:</w:t>
      </w:r>
    </w:p>
    <w:p w14:paraId="4C0DA377">
      <w:pPr>
        <w:pStyle w:val="9"/>
        <w:numPr>
          <w:ilvl w:val="0"/>
          <w:numId w:val="29"/>
        </w:numPr>
        <w:tabs>
          <w:tab w:val="left" w:pos="1441"/>
        </w:tabs>
        <w:spacing w:before="156" w:after="0" w:line="240" w:lineRule="auto"/>
        <w:ind w:left="1441" w:right="0" w:hanging="361"/>
        <w:jc w:val="left"/>
        <w:rPr>
          <w:sz w:val="22"/>
        </w:rPr>
      </w:pPr>
      <w:r>
        <w:rPr>
          <w:sz w:val="22"/>
        </w:rPr>
        <w:t>Start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program</w:t>
      </w:r>
    </w:p>
    <w:p w14:paraId="4569F502">
      <w:pPr>
        <w:pStyle w:val="9"/>
        <w:numPr>
          <w:ilvl w:val="0"/>
          <w:numId w:val="29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Create project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files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(HTML, CSS,</w:t>
      </w:r>
      <w:r>
        <w:rPr>
          <w:sz w:val="22"/>
        </w:rPr>
        <w:t xml:space="preserve"> </w:t>
      </w:r>
      <w:r>
        <w:rPr>
          <w:spacing w:val="-2"/>
          <w:sz w:val="22"/>
        </w:rPr>
        <w:t>JS,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server.js,</w:t>
      </w:r>
      <w:r>
        <w:rPr>
          <w:sz w:val="22"/>
        </w:rPr>
        <w:t xml:space="preserve"> </w:t>
      </w:r>
      <w:r>
        <w:rPr>
          <w:spacing w:val="-2"/>
          <w:sz w:val="22"/>
        </w:rPr>
        <w:t>db.js)</w:t>
      </w:r>
    </w:p>
    <w:p w14:paraId="26D0E830">
      <w:pPr>
        <w:pStyle w:val="9"/>
        <w:numPr>
          <w:ilvl w:val="0"/>
          <w:numId w:val="29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3"/>
          <w:sz w:val="22"/>
        </w:rPr>
        <w:t xml:space="preserve"> </w:t>
      </w:r>
      <w:r>
        <w:rPr>
          <w:sz w:val="22"/>
        </w:rPr>
        <w:t>user</w:t>
      </w:r>
      <w:r>
        <w:rPr>
          <w:spacing w:val="-12"/>
          <w:sz w:val="22"/>
        </w:rPr>
        <w:t xml:space="preserve"> </w:t>
      </w:r>
      <w:r>
        <w:rPr>
          <w:sz w:val="22"/>
        </w:rPr>
        <w:t>interface</w:t>
      </w:r>
      <w:r>
        <w:rPr>
          <w:spacing w:val="-13"/>
          <w:sz w:val="22"/>
        </w:rPr>
        <w:t xml:space="preserve"> </w:t>
      </w:r>
      <w:r>
        <w:rPr>
          <w:sz w:val="22"/>
        </w:rPr>
        <w:t>with</w:t>
      </w:r>
      <w:r>
        <w:rPr>
          <w:spacing w:val="-12"/>
          <w:sz w:val="22"/>
        </w:rPr>
        <w:t xml:space="preserve"> </w:t>
      </w:r>
      <w:r>
        <w:rPr>
          <w:sz w:val="22"/>
        </w:rPr>
        <w:t>dropdown</w:t>
      </w:r>
      <w:r>
        <w:rPr>
          <w:spacing w:val="-12"/>
          <w:sz w:val="22"/>
        </w:rPr>
        <w:t xml:space="preserve"> </w:t>
      </w:r>
      <w:r>
        <w:rPr>
          <w:sz w:val="22"/>
        </w:rPr>
        <w:t>for</w:t>
      </w:r>
      <w:r>
        <w:rPr>
          <w:spacing w:val="-12"/>
          <w:sz w:val="22"/>
        </w:rPr>
        <w:t xml:space="preserve"> </w:t>
      </w:r>
      <w:r>
        <w:rPr>
          <w:sz w:val="22"/>
        </w:rPr>
        <w:t>cloud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providers</w:t>
      </w:r>
    </w:p>
    <w:p w14:paraId="22011B68">
      <w:pPr>
        <w:pStyle w:val="9"/>
        <w:numPr>
          <w:ilvl w:val="0"/>
          <w:numId w:val="29"/>
        </w:numPr>
        <w:tabs>
          <w:tab w:val="left" w:pos="1442"/>
        </w:tabs>
        <w:spacing w:before="151" w:after="0" w:line="240" w:lineRule="auto"/>
        <w:ind w:left="1442" w:right="0" w:hanging="362"/>
        <w:jc w:val="left"/>
        <w:rPr>
          <w:sz w:val="22"/>
        </w:rPr>
      </w:pPr>
      <w:r>
        <w:rPr>
          <w:spacing w:val="-2"/>
          <w:sz w:val="22"/>
        </w:rPr>
        <w:t>Initialize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cloud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service data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(AWS, GCP,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Azure)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database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module</w:t>
      </w:r>
    </w:p>
    <w:p w14:paraId="16D62759">
      <w:pPr>
        <w:pStyle w:val="9"/>
        <w:numPr>
          <w:ilvl w:val="0"/>
          <w:numId w:val="29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Capture</w:t>
      </w:r>
      <w:r>
        <w:rPr>
          <w:sz w:val="22"/>
        </w:rPr>
        <w:t xml:space="preserve"> </w:t>
      </w:r>
      <w:r>
        <w:rPr>
          <w:spacing w:val="-2"/>
          <w:sz w:val="22"/>
        </w:rPr>
        <w:t>selected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provider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using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JavaScript</w:t>
      </w:r>
    </w:p>
    <w:p w14:paraId="18608D16">
      <w:pPr>
        <w:pStyle w:val="9"/>
        <w:numPr>
          <w:ilvl w:val="0"/>
          <w:numId w:val="29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z w:val="22"/>
        </w:rPr>
        <w:t>Send</w:t>
      </w:r>
      <w:r>
        <w:rPr>
          <w:spacing w:val="-10"/>
          <w:sz w:val="22"/>
        </w:rPr>
        <w:t xml:space="preserve"> </w:t>
      </w:r>
      <w:r>
        <w:rPr>
          <w:sz w:val="22"/>
        </w:rPr>
        <w:t>request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server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fetch</w:t>
      </w:r>
      <w:r>
        <w:rPr>
          <w:spacing w:val="-11"/>
          <w:sz w:val="22"/>
        </w:rPr>
        <w:t xml:space="preserve"> </w:t>
      </w:r>
      <w:r>
        <w:rPr>
          <w:sz w:val="22"/>
        </w:rPr>
        <w:t>service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details</w:t>
      </w:r>
    </w:p>
    <w:p w14:paraId="41230758">
      <w:pPr>
        <w:pStyle w:val="9"/>
        <w:numPr>
          <w:ilvl w:val="0"/>
          <w:numId w:val="29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Display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compute,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storage,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database,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and networking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services</w:t>
      </w:r>
    </w:p>
    <w:p w14:paraId="4ECB59D8">
      <w:pPr>
        <w:pStyle w:val="9"/>
        <w:numPr>
          <w:ilvl w:val="0"/>
          <w:numId w:val="29"/>
        </w:numPr>
        <w:tabs>
          <w:tab w:val="left" w:pos="1441"/>
        </w:tabs>
        <w:spacing w:before="152" w:after="0" w:line="240" w:lineRule="auto"/>
        <w:ind w:left="1441" w:right="0" w:hanging="361"/>
        <w:jc w:val="left"/>
        <w:rPr>
          <w:sz w:val="22"/>
        </w:rPr>
      </w:pPr>
      <w:r>
        <w:rPr>
          <w:sz w:val="22"/>
        </w:rPr>
        <w:t>Accept</w:t>
      </w:r>
      <w:r>
        <w:rPr>
          <w:spacing w:val="-14"/>
          <w:sz w:val="22"/>
        </w:rPr>
        <w:t xml:space="preserve"> </w:t>
      </w:r>
      <w:r>
        <w:rPr>
          <w:sz w:val="22"/>
        </w:rPr>
        <w:t>user</w:t>
      </w:r>
      <w:r>
        <w:rPr>
          <w:spacing w:val="-13"/>
          <w:sz w:val="22"/>
        </w:rPr>
        <w:t xml:space="preserve"> </w:t>
      </w:r>
      <w:r>
        <w:rPr>
          <w:sz w:val="22"/>
        </w:rPr>
        <w:t>input</w:t>
      </w:r>
      <w:r>
        <w:rPr>
          <w:spacing w:val="-10"/>
          <w:sz w:val="22"/>
        </w:rPr>
        <w:t xml:space="preserve"> </w:t>
      </w:r>
      <w:r>
        <w:rPr>
          <w:sz w:val="22"/>
        </w:rPr>
        <w:t>for</w:t>
      </w:r>
      <w:r>
        <w:rPr>
          <w:spacing w:val="-9"/>
          <w:sz w:val="22"/>
        </w:rPr>
        <w:t xml:space="preserve"> </w:t>
      </w:r>
      <w:r>
        <w:rPr>
          <w:sz w:val="22"/>
        </w:rPr>
        <w:t>compute</w:t>
      </w:r>
      <w:r>
        <w:rPr>
          <w:spacing w:val="-12"/>
          <w:sz w:val="22"/>
        </w:rPr>
        <w:t xml:space="preserve"> </w:t>
      </w:r>
      <w:r>
        <w:rPr>
          <w:sz w:val="22"/>
        </w:rPr>
        <w:t>hours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storage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usage</w:t>
      </w:r>
    </w:p>
    <w:p w14:paraId="6AC207F0">
      <w:pPr>
        <w:pStyle w:val="9"/>
        <w:numPr>
          <w:ilvl w:val="0"/>
          <w:numId w:val="29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z w:val="22"/>
        </w:rPr>
        <w:t>Send</w:t>
      </w:r>
      <w:r>
        <w:rPr>
          <w:spacing w:val="-10"/>
          <w:sz w:val="22"/>
        </w:rPr>
        <w:t xml:space="preserve"> </w:t>
      </w:r>
      <w:r>
        <w:rPr>
          <w:sz w:val="22"/>
        </w:rPr>
        <w:t>input</w:t>
      </w:r>
      <w:r>
        <w:rPr>
          <w:spacing w:val="-7"/>
          <w:sz w:val="22"/>
        </w:rPr>
        <w:t xml:space="preserve"> </w:t>
      </w:r>
      <w:r>
        <w:rPr>
          <w:sz w:val="22"/>
        </w:rPr>
        <w:t>data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server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-8"/>
          <w:sz w:val="22"/>
        </w:rPr>
        <w:t xml:space="preserve"> </w:t>
      </w:r>
      <w:r>
        <w:rPr>
          <w:sz w:val="22"/>
        </w:rPr>
        <w:t>cost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calculation</w:t>
      </w:r>
    </w:p>
    <w:p w14:paraId="65E829FF">
      <w:pPr>
        <w:pStyle w:val="9"/>
        <w:spacing w:after="0" w:line="240" w:lineRule="auto"/>
        <w:jc w:val="left"/>
        <w:rPr>
          <w:sz w:val="22"/>
        </w:rPr>
        <w:sectPr>
          <w:pgSz w:w="12240" w:h="15840"/>
          <w:pgMar w:top="1400" w:right="720" w:bottom="280" w:left="720" w:header="720" w:footer="720" w:gutter="0"/>
          <w:cols w:space="720" w:num="1"/>
        </w:sectPr>
      </w:pPr>
    </w:p>
    <w:p w14:paraId="3A949635">
      <w:pPr>
        <w:pStyle w:val="9"/>
        <w:numPr>
          <w:ilvl w:val="0"/>
          <w:numId w:val="29"/>
        </w:numPr>
        <w:tabs>
          <w:tab w:val="left" w:pos="1438"/>
        </w:tabs>
        <w:spacing w:before="25" w:after="0" w:line="240" w:lineRule="auto"/>
        <w:ind w:left="1438" w:right="0" w:hanging="358"/>
        <w:jc w:val="left"/>
        <w:rPr>
          <w:sz w:val="22"/>
        </w:rPr>
      </w:pPr>
      <w:r>
        <w:rPr>
          <w:spacing w:val="-2"/>
          <w:sz w:val="22"/>
        </w:rPr>
        <w:t>Calculate cost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based</w:t>
      </w:r>
      <w:r>
        <w:rPr>
          <w:sz w:val="22"/>
        </w:rPr>
        <w:t xml:space="preserve"> </w:t>
      </w:r>
      <w:r>
        <w:rPr>
          <w:spacing w:val="-2"/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pay-as-you-use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pricing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model</w:t>
      </w:r>
    </w:p>
    <w:p w14:paraId="1BD82FA2">
      <w:pPr>
        <w:pStyle w:val="9"/>
        <w:numPr>
          <w:ilvl w:val="0"/>
          <w:numId w:val="29"/>
        </w:numPr>
        <w:tabs>
          <w:tab w:val="left" w:pos="1438"/>
        </w:tabs>
        <w:spacing w:before="151" w:after="0" w:line="240" w:lineRule="auto"/>
        <w:ind w:left="1438" w:right="0" w:hanging="358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13"/>
          <w:sz w:val="22"/>
        </w:rPr>
        <w:t xml:space="preserve"> </w:t>
      </w:r>
      <w:r>
        <w:rPr>
          <w:sz w:val="22"/>
        </w:rPr>
        <w:t>total</w:t>
      </w:r>
      <w:r>
        <w:rPr>
          <w:spacing w:val="-14"/>
          <w:sz w:val="22"/>
        </w:rPr>
        <w:t xml:space="preserve"> </w:t>
      </w:r>
      <w:r>
        <w:rPr>
          <w:sz w:val="22"/>
        </w:rPr>
        <w:t>cost</w:t>
      </w:r>
      <w:r>
        <w:rPr>
          <w:spacing w:val="-12"/>
          <w:sz w:val="22"/>
        </w:rPr>
        <w:t xml:space="preserve"> </w:t>
      </w:r>
      <w:r>
        <w:rPr>
          <w:sz w:val="22"/>
        </w:rPr>
        <w:t>dynamically</w:t>
      </w:r>
      <w:r>
        <w:rPr>
          <w:spacing w:val="-13"/>
          <w:sz w:val="22"/>
        </w:rPr>
        <w:t xml:space="preserve"> </w:t>
      </w:r>
      <w:r>
        <w:rPr>
          <w:sz w:val="22"/>
        </w:rPr>
        <w:t>on</w:t>
      </w:r>
      <w:r>
        <w:rPr>
          <w:spacing w:val="-11"/>
          <w:sz w:val="22"/>
        </w:rPr>
        <w:t xml:space="preserve"> </w:t>
      </w:r>
      <w:r>
        <w:rPr>
          <w:spacing w:val="-5"/>
          <w:sz w:val="22"/>
        </w:rPr>
        <w:t>UI</w:t>
      </w:r>
    </w:p>
    <w:p w14:paraId="5C6D9E31">
      <w:pPr>
        <w:pStyle w:val="9"/>
        <w:numPr>
          <w:ilvl w:val="0"/>
          <w:numId w:val="29"/>
        </w:numPr>
        <w:tabs>
          <w:tab w:val="left" w:pos="1438"/>
        </w:tabs>
        <w:spacing w:before="151" w:after="0" w:line="240" w:lineRule="auto"/>
        <w:ind w:left="1438" w:right="0" w:hanging="358"/>
        <w:jc w:val="left"/>
        <w:rPr>
          <w:sz w:val="22"/>
        </w:rPr>
      </w:pPr>
      <w:r>
        <w:rPr>
          <w:sz w:val="22"/>
        </w:rPr>
        <w:t>Stop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program</w:t>
      </w:r>
    </w:p>
    <w:p w14:paraId="3C0C739D">
      <w:pPr>
        <w:spacing w:before="17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 w14:paraId="554B25CE"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INDEX.HTML:</w:t>
      </w:r>
    </w:p>
    <w:p w14:paraId="3D81D7C0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&lt;!DOCTYPE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html&gt;</w:t>
      </w:r>
    </w:p>
    <w:p w14:paraId="6E531288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&lt;html&gt;</w:t>
      </w:r>
    </w:p>
    <w:p w14:paraId="10B8F3EA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&lt;head&gt;</w:t>
      </w:r>
    </w:p>
    <w:p w14:paraId="18EA1518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&lt;title&gt;Cloud Comparison&lt;/title&gt;</w:t>
      </w:r>
    </w:p>
    <w:p w14:paraId="3B7CD629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&lt;link</w:t>
      </w:r>
      <w:r>
        <w:rPr>
          <w:sz w:val="22"/>
        </w:rPr>
        <w:t xml:space="preserve"> </w:t>
      </w:r>
      <w:r>
        <w:rPr>
          <w:spacing w:val="-2"/>
          <w:sz w:val="22"/>
        </w:rPr>
        <w:t>rel="stylesheet"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href="style.css"&gt;</w:t>
      </w:r>
    </w:p>
    <w:p w14:paraId="4FB90CB9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&lt;/head&gt;</w:t>
      </w:r>
    </w:p>
    <w:p w14:paraId="28EDA604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&lt;body&gt;</w:t>
      </w:r>
    </w:p>
    <w:p w14:paraId="1F2CCFB7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2"/>
          <w:sz w:val="22"/>
        </w:rPr>
        <w:t xml:space="preserve"> class="container"&gt;</w:t>
      </w:r>
    </w:p>
    <w:p w14:paraId="2062ECBC"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&lt;h2&gt;Cloud</w:t>
      </w:r>
      <w:r>
        <w:rPr>
          <w:spacing w:val="-13"/>
          <w:sz w:val="22"/>
        </w:rPr>
        <w:t xml:space="preserve"> </w:t>
      </w:r>
      <w:r>
        <w:rPr>
          <w:sz w:val="22"/>
        </w:rPr>
        <w:t>Service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Comparison&lt;/h2&gt;</w:t>
      </w:r>
    </w:p>
    <w:p w14:paraId="09FC3C71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&lt;select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id="provider"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onchange="loadData()"&gt;</w:t>
      </w:r>
    </w:p>
    <w:p w14:paraId="02905DF6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&lt;option</w:t>
      </w:r>
      <w:r>
        <w:rPr>
          <w:sz w:val="22"/>
        </w:rPr>
        <w:t xml:space="preserve"> </w:t>
      </w:r>
      <w:r>
        <w:rPr>
          <w:spacing w:val="-2"/>
          <w:sz w:val="22"/>
        </w:rPr>
        <w:t>value="aws"&gt;AWS&lt;/option&gt;</w:t>
      </w:r>
    </w:p>
    <w:p w14:paraId="0E207A34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&lt;option</w:t>
      </w:r>
      <w:r>
        <w:rPr>
          <w:sz w:val="22"/>
        </w:rPr>
        <w:t xml:space="preserve"> </w:t>
      </w:r>
      <w:r>
        <w:rPr>
          <w:spacing w:val="-2"/>
          <w:sz w:val="22"/>
        </w:rPr>
        <w:t>value="gcp"&gt;GCP&lt;/option&gt;</w:t>
      </w:r>
    </w:p>
    <w:p w14:paraId="1D2601F7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&lt;option</w:t>
      </w:r>
      <w:r>
        <w:rPr>
          <w:sz w:val="22"/>
        </w:rPr>
        <w:t xml:space="preserve"> </w:t>
      </w:r>
      <w:r>
        <w:rPr>
          <w:spacing w:val="-2"/>
          <w:sz w:val="22"/>
        </w:rPr>
        <w:t>value="azure"&gt;Azure&lt;/option&gt;</w:t>
      </w:r>
    </w:p>
    <w:p w14:paraId="66521BBF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&lt;/select&gt;</w:t>
      </w:r>
    </w:p>
    <w:p w14:paraId="15AC4672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&lt;h3&gt;Services&lt;/h3&gt;</w:t>
      </w:r>
    </w:p>
    <w:p w14:paraId="1CC47462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&lt;ul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id="services"&gt;&lt;/ul&gt;</w:t>
      </w:r>
    </w:p>
    <w:p w14:paraId="374CFE91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&lt;h3&gt;Pricing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Calculator&lt;/h3&gt;</w:t>
      </w:r>
    </w:p>
    <w:p w14:paraId="37E9467F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&lt;input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id="hours"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placeholder="Compute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Hours"&gt;</w:t>
      </w:r>
    </w:p>
    <w:p w14:paraId="77FDD782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&lt;input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id="storage"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placeholder="Storage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(GB)"&gt;</w:t>
      </w:r>
    </w:p>
    <w:p w14:paraId="7C2E4207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&lt;button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onclick="calculate()"&gt;Calculate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Cost&lt;/button&gt;</w:t>
      </w:r>
    </w:p>
    <w:p w14:paraId="1D75B6CE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&lt;h3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id="result"&gt;&lt;/h3&gt;</w:t>
      </w:r>
    </w:p>
    <w:p w14:paraId="1C00C983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 w14:paraId="0B7C9D77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&lt;script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src="script.js"&gt;&lt;/script&gt;</w:t>
      </w:r>
    </w:p>
    <w:p w14:paraId="5E99C1BB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&lt;/body&gt;</w:t>
      </w:r>
    </w:p>
    <w:p w14:paraId="3DE81C48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&lt;/html&gt;</w:t>
      </w:r>
    </w:p>
    <w:p w14:paraId="35AF12FF"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STYLE.CSS:</w:t>
      </w:r>
    </w:p>
    <w:p w14:paraId="6A62CB0B">
      <w:pPr>
        <w:spacing w:after="0"/>
        <w:jc w:val="left"/>
        <w:rPr>
          <w:b/>
          <w:sz w:val="22"/>
        </w:rPr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66AC5654">
      <w:pPr>
        <w:spacing w:before="44"/>
        <w:ind w:left="720" w:right="0" w:firstLine="0"/>
        <w:jc w:val="left"/>
        <w:rPr>
          <w:sz w:val="22"/>
        </w:rPr>
      </w:pPr>
      <w:r>
        <w:rPr>
          <w:sz w:val="22"/>
        </w:rPr>
        <w:t>body</w:t>
      </w:r>
      <w:r>
        <w:rPr>
          <w:spacing w:val="-5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1671BB93">
      <w:pPr>
        <w:spacing w:before="176"/>
        <w:ind w:left="720" w:right="0" w:firstLine="0"/>
        <w:jc w:val="left"/>
        <w:rPr>
          <w:sz w:val="22"/>
        </w:rPr>
      </w:pPr>
      <w:r>
        <w:rPr>
          <w:spacing w:val="-4"/>
          <w:sz w:val="22"/>
        </w:rPr>
        <w:t>font-family:</w:t>
      </w:r>
      <w:r>
        <w:rPr>
          <w:spacing w:val="6"/>
          <w:sz w:val="22"/>
        </w:rPr>
        <w:t xml:space="preserve"> </w:t>
      </w:r>
      <w:r>
        <w:rPr>
          <w:spacing w:val="-4"/>
          <w:sz w:val="22"/>
        </w:rPr>
        <w:t>Arial;</w:t>
      </w:r>
    </w:p>
    <w:p w14:paraId="0EC3EF4F">
      <w:pPr>
        <w:spacing w:before="173" w:line="412" w:lineRule="auto"/>
        <w:ind w:left="720" w:right="5893" w:firstLine="0"/>
        <w:jc w:val="left"/>
        <w:rPr>
          <w:sz w:val="22"/>
        </w:rPr>
      </w:pPr>
      <w:r>
        <w:rPr>
          <w:spacing w:val="-2"/>
          <w:sz w:val="22"/>
        </w:rPr>
        <w:t>background: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#1e1e2f; color: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 xml:space="preserve">white; display:flex; </w:t>
      </w:r>
      <w:r>
        <w:rPr>
          <w:sz w:val="22"/>
        </w:rPr>
        <w:t xml:space="preserve">justify-content:center; align-items:center; </w:t>
      </w:r>
      <w:r>
        <w:rPr>
          <w:spacing w:val="-2"/>
          <w:sz w:val="22"/>
        </w:rPr>
        <w:t>height:100vh;</w:t>
      </w:r>
    </w:p>
    <w:p w14:paraId="4FB7B494">
      <w:pPr>
        <w:spacing w:before="0" w:line="248" w:lineRule="exact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D4885B6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.container</w:t>
      </w:r>
      <w:r>
        <w:rPr>
          <w:spacing w:val="-3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29738A3C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text-align:center;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width: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350px;</w:t>
      </w:r>
    </w:p>
    <w:p w14:paraId="3C2F04BD"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ABE2F93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input,</w:t>
      </w:r>
      <w:r>
        <w:rPr>
          <w:spacing w:val="-13"/>
          <w:sz w:val="22"/>
        </w:rPr>
        <w:t xml:space="preserve"> </w:t>
      </w:r>
      <w:r>
        <w:rPr>
          <w:sz w:val="22"/>
        </w:rPr>
        <w:t>select,</w:t>
      </w:r>
      <w:r>
        <w:rPr>
          <w:spacing w:val="-12"/>
          <w:sz w:val="22"/>
        </w:rPr>
        <w:t xml:space="preserve"> </w:t>
      </w:r>
      <w:r>
        <w:rPr>
          <w:sz w:val="22"/>
        </w:rPr>
        <w:t>button</w:t>
      </w:r>
      <w:r>
        <w:rPr>
          <w:spacing w:val="-14"/>
          <w:sz w:val="22"/>
        </w:rPr>
        <w:t xml:space="preserve"> </w:t>
      </w:r>
      <w:r>
        <w:rPr>
          <w:sz w:val="22"/>
        </w:rPr>
        <w:t>{</w:t>
      </w:r>
      <w:r>
        <w:rPr>
          <w:spacing w:val="-13"/>
          <w:sz w:val="22"/>
        </w:rPr>
        <w:t xml:space="preserve"> </w:t>
      </w:r>
      <w:r>
        <w:rPr>
          <w:sz w:val="22"/>
        </w:rPr>
        <w:t>margin:</w:t>
      </w:r>
      <w:r>
        <w:rPr>
          <w:spacing w:val="-11"/>
          <w:sz w:val="22"/>
        </w:rPr>
        <w:t xml:space="preserve"> </w:t>
      </w:r>
      <w:r>
        <w:rPr>
          <w:sz w:val="22"/>
        </w:rPr>
        <w:t>5px;</w:t>
      </w:r>
      <w:r>
        <w:rPr>
          <w:spacing w:val="-10"/>
          <w:sz w:val="22"/>
        </w:rPr>
        <w:t xml:space="preserve"> </w:t>
      </w:r>
      <w:r>
        <w:rPr>
          <w:sz w:val="22"/>
        </w:rPr>
        <w:t>padding: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8px;</w:t>
      </w:r>
    </w:p>
    <w:p w14:paraId="40545AEB"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07AD782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li</w:t>
      </w:r>
      <w:r>
        <w:rPr>
          <w:spacing w:val="-3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141C3C4F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background: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#333;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margin: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5px;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padding:</w:t>
      </w:r>
      <w:r>
        <w:rPr>
          <w:sz w:val="22"/>
        </w:rPr>
        <w:t xml:space="preserve"> </w:t>
      </w:r>
      <w:r>
        <w:rPr>
          <w:spacing w:val="-4"/>
          <w:sz w:val="22"/>
        </w:rPr>
        <w:t>5px;</w:t>
      </w:r>
    </w:p>
    <w:p w14:paraId="56062026">
      <w:pPr>
        <w:spacing w:before="17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83B393B"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SCRIPT.JS:</w:t>
      </w:r>
    </w:p>
    <w:p w14:paraId="2F7C3486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function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loadData()</w:t>
      </w:r>
      <w:r>
        <w:rPr>
          <w:sz w:val="22"/>
        </w:rPr>
        <w:t xml:space="preserve"> </w:t>
      </w:r>
      <w:r>
        <w:rPr>
          <w:spacing w:val="-10"/>
          <w:sz w:val="22"/>
        </w:rPr>
        <w:t>{</w:t>
      </w:r>
    </w:p>
    <w:p w14:paraId="52A3ED30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const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provider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document.getElementById("provider").value;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fetch(`/services/${provider}`)</w:t>
      </w:r>
    </w:p>
    <w:p w14:paraId="2803C9A2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.then(res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=&gt;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res.json())</w:t>
      </w:r>
    </w:p>
    <w:p w14:paraId="718B49DD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.then(data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=&gt;</w:t>
      </w:r>
      <w:r>
        <w:rPr>
          <w:sz w:val="22"/>
        </w:rPr>
        <w:t xml:space="preserve"> </w:t>
      </w:r>
      <w:r>
        <w:rPr>
          <w:spacing w:val="-10"/>
          <w:sz w:val="22"/>
        </w:rPr>
        <w:t>{</w:t>
      </w:r>
    </w:p>
    <w:p w14:paraId="1B428730">
      <w:pPr>
        <w:spacing w:before="176" w:line="376" w:lineRule="auto"/>
        <w:ind w:left="720" w:right="2432" w:firstLine="0"/>
        <w:jc w:val="left"/>
        <w:rPr>
          <w:sz w:val="22"/>
        </w:rPr>
      </w:pPr>
      <w:r>
        <w:rPr>
          <w:sz w:val="22"/>
        </w:rPr>
        <w:t xml:space="preserve">let list = document.getElementById("services"); list.innerHTML = ""; </w:t>
      </w:r>
      <w:r>
        <w:rPr>
          <w:spacing w:val="-2"/>
          <w:sz w:val="22"/>
        </w:rPr>
        <w:t>Object.entries(data).forEach(([key,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value])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=&gt;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{ let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li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 xml:space="preserve">document.createElement("li"); </w:t>
      </w:r>
      <w:r>
        <w:rPr>
          <w:sz w:val="22"/>
        </w:rPr>
        <w:t>li.innerText = `${key}: ${value}`; list.appendChild(li);</w:t>
      </w:r>
    </w:p>
    <w:p w14:paraId="47E782F1">
      <w:pPr>
        <w:spacing w:before="76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 w14:paraId="48B56ED9">
      <w:pPr>
        <w:spacing w:before="176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 w14:paraId="2BCD5E5A"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81140B7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function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calculate()</w:t>
      </w:r>
      <w:r>
        <w:rPr>
          <w:sz w:val="22"/>
        </w:rPr>
        <w:t xml:space="preserve"> </w:t>
      </w:r>
      <w:r>
        <w:rPr>
          <w:spacing w:val="-10"/>
          <w:sz w:val="22"/>
        </w:rPr>
        <w:t>{</w:t>
      </w:r>
    </w:p>
    <w:p w14:paraId="27714705">
      <w:pPr>
        <w:spacing w:before="175" w:line="252" w:lineRule="auto"/>
        <w:ind w:left="720" w:right="0" w:firstLine="0"/>
        <w:jc w:val="left"/>
        <w:rPr>
          <w:sz w:val="22"/>
        </w:rPr>
      </w:pPr>
      <w:r>
        <w:rPr>
          <w:sz w:val="22"/>
        </w:rPr>
        <w:t>const provider = document.getElementById("provider").value;</w:t>
      </w:r>
      <w:r>
        <w:rPr>
          <w:spacing w:val="-11"/>
          <w:sz w:val="22"/>
        </w:rPr>
        <w:t xml:space="preserve"> </w:t>
      </w:r>
      <w:r>
        <w:rPr>
          <w:sz w:val="22"/>
        </w:rPr>
        <w:t xml:space="preserve">const hours = </w:t>
      </w:r>
      <w:r>
        <w:rPr>
          <w:spacing w:val="-2"/>
          <w:sz w:val="22"/>
        </w:rPr>
        <w:t>document.getElementById("hours").value;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const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storage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 xml:space="preserve">document.getElementById("storage").value; </w:t>
      </w:r>
      <w:r>
        <w:rPr>
          <w:sz w:val="22"/>
        </w:rPr>
        <w:t>fetch("/cost", {</w:t>
      </w:r>
    </w:p>
    <w:p w14:paraId="4C52F526">
      <w:pPr>
        <w:spacing w:before="179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method:</w:t>
      </w:r>
      <w:r>
        <w:rPr>
          <w:sz w:val="22"/>
        </w:rPr>
        <w:t xml:space="preserve"> </w:t>
      </w:r>
      <w:r>
        <w:rPr>
          <w:spacing w:val="-2"/>
          <w:sz w:val="22"/>
        </w:rPr>
        <w:t>"POST",</w:t>
      </w:r>
    </w:p>
    <w:p w14:paraId="55669CF5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headers: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{"Content-Type":"application/json"},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body: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JSON.stringify({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provider,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hours,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storage</w:t>
      </w:r>
      <w:r>
        <w:rPr>
          <w:spacing w:val="-9"/>
          <w:sz w:val="22"/>
        </w:rPr>
        <w:t xml:space="preserve"> </w:t>
      </w:r>
      <w:r>
        <w:rPr>
          <w:spacing w:val="-5"/>
          <w:sz w:val="22"/>
        </w:rPr>
        <w:t>})</w:t>
      </w:r>
    </w:p>
    <w:p w14:paraId="2CE5F315">
      <w:pPr>
        <w:spacing w:before="175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 w14:paraId="62C58C80">
      <w:pPr>
        <w:spacing w:after="0"/>
        <w:jc w:val="left"/>
        <w:rPr>
          <w:sz w:val="22"/>
        </w:rPr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0DEE46DB">
      <w:pPr>
        <w:spacing w:before="44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.then(res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=&gt;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res.json())</w:t>
      </w:r>
    </w:p>
    <w:p w14:paraId="2C4F5AD6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.then(data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=&gt;</w:t>
      </w:r>
      <w:r>
        <w:rPr>
          <w:spacing w:val="-3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13CEB808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document.getElementById("result").innerText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"Cost: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$"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+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data.cost;</w:t>
      </w:r>
    </w:p>
    <w:p w14:paraId="1F3F5C76">
      <w:pPr>
        <w:spacing w:before="175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 w14:paraId="3449A4C3"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430D539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loadData();</w:t>
      </w:r>
    </w:p>
    <w:p w14:paraId="5E3150F3"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SERVER.JS:</w:t>
      </w:r>
    </w:p>
    <w:p w14:paraId="37AA4E6D">
      <w:pPr>
        <w:spacing w:before="174" w:line="412" w:lineRule="auto"/>
        <w:ind w:left="720" w:right="4297" w:firstLine="0"/>
        <w:jc w:val="left"/>
        <w:rPr>
          <w:sz w:val="22"/>
        </w:rPr>
      </w:pPr>
      <w:r>
        <w:rPr>
          <w:spacing w:val="-2"/>
          <w:sz w:val="22"/>
        </w:rPr>
        <w:t>const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express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= require("express");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const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db =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 xml:space="preserve">require("./db"); </w:t>
      </w:r>
      <w:r>
        <w:rPr>
          <w:sz w:val="22"/>
        </w:rPr>
        <w:t>const app = express(); app.use(express.json());</w:t>
      </w:r>
    </w:p>
    <w:p w14:paraId="113FD85E">
      <w:pPr>
        <w:spacing w:before="0" w:line="396" w:lineRule="auto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2209800</wp:posOffset>
                </wp:positionH>
                <wp:positionV relativeFrom="paragraph">
                  <wp:posOffset>168910</wp:posOffset>
                </wp:positionV>
                <wp:extent cx="31750" cy="10795"/>
                <wp:effectExtent l="0" t="0" r="0" b="0"/>
                <wp:wrapNone/>
                <wp:docPr id="135" name="Graphic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10795">
                              <a:moveTo>
                                <a:pt x="31628" y="0"/>
                              </a:moveTo>
                              <a:lnTo>
                                <a:pt x="0" y="0"/>
                              </a:lnTo>
                              <a:lnTo>
                                <a:pt x="0" y="10241"/>
                              </a:lnTo>
                              <a:lnTo>
                                <a:pt x="31628" y="10241"/>
                              </a:lnTo>
                              <a:lnTo>
                                <a:pt x="316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5" o:spid="_x0000_s1026" o:spt="100" style="position:absolute;left:0pt;margin-left:174pt;margin-top:13.3pt;height:0.85pt;width:2.5pt;mso-position-horizontal-relative:page;z-index:251665408;mso-width-relative:page;mso-height-relative:page;" fillcolor="#000000" filled="t" stroked="f" coordsize="31750,10795" o:gfxdata="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C4&#10;7G3ZAAAACQEAAA8AAAAAAAAAAQAgAAAAIgAAAGRycy9kb3ducmV2LnhtbFBLAQIUABQAAAAIAIdO&#10;4kD2/EUHIgIAANoEAAAOAAAAAAAAAAEAIAAAACgBAABkcnMvZTJvRG9jLnhtbFBLBQYAAAAABgAG&#10;AFkBAAC8BQAAAAA=&#10;" path="m31628,0l0,0,0,10241,31628,10241,31628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sz w:val="22"/>
        </w:rPr>
        <w:t>app.use(express.static( dirname)); app.get("/services/:provider", (req, res) =&gt; { res.json(db.getServices(req.params.provider));</w:t>
      </w:r>
    </w:p>
    <w:p w14:paraId="24A34A0E">
      <w:pPr>
        <w:spacing w:before="0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 w14:paraId="1E8D0F63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app.post("/cost",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(req,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res)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=&gt;</w:t>
      </w:r>
      <w:r>
        <w:rPr>
          <w:spacing w:val="-1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691EBA2B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3"/>
          <w:sz w:val="22"/>
        </w:rPr>
        <w:t xml:space="preserve"> </w:t>
      </w:r>
      <w:r>
        <w:rPr>
          <w:sz w:val="22"/>
        </w:rPr>
        <w:t>{</w:t>
      </w:r>
      <w:r>
        <w:rPr>
          <w:spacing w:val="-12"/>
          <w:sz w:val="22"/>
        </w:rPr>
        <w:t xml:space="preserve"> </w:t>
      </w:r>
      <w:r>
        <w:rPr>
          <w:sz w:val="22"/>
        </w:rPr>
        <w:t>provider,</w:t>
      </w:r>
      <w:r>
        <w:rPr>
          <w:spacing w:val="-13"/>
          <w:sz w:val="22"/>
        </w:rPr>
        <w:t xml:space="preserve"> </w:t>
      </w:r>
      <w:r>
        <w:rPr>
          <w:sz w:val="22"/>
        </w:rPr>
        <w:t>hours,</w:t>
      </w:r>
      <w:r>
        <w:rPr>
          <w:spacing w:val="-12"/>
          <w:sz w:val="22"/>
        </w:rPr>
        <w:t xml:space="preserve"> </w:t>
      </w:r>
      <w:r>
        <w:rPr>
          <w:sz w:val="22"/>
        </w:rPr>
        <w:t>storage</w:t>
      </w:r>
      <w:r>
        <w:rPr>
          <w:spacing w:val="-13"/>
          <w:sz w:val="22"/>
        </w:rPr>
        <w:t xml:space="preserve"> </w:t>
      </w:r>
      <w:r>
        <w:rPr>
          <w:sz w:val="22"/>
        </w:rPr>
        <w:t>}</w:t>
      </w:r>
      <w:r>
        <w:rPr>
          <w:spacing w:val="-12"/>
          <w:sz w:val="22"/>
        </w:rPr>
        <w:t xml:space="preserve"> </w:t>
      </w:r>
      <w:r>
        <w:rPr>
          <w:sz w:val="22"/>
        </w:rPr>
        <w:t>=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req.body;</w:t>
      </w:r>
    </w:p>
    <w:p w14:paraId="3F8C6DDB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const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cost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z w:val="22"/>
        </w:rPr>
        <w:t xml:space="preserve"> </w:t>
      </w:r>
      <w:r>
        <w:rPr>
          <w:spacing w:val="-2"/>
          <w:sz w:val="22"/>
        </w:rPr>
        <w:t>db.calculate(provider,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hours,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storage);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res.json({ cost</w:t>
      </w:r>
      <w:r>
        <w:rPr>
          <w:spacing w:val="-11"/>
          <w:sz w:val="22"/>
        </w:rPr>
        <w:t xml:space="preserve"> </w:t>
      </w:r>
      <w:r>
        <w:rPr>
          <w:spacing w:val="-5"/>
          <w:sz w:val="22"/>
        </w:rPr>
        <w:t>});</w:t>
      </w:r>
    </w:p>
    <w:p w14:paraId="4288532F">
      <w:pPr>
        <w:spacing w:before="175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 w14:paraId="59DDC976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app.listen(3000, ()</w:t>
      </w:r>
      <w:r>
        <w:rPr>
          <w:sz w:val="22"/>
        </w:rPr>
        <w:t xml:space="preserve"> </w:t>
      </w:r>
      <w:r>
        <w:rPr>
          <w:spacing w:val="-2"/>
          <w:sz w:val="22"/>
        </w:rPr>
        <w:t>=&gt;</w:t>
      </w:r>
      <w:r>
        <w:rPr>
          <w:spacing w:val="2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72D696F5">
      <w:pPr>
        <w:spacing w:before="19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console.log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("http://localhost:3000</w:t>
      </w:r>
      <w:r>
        <w:rPr>
          <w:color w:val="0000FF"/>
          <w:spacing w:val="-2"/>
          <w:sz w:val="22"/>
          <w:u w:val="single" w:color="0000FF"/>
        </w:rPr>
        <w:fldChar w:fldCharType="end"/>
      </w:r>
      <w:r>
        <w:rPr>
          <w:spacing w:val="-2"/>
          <w:sz w:val="22"/>
        </w:rPr>
        <w:t>");</w:t>
      </w:r>
    </w:p>
    <w:p w14:paraId="5ABD148A">
      <w:pPr>
        <w:spacing w:before="192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 w14:paraId="19CDDFD3"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DB.JS:</w:t>
      </w:r>
    </w:p>
    <w:p w14:paraId="57436F58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4"/>
          <w:sz w:val="22"/>
        </w:rPr>
        <w:t xml:space="preserve"> </w:t>
      </w:r>
      <w:r>
        <w:rPr>
          <w:sz w:val="22"/>
        </w:rPr>
        <w:t>services</w:t>
      </w:r>
      <w:r>
        <w:rPr>
          <w:spacing w:val="-10"/>
          <w:sz w:val="22"/>
        </w:rPr>
        <w:t xml:space="preserve"> </w:t>
      </w:r>
      <w:r>
        <w:rPr>
          <w:sz w:val="22"/>
        </w:rPr>
        <w:t>=</w:t>
      </w:r>
      <w:r>
        <w:rPr>
          <w:spacing w:val="-4"/>
          <w:sz w:val="22"/>
        </w:rPr>
        <w:t xml:space="preserve"> </w:t>
      </w:r>
      <w:r>
        <w:rPr>
          <w:sz w:val="22"/>
        </w:rPr>
        <w:t>{</w:t>
      </w:r>
      <w:r>
        <w:rPr>
          <w:spacing w:val="-5"/>
          <w:sz w:val="22"/>
        </w:rPr>
        <w:t xml:space="preserve"> </w:t>
      </w:r>
      <w:r>
        <w:rPr>
          <w:sz w:val="22"/>
        </w:rPr>
        <w:t>aws:</w:t>
      </w:r>
      <w:r>
        <w:rPr>
          <w:spacing w:val="-8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7295AABA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Compute: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"EC2",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Storage:</w:t>
      </w:r>
      <w:r>
        <w:rPr>
          <w:sz w:val="22"/>
        </w:rPr>
        <w:t xml:space="preserve"> </w:t>
      </w:r>
      <w:r>
        <w:rPr>
          <w:spacing w:val="-2"/>
          <w:sz w:val="22"/>
        </w:rPr>
        <w:t>"S3",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Database: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"RDS",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Network: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"VPC"</w:t>
      </w:r>
    </w:p>
    <w:p w14:paraId="2176ECCA">
      <w:pPr>
        <w:spacing w:before="175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 w14:paraId="0BD16779"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gcp:</w:t>
      </w:r>
      <w:r>
        <w:rPr>
          <w:spacing w:val="-5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497041EE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Compute: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"Compute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Engine",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Storage: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"Cloud</w:t>
      </w:r>
      <w:r>
        <w:rPr>
          <w:sz w:val="22"/>
        </w:rPr>
        <w:t xml:space="preserve"> </w:t>
      </w:r>
      <w:r>
        <w:rPr>
          <w:spacing w:val="-2"/>
          <w:sz w:val="22"/>
        </w:rPr>
        <w:t>Storage",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Database: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"Cloud</w:t>
      </w:r>
      <w:r>
        <w:rPr>
          <w:sz w:val="22"/>
        </w:rPr>
        <w:t xml:space="preserve"> </w:t>
      </w:r>
      <w:r>
        <w:rPr>
          <w:spacing w:val="-2"/>
          <w:sz w:val="22"/>
        </w:rPr>
        <w:t>SQL",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Network: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"VPC"</w:t>
      </w:r>
    </w:p>
    <w:p w14:paraId="55FBC592">
      <w:pPr>
        <w:spacing w:before="176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 w14:paraId="5465E48B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azure:</w:t>
      </w:r>
      <w:r>
        <w:rPr>
          <w:spacing w:val="-10"/>
          <w:sz w:val="22"/>
        </w:rPr>
        <w:t xml:space="preserve"> {</w:t>
      </w:r>
    </w:p>
    <w:p w14:paraId="76685E70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Compute: "Virtual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Machines",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Storage: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"Blob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Storage",</w:t>
      </w:r>
    </w:p>
    <w:p w14:paraId="281D4D12">
      <w:pPr>
        <w:spacing w:after="0"/>
        <w:jc w:val="left"/>
        <w:rPr>
          <w:sz w:val="22"/>
        </w:rPr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1460E7CA">
      <w:pPr>
        <w:spacing w:before="44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Database: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"SQL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Database",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Network: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"VNet"</w:t>
      </w:r>
    </w:p>
    <w:p w14:paraId="14E29295"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02176C1">
      <w:pPr>
        <w:spacing w:before="176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 w14:paraId="661A5850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1"/>
          <w:sz w:val="22"/>
        </w:rPr>
        <w:t xml:space="preserve"> </w:t>
      </w:r>
      <w:r>
        <w:rPr>
          <w:sz w:val="22"/>
        </w:rPr>
        <w:t>pricing</w:t>
      </w:r>
      <w:r>
        <w:rPr>
          <w:spacing w:val="-9"/>
          <w:sz w:val="22"/>
        </w:rPr>
        <w:t xml:space="preserve"> </w:t>
      </w:r>
      <w:r>
        <w:rPr>
          <w:sz w:val="22"/>
        </w:rPr>
        <w:t>=</w:t>
      </w:r>
      <w:r>
        <w:rPr>
          <w:spacing w:val="-3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4D549778"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aws:</w:t>
      </w:r>
      <w:r>
        <w:rPr>
          <w:spacing w:val="-10"/>
          <w:sz w:val="22"/>
        </w:rPr>
        <w:t xml:space="preserve"> </w:t>
      </w:r>
      <w:r>
        <w:rPr>
          <w:sz w:val="22"/>
        </w:rPr>
        <w:t>{</w:t>
      </w:r>
      <w:r>
        <w:rPr>
          <w:spacing w:val="-6"/>
          <w:sz w:val="22"/>
        </w:rPr>
        <w:t xml:space="preserve"> </w:t>
      </w:r>
      <w:r>
        <w:rPr>
          <w:sz w:val="22"/>
        </w:rPr>
        <w:t>compute:</w:t>
      </w:r>
      <w:r>
        <w:rPr>
          <w:spacing w:val="-12"/>
          <w:sz w:val="22"/>
        </w:rPr>
        <w:t xml:space="preserve"> </w:t>
      </w:r>
      <w:r>
        <w:rPr>
          <w:sz w:val="22"/>
        </w:rPr>
        <w:t>0.1,</w:t>
      </w:r>
      <w:r>
        <w:rPr>
          <w:spacing w:val="-9"/>
          <w:sz w:val="22"/>
        </w:rPr>
        <w:t xml:space="preserve"> </w:t>
      </w:r>
      <w:r>
        <w:rPr>
          <w:sz w:val="22"/>
        </w:rPr>
        <w:t>storage:</w:t>
      </w:r>
      <w:r>
        <w:rPr>
          <w:spacing w:val="-11"/>
          <w:sz w:val="22"/>
        </w:rPr>
        <w:t xml:space="preserve"> </w:t>
      </w:r>
      <w:r>
        <w:rPr>
          <w:sz w:val="22"/>
        </w:rPr>
        <w:t>0.02</w:t>
      </w:r>
      <w:r>
        <w:rPr>
          <w:spacing w:val="-7"/>
          <w:sz w:val="22"/>
        </w:rPr>
        <w:t xml:space="preserve"> </w:t>
      </w:r>
      <w:r>
        <w:rPr>
          <w:sz w:val="22"/>
        </w:rPr>
        <w:t>},</w:t>
      </w:r>
      <w:r>
        <w:rPr>
          <w:spacing w:val="-10"/>
          <w:sz w:val="22"/>
        </w:rPr>
        <w:t xml:space="preserve"> </w:t>
      </w:r>
      <w:r>
        <w:rPr>
          <w:sz w:val="22"/>
        </w:rPr>
        <w:t>gcp:</w:t>
      </w:r>
      <w:r>
        <w:rPr>
          <w:spacing w:val="-10"/>
          <w:sz w:val="22"/>
        </w:rPr>
        <w:t xml:space="preserve"> </w:t>
      </w:r>
      <w:r>
        <w:rPr>
          <w:sz w:val="22"/>
        </w:rPr>
        <w:t>{</w:t>
      </w:r>
      <w:r>
        <w:rPr>
          <w:spacing w:val="-6"/>
          <w:sz w:val="22"/>
        </w:rPr>
        <w:t xml:space="preserve"> </w:t>
      </w:r>
      <w:r>
        <w:rPr>
          <w:sz w:val="22"/>
        </w:rPr>
        <w:t>compute:</w:t>
      </w:r>
      <w:r>
        <w:rPr>
          <w:spacing w:val="-12"/>
          <w:sz w:val="22"/>
        </w:rPr>
        <w:t xml:space="preserve"> </w:t>
      </w:r>
      <w:r>
        <w:rPr>
          <w:sz w:val="22"/>
        </w:rPr>
        <w:t>0.09,</w:t>
      </w:r>
      <w:r>
        <w:rPr>
          <w:spacing w:val="-10"/>
          <w:sz w:val="22"/>
        </w:rPr>
        <w:t xml:space="preserve"> </w:t>
      </w:r>
      <w:r>
        <w:rPr>
          <w:sz w:val="22"/>
        </w:rPr>
        <w:t>storage:</w:t>
      </w:r>
      <w:r>
        <w:rPr>
          <w:spacing w:val="-11"/>
          <w:sz w:val="22"/>
        </w:rPr>
        <w:t xml:space="preserve"> </w:t>
      </w:r>
      <w:r>
        <w:rPr>
          <w:sz w:val="22"/>
        </w:rPr>
        <w:t>0.025</w:t>
      </w:r>
      <w:r>
        <w:rPr>
          <w:spacing w:val="-11"/>
          <w:sz w:val="22"/>
        </w:rPr>
        <w:t xml:space="preserve"> </w:t>
      </w:r>
      <w:r>
        <w:rPr>
          <w:sz w:val="22"/>
        </w:rPr>
        <w:t>},</w:t>
      </w:r>
      <w:r>
        <w:rPr>
          <w:spacing w:val="-6"/>
          <w:sz w:val="22"/>
        </w:rPr>
        <w:t xml:space="preserve"> </w:t>
      </w:r>
      <w:r>
        <w:rPr>
          <w:sz w:val="22"/>
        </w:rPr>
        <w:t>azure:</w:t>
      </w:r>
      <w:r>
        <w:rPr>
          <w:spacing w:val="-8"/>
          <w:sz w:val="22"/>
        </w:rPr>
        <w:t xml:space="preserve"> </w:t>
      </w:r>
      <w:r>
        <w:rPr>
          <w:sz w:val="22"/>
        </w:rPr>
        <w:t>{</w:t>
      </w:r>
      <w:r>
        <w:rPr>
          <w:spacing w:val="-8"/>
          <w:sz w:val="22"/>
        </w:rPr>
        <w:t xml:space="preserve"> </w:t>
      </w:r>
      <w:r>
        <w:rPr>
          <w:sz w:val="22"/>
        </w:rPr>
        <w:t>compute:</w:t>
      </w:r>
      <w:r>
        <w:rPr>
          <w:spacing w:val="-11"/>
          <w:sz w:val="22"/>
        </w:rPr>
        <w:t xml:space="preserve"> </w:t>
      </w:r>
      <w:r>
        <w:rPr>
          <w:sz w:val="22"/>
        </w:rPr>
        <w:t>0.11,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storage:</w:t>
      </w:r>
    </w:p>
    <w:p w14:paraId="36B81BD8">
      <w:pPr>
        <w:spacing w:before="14"/>
        <w:ind w:left="720" w:right="0" w:firstLine="0"/>
        <w:jc w:val="left"/>
        <w:rPr>
          <w:sz w:val="22"/>
        </w:rPr>
      </w:pPr>
      <w:r>
        <w:rPr>
          <w:sz w:val="22"/>
        </w:rPr>
        <w:t>0.018</w:t>
      </w:r>
      <w:r>
        <w:rPr>
          <w:spacing w:val="-7"/>
          <w:sz w:val="22"/>
        </w:rPr>
        <w:t xml:space="preserve"> </w:t>
      </w:r>
      <w:r>
        <w:rPr>
          <w:spacing w:val="-10"/>
          <w:sz w:val="22"/>
        </w:rPr>
        <w:t>}</w:t>
      </w:r>
    </w:p>
    <w:p w14:paraId="3DADD615">
      <w:pPr>
        <w:spacing w:before="176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 w14:paraId="1C4258CC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function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getServices(provider) {</w:t>
      </w:r>
      <w:r>
        <w:rPr>
          <w:sz w:val="22"/>
        </w:rPr>
        <w:t xml:space="preserve"> </w:t>
      </w:r>
      <w:r>
        <w:rPr>
          <w:spacing w:val="-2"/>
          <w:sz w:val="22"/>
        </w:rPr>
        <w:t>return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services[provider];</w:t>
      </w:r>
    </w:p>
    <w:p w14:paraId="68412D56"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324EEEA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function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calculate(provider,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hours,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storage)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{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const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p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pricing[provider];</w:t>
      </w:r>
    </w:p>
    <w:p w14:paraId="68A8435B">
      <w:pPr>
        <w:spacing w:before="190"/>
        <w:ind w:left="720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3"/>
          <w:sz w:val="22"/>
        </w:rPr>
        <w:t xml:space="preserve"> </w:t>
      </w:r>
      <w:r>
        <w:rPr>
          <w:sz w:val="22"/>
        </w:rPr>
        <w:t>(hours</w:t>
      </w:r>
      <w:r>
        <w:rPr>
          <w:spacing w:val="-12"/>
          <w:sz w:val="22"/>
        </w:rPr>
        <w:t xml:space="preserve"> </w:t>
      </w:r>
      <w:r>
        <w:rPr>
          <w:sz w:val="22"/>
        </w:rPr>
        <w:t>*</w:t>
      </w:r>
      <w:r>
        <w:rPr>
          <w:spacing w:val="-12"/>
          <w:sz w:val="22"/>
        </w:rPr>
        <w:t xml:space="preserve"> </w:t>
      </w:r>
      <w:r>
        <w:rPr>
          <w:sz w:val="22"/>
        </w:rPr>
        <w:t>p.compute</w:t>
      </w:r>
      <w:r>
        <w:rPr>
          <w:spacing w:val="-16"/>
          <w:sz w:val="22"/>
        </w:rPr>
        <w:t xml:space="preserve"> </w:t>
      </w:r>
      <w:r>
        <w:rPr>
          <w:sz w:val="22"/>
        </w:rPr>
        <w:t>+</w:t>
      </w:r>
      <w:r>
        <w:rPr>
          <w:spacing w:val="-9"/>
          <w:sz w:val="22"/>
        </w:rPr>
        <w:t xml:space="preserve"> </w:t>
      </w:r>
      <w:r>
        <w:rPr>
          <w:sz w:val="22"/>
        </w:rPr>
        <w:t>storage</w:t>
      </w:r>
      <w:r>
        <w:rPr>
          <w:spacing w:val="-13"/>
          <w:sz w:val="22"/>
        </w:rPr>
        <w:t xml:space="preserve"> </w:t>
      </w:r>
      <w:r>
        <w:rPr>
          <w:sz w:val="22"/>
        </w:rPr>
        <w:t>*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p.storage).toFixed(2);</w:t>
      </w:r>
    </w:p>
    <w:p w14:paraId="1D60B477">
      <w:pPr>
        <w:spacing w:before="193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6D9FD14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module.exports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{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getServices,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calculate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};</w:t>
      </w:r>
    </w:p>
    <w:p w14:paraId="7CEDDA12"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 w14:paraId="1D8797F3">
      <w:pPr>
        <w:pStyle w:val="6"/>
        <w:spacing w:before="178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70841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283210</wp:posOffset>
            </wp:positionV>
            <wp:extent cx="5928360" cy="2505075"/>
            <wp:effectExtent l="0" t="0" r="0" b="0"/>
            <wp:wrapTopAndBottom/>
            <wp:docPr id="136" name="Imag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272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F3259">
      <w:pPr>
        <w:pStyle w:val="6"/>
        <w:spacing w:after="0"/>
        <w:rPr>
          <w:b/>
          <w:sz w:val="20"/>
        </w:rPr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5368EA20">
      <w:pPr>
        <w:pStyle w:val="6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928995" cy="3295650"/>
            <wp:effectExtent l="0" t="0" r="0" b="0"/>
            <wp:docPr id="137" name="Imag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1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96E9">
      <w:pPr>
        <w:pStyle w:val="6"/>
        <w:spacing w:before="129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7094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252095</wp:posOffset>
            </wp:positionV>
            <wp:extent cx="5922010" cy="3076575"/>
            <wp:effectExtent l="0" t="0" r="0" b="0"/>
            <wp:wrapTopAndBottom/>
            <wp:docPr id="138" name="Imag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216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6AA61">
      <w:pPr>
        <w:pStyle w:val="6"/>
        <w:spacing w:before="172"/>
        <w:ind w:left="0"/>
        <w:rPr>
          <w:b/>
          <w:sz w:val="22"/>
        </w:rPr>
      </w:pPr>
    </w:p>
    <w:p w14:paraId="40A7DF74">
      <w:pPr>
        <w:spacing w:before="1" w:line="259" w:lineRule="auto"/>
        <w:ind w:left="720" w:right="466" w:firstLine="0"/>
        <w:jc w:val="left"/>
        <w:rPr>
          <w:sz w:val="22"/>
        </w:rPr>
      </w:pPr>
      <w:r>
        <w:rPr>
          <w:b/>
          <w:spacing w:val="-2"/>
          <w:sz w:val="22"/>
        </w:rPr>
        <w:t xml:space="preserve">RESULTS: </w:t>
      </w:r>
      <w:r>
        <w:rPr>
          <w:spacing w:val="-2"/>
          <w:sz w:val="22"/>
        </w:rPr>
        <w:t>A cloud comparison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application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was successfully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developed to display services and simulate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 xml:space="preserve">pay-as- </w:t>
      </w:r>
      <w:r>
        <w:rPr>
          <w:sz w:val="22"/>
        </w:rPr>
        <w:t>you-use pricing across AWS, GCP, and Azure.</w:t>
      </w:r>
    </w:p>
    <w:p w14:paraId="10B07938">
      <w:pPr>
        <w:spacing w:after="0" w:line="259" w:lineRule="auto"/>
        <w:jc w:val="left"/>
        <w:rPr>
          <w:sz w:val="22"/>
        </w:rPr>
        <w:sectPr>
          <w:pgSz w:w="12240" w:h="15840"/>
          <w:pgMar w:top="1440" w:right="720" w:bottom="280" w:left="720" w:header="720" w:footer="720" w:gutter="0"/>
          <w:cols w:space="720" w:num="1"/>
        </w:sectPr>
      </w:pPr>
    </w:p>
    <w:p w14:paraId="5CEE7B52">
      <w:pPr>
        <w:pStyle w:val="6"/>
        <w:spacing w:before="28" w:line="259" w:lineRule="auto"/>
        <w:ind w:left="720" w:right="694"/>
        <w:jc w:val="both"/>
      </w:pPr>
      <w:r>
        <w:rPr>
          <w:b/>
        </w:rPr>
        <w:t>Task</w:t>
      </w:r>
      <w:r>
        <w:rPr>
          <w:b/>
          <w:spacing w:val="-14"/>
        </w:rPr>
        <w:t xml:space="preserve"> </w:t>
      </w:r>
      <w:r>
        <w:rPr>
          <w:b/>
        </w:rPr>
        <w:t>23:</w:t>
      </w:r>
      <w:r>
        <w:rPr>
          <w:b/>
          <w:spacing w:val="-14"/>
        </w:rPr>
        <w:t xml:space="preserve"> </w:t>
      </w:r>
      <w:r>
        <w:t>Apply</w:t>
      </w:r>
      <w:r>
        <w:rPr>
          <w:spacing w:val="-13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Coding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techniques</w:t>
      </w:r>
      <w:r>
        <w:rPr>
          <w:spacing w:val="-14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Generative</w:t>
      </w:r>
      <w:r>
        <w:rPr>
          <w:spacing w:val="-14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tool.</w:t>
      </w:r>
      <w:r>
        <w:rPr>
          <w:spacing w:val="-14"/>
        </w:rPr>
        <w:t xml:space="preserve"> </w:t>
      </w:r>
      <w:r>
        <w:t>Design effective</w:t>
      </w:r>
      <w:r>
        <w:rPr>
          <w:spacing w:val="-7"/>
        </w:rPr>
        <w:t xml:space="preserve"> </w:t>
      </w:r>
      <w:r>
        <w:t>prompts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snippets,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templates,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 xml:space="preserve">logic, and evaluate the quality and efficiency of the generated outputs for real-world business </w:t>
      </w:r>
      <w:r>
        <w:rPr>
          <w:spacing w:val="-2"/>
        </w:rPr>
        <w:t>applications.</w:t>
      </w:r>
    </w:p>
    <w:p w14:paraId="5086DC22">
      <w:pPr>
        <w:spacing w:before="170"/>
        <w:ind w:left="363" w:right="0" w:firstLine="0"/>
        <w:jc w:val="center"/>
        <w:rPr>
          <w:b/>
          <w:sz w:val="22"/>
        </w:rPr>
      </w:pPr>
      <w:r>
        <w:rPr>
          <w:b/>
          <w:sz w:val="22"/>
        </w:rPr>
        <w:t>AI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PROMPT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APP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USING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VIBE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CODING</w:t>
      </w:r>
    </w:p>
    <w:p w14:paraId="2EF647AA">
      <w:pPr>
        <w:spacing w:before="165" w:line="259" w:lineRule="auto"/>
        <w:ind w:left="720" w:right="525" w:firstLine="0"/>
        <w:jc w:val="left"/>
        <w:rPr>
          <w:sz w:val="22"/>
        </w:rPr>
      </w:pPr>
      <w:r>
        <w:rPr>
          <w:b/>
          <w:sz w:val="22"/>
        </w:rPr>
        <w:t>AIM:</w:t>
      </w:r>
      <w:r>
        <w:rPr>
          <w:b/>
          <w:spacing w:val="-13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develop</w:t>
      </w:r>
      <w:r>
        <w:rPr>
          <w:spacing w:val="-13"/>
          <w:sz w:val="22"/>
        </w:rPr>
        <w:t xml:space="preserve"> </w:t>
      </w:r>
      <w:r>
        <w:rPr>
          <w:sz w:val="22"/>
        </w:rPr>
        <w:t>an</w:t>
      </w:r>
      <w:r>
        <w:rPr>
          <w:spacing w:val="-13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12"/>
          <w:sz w:val="22"/>
        </w:rPr>
        <w:t xml:space="preserve"> </w:t>
      </w:r>
      <w:r>
        <w:rPr>
          <w:sz w:val="22"/>
        </w:rPr>
        <w:t>that</w:t>
      </w:r>
      <w:r>
        <w:rPr>
          <w:spacing w:val="-13"/>
          <w:sz w:val="22"/>
        </w:rPr>
        <w:t xml:space="preserve"> </w:t>
      </w:r>
      <w:r>
        <w:rPr>
          <w:sz w:val="22"/>
        </w:rPr>
        <w:t>demonstrates</w:t>
      </w:r>
      <w:r>
        <w:rPr>
          <w:spacing w:val="-12"/>
          <w:sz w:val="22"/>
        </w:rPr>
        <w:t xml:space="preserve"> </w:t>
      </w:r>
      <w:r>
        <w:rPr>
          <w:sz w:val="22"/>
        </w:rPr>
        <w:t>prompt</w:t>
      </w:r>
      <w:r>
        <w:rPr>
          <w:spacing w:val="-13"/>
          <w:sz w:val="22"/>
        </w:rPr>
        <w:t xml:space="preserve"> </w:t>
      </w:r>
      <w:r>
        <w:rPr>
          <w:sz w:val="22"/>
        </w:rPr>
        <w:t>engineering</w:t>
      </w:r>
      <w:r>
        <w:rPr>
          <w:spacing w:val="-12"/>
          <w:sz w:val="22"/>
        </w:rPr>
        <w:t xml:space="preserve"> </w:t>
      </w:r>
      <w:r>
        <w:rPr>
          <w:sz w:val="22"/>
        </w:rPr>
        <w:t>by</w:t>
      </w:r>
      <w:r>
        <w:rPr>
          <w:spacing w:val="-12"/>
          <w:sz w:val="22"/>
        </w:rPr>
        <w:t xml:space="preserve"> </w:t>
      </w:r>
      <w:r>
        <w:rPr>
          <w:sz w:val="22"/>
        </w:rPr>
        <w:t>generating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evaluating</w:t>
      </w:r>
      <w:r>
        <w:rPr>
          <w:spacing w:val="-13"/>
          <w:sz w:val="22"/>
        </w:rPr>
        <w:t xml:space="preserve"> </w:t>
      </w:r>
      <w:r>
        <w:rPr>
          <w:sz w:val="22"/>
        </w:rPr>
        <w:t>code</w:t>
      </w:r>
      <w:r>
        <w:rPr>
          <w:spacing w:val="-12"/>
          <w:sz w:val="22"/>
        </w:rPr>
        <w:t xml:space="preserve"> </w:t>
      </w:r>
      <w:r>
        <w:rPr>
          <w:sz w:val="22"/>
        </w:rPr>
        <w:t>or cloud configurations based on user input.</w:t>
      </w:r>
    </w:p>
    <w:p w14:paraId="0F915FC5">
      <w:pPr>
        <w:spacing w:before="169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ALGORITHM:</w:t>
      </w:r>
    </w:p>
    <w:p w14:paraId="2770419A">
      <w:pPr>
        <w:pStyle w:val="9"/>
        <w:numPr>
          <w:ilvl w:val="0"/>
          <w:numId w:val="30"/>
        </w:numPr>
        <w:tabs>
          <w:tab w:val="left" w:pos="1441"/>
        </w:tabs>
        <w:spacing w:before="157" w:after="0" w:line="240" w:lineRule="auto"/>
        <w:ind w:left="1441" w:right="0" w:hanging="361"/>
        <w:jc w:val="left"/>
        <w:rPr>
          <w:sz w:val="22"/>
        </w:rPr>
      </w:pPr>
      <w:r>
        <w:rPr>
          <w:sz w:val="22"/>
        </w:rPr>
        <w:t>Start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program</w:t>
      </w:r>
    </w:p>
    <w:p w14:paraId="16B778FF">
      <w:pPr>
        <w:pStyle w:val="9"/>
        <w:numPr>
          <w:ilvl w:val="0"/>
          <w:numId w:val="30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Create project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files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(HTML, CSS,</w:t>
      </w:r>
      <w:r>
        <w:rPr>
          <w:sz w:val="22"/>
        </w:rPr>
        <w:t xml:space="preserve"> </w:t>
      </w:r>
      <w:r>
        <w:rPr>
          <w:spacing w:val="-2"/>
          <w:sz w:val="22"/>
        </w:rPr>
        <w:t>JS,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server.js,</w:t>
      </w:r>
      <w:r>
        <w:rPr>
          <w:sz w:val="22"/>
        </w:rPr>
        <w:t xml:space="preserve"> </w:t>
      </w:r>
      <w:r>
        <w:rPr>
          <w:spacing w:val="-2"/>
          <w:sz w:val="22"/>
        </w:rPr>
        <w:t>db.js)</w:t>
      </w:r>
    </w:p>
    <w:p w14:paraId="3555AECC">
      <w:pPr>
        <w:pStyle w:val="9"/>
        <w:numPr>
          <w:ilvl w:val="0"/>
          <w:numId w:val="30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1"/>
          <w:sz w:val="22"/>
        </w:rPr>
        <w:t xml:space="preserve"> </w:t>
      </w:r>
      <w:r>
        <w:rPr>
          <w:sz w:val="22"/>
        </w:rPr>
        <w:t>UI</w:t>
      </w:r>
      <w:r>
        <w:rPr>
          <w:spacing w:val="-9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input</w:t>
      </w:r>
      <w:r>
        <w:rPr>
          <w:spacing w:val="-11"/>
          <w:sz w:val="22"/>
        </w:rPr>
        <w:t xml:space="preserve"> </w:t>
      </w:r>
      <w:r>
        <w:rPr>
          <w:sz w:val="22"/>
        </w:rPr>
        <w:t>field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7"/>
          <w:sz w:val="22"/>
        </w:rPr>
        <w:t xml:space="preserve"> </w:t>
      </w:r>
      <w:r>
        <w:rPr>
          <w:sz w:val="22"/>
        </w:rPr>
        <w:t>user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prompt</w:t>
      </w:r>
    </w:p>
    <w:p w14:paraId="0832ACAB">
      <w:pPr>
        <w:pStyle w:val="9"/>
        <w:numPr>
          <w:ilvl w:val="0"/>
          <w:numId w:val="30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Capture user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prompt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JavaScript</w:t>
      </w:r>
    </w:p>
    <w:p w14:paraId="4D7756A2">
      <w:pPr>
        <w:pStyle w:val="9"/>
        <w:numPr>
          <w:ilvl w:val="0"/>
          <w:numId w:val="30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z w:val="22"/>
        </w:rPr>
        <w:t>Send</w:t>
      </w:r>
      <w:r>
        <w:rPr>
          <w:spacing w:val="-12"/>
          <w:sz w:val="22"/>
        </w:rPr>
        <w:t xml:space="preserve"> </w:t>
      </w:r>
      <w:r>
        <w:rPr>
          <w:sz w:val="22"/>
        </w:rPr>
        <w:t>prompt</w:t>
      </w:r>
      <w:r>
        <w:rPr>
          <w:spacing w:val="-12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server</w:t>
      </w:r>
      <w:r>
        <w:rPr>
          <w:spacing w:val="-9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fetch</w:t>
      </w:r>
      <w:r>
        <w:rPr>
          <w:spacing w:val="-11"/>
          <w:sz w:val="22"/>
        </w:rPr>
        <w:t xml:space="preserve"> </w:t>
      </w:r>
      <w:r>
        <w:rPr>
          <w:spacing w:val="-5"/>
          <w:sz w:val="22"/>
        </w:rPr>
        <w:t>API</w:t>
      </w:r>
    </w:p>
    <w:p w14:paraId="091CE6E9">
      <w:pPr>
        <w:pStyle w:val="9"/>
        <w:numPr>
          <w:ilvl w:val="0"/>
          <w:numId w:val="30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z w:val="22"/>
        </w:rPr>
        <w:t>Receive</w:t>
      </w:r>
      <w:r>
        <w:rPr>
          <w:spacing w:val="-13"/>
          <w:sz w:val="22"/>
        </w:rPr>
        <w:t xml:space="preserve"> </w:t>
      </w:r>
      <w:r>
        <w:rPr>
          <w:sz w:val="22"/>
        </w:rPr>
        <w:t>prompt</w:t>
      </w:r>
      <w:r>
        <w:rPr>
          <w:spacing w:val="-15"/>
          <w:sz w:val="22"/>
        </w:rPr>
        <w:t xml:space="preserve"> </w:t>
      </w:r>
      <w:r>
        <w:rPr>
          <w:sz w:val="22"/>
        </w:rPr>
        <w:t>data</w:t>
      </w:r>
      <w:r>
        <w:rPr>
          <w:spacing w:val="-12"/>
          <w:sz w:val="22"/>
        </w:rPr>
        <w:t xml:space="preserve"> </w:t>
      </w:r>
      <w:r>
        <w:rPr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sz w:val="22"/>
        </w:rPr>
        <w:t>backend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(server.js)</w:t>
      </w:r>
    </w:p>
    <w:p w14:paraId="10923899">
      <w:pPr>
        <w:pStyle w:val="9"/>
        <w:numPr>
          <w:ilvl w:val="0"/>
          <w:numId w:val="30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Process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prompt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using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predefined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logic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(db.js)</w:t>
      </w:r>
    </w:p>
    <w:p w14:paraId="4E3CCAA5">
      <w:pPr>
        <w:pStyle w:val="9"/>
        <w:numPr>
          <w:ilvl w:val="0"/>
          <w:numId w:val="30"/>
        </w:numPr>
        <w:tabs>
          <w:tab w:val="left" w:pos="1442"/>
        </w:tabs>
        <w:spacing w:before="151" w:after="0" w:line="240" w:lineRule="auto"/>
        <w:ind w:left="1442" w:right="0" w:hanging="362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13"/>
          <w:sz w:val="22"/>
        </w:rPr>
        <w:t xml:space="preserve"> </w:t>
      </w:r>
      <w:r>
        <w:rPr>
          <w:sz w:val="22"/>
        </w:rPr>
        <w:t>output</w:t>
      </w:r>
      <w:r>
        <w:rPr>
          <w:spacing w:val="-12"/>
          <w:sz w:val="22"/>
        </w:rPr>
        <w:t xml:space="preserve"> </w:t>
      </w:r>
      <w:r>
        <w:rPr>
          <w:sz w:val="22"/>
        </w:rPr>
        <w:t>(code</w:t>
      </w:r>
      <w:r>
        <w:rPr>
          <w:spacing w:val="-11"/>
          <w:sz w:val="22"/>
        </w:rPr>
        <w:t xml:space="preserve"> </w:t>
      </w:r>
      <w:r>
        <w:rPr>
          <w:sz w:val="22"/>
        </w:rPr>
        <w:t>/</w:t>
      </w:r>
      <w:r>
        <w:rPr>
          <w:spacing w:val="-5"/>
          <w:sz w:val="22"/>
        </w:rPr>
        <w:t xml:space="preserve"> </w:t>
      </w:r>
      <w:r>
        <w:rPr>
          <w:sz w:val="22"/>
        </w:rPr>
        <w:t>cloud</w:t>
      </w:r>
      <w:r>
        <w:rPr>
          <w:spacing w:val="-11"/>
          <w:sz w:val="22"/>
        </w:rPr>
        <w:t xml:space="preserve"> </w:t>
      </w:r>
      <w:r>
        <w:rPr>
          <w:sz w:val="22"/>
        </w:rPr>
        <w:t>config</w:t>
      </w:r>
      <w:r>
        <w:rPr>
          <w:spacing w:val="-13"/>
          <w:sz w:val="22"/>
        </w:rPr>
        <w:t xml:space="preserve"> </w:t>
      </w:r>
      <w:r>
        <w:rPr>
          <w:sz w:val="22"/>
        </w:rPr>
        <w:t>/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response)</w:t>
      </w:r>
    </w:p>
    <w:p w14:paraId="58FE92D1">
      <w:pPr>
        <w:pStyle w:val="9"/>
        <w:numPr>
          <w:ilvl w:val="0"/>
          <w:numId w:val="30"/>
        </w:numPr>
        <w:tabs>
          <w:tab w:val="left" w:pos="1442"/>
        </w:tabs>
        <w:spacing w:before="151" w:after="0" w:line="240" w:lineRule="auto"/>
        <w:ind w:left="1442" w:right="0" w:hanging="362"/>
        <w:jc w:val="left"/>
        <w:rPr>
          <w:sz w:val="22"/>
        </w:rPr>
      </w:pPr>
      <w:r>
        <w:rPr>
          <w:spacing w:val="-2"/>
          <w:sz w:val="22"/>
        </w:rPr>
        <w:t>Evaluate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output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quality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 xml:space="preserve">assign </w:t>
      </w:r>
      <w:r>
        <w:rPr>
          <w:spacing w:val="-4"/>
          <w:sz w:val="22"/>
        </w:rPr>
        <w:t>score</w:t>
      </w:r>
    </w:p>
    <w:p w14:paraId="19C5CAF7">
      <w:pPr>
        <w:pStyle w:val="9"/>
        <w:numPr>
          <w:ilvl w:val="0"/>
          <w:numId w:val="30"/>
        </w:numPr>
        <w:tabs>
          <w:tab w:val="left" w:pos="1438"/>
        </w:tabs>
        <w:spacing w:before="151" w:after="0" w:line="240" w:lineRule="auto"/>
        <w:ind w:left="1438" w:right="0" w:hanging="358"/>
        <w:jc w:val="left"/>
        <w:rPr>
          <w:sz w:val="22"/>
        </w:rPr>
      </w:pPr>
      <w:r>
        <w:rPr>
          <w:spacing w:val="-2"/>
          <w:sz w:val="22"/>
        </w:rPr>
        <w:t>Send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generated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output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score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frontend</w:t>
      </w:r>
    </w:p>
    <w:p w14:paraId="1B737F6D">
      <w:pPr>
        <w:pStyle w:val="9"/>
        <w:numPr>
          <w:ilvl w:val="0"/>
          <w:numId w:val="30"/>
        </w:numPr>
        <w:tabs>
          <w:tab w:val="left" w:pos="1438"/>
        </w:tabs>
        <w:spacing w:before="152" w:after="0" w:line="240" w:lineRule="auto"/>
        <w:ind w:left="1438" w:right="0" w:hanging="358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12"/>
          <w:sz w:val="22"/>
        </w:rPr>
        <w:t xml:space="preserve"> </w:t>
      </w:r>
      <w:r>
        <w:rPr>
          <w:sz w:val="22"/>
        </w:rPr>
        <w:t>output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score</w:t>
      </w:r>
      <w:r>
        <w:rPr>
          <w:spacing w:val="-7"/>
          <w:sz w:val="22"/>
        </w:rPr>
        <w:t xml:space="preserve"> </w:t>
      </w:r>
      <w:r>
        <w:rPr>
          <w:sz w:val="22"/>
        </w:rPr>
        <w:t>on</w:t>
      </w:r>
      <w:r>
        <w:rPr>
          <w:spacing w:val="-9"/>
          <w:sz w:val="22"/>
        </w:rPr>
        <w:t xml:space="preserve"> </w:t>
      </w:r>
      <w:r>
        <w:rPr>
          <w:spacing w:val="-5"/>
          <w:sz w:val="22"/>
        </w:rPr>
        <w:t>UI</w:t>
      </w:r>
    </w:p>
    <w:p w14:paraId="713FDC16">
      <w:pPr>
        <w:pStyle w:val="9"/>
        <w:numPr>
          <w:ilvl w:val="0"/>
          <w:numId w:val="30"/>
        </w:numPr>
        <w:tabs>
          <w:tab w:val="left" w:pos="1438"/>
        </w:tabs>
        <w:spacing w:before="151" w:after="0" w:line="388" w:lineRule="auto"/>
        <w:ind w:left="720" w:right="7803" w:firstLine="360"/>
        <w:jc w:val="left"/>
        <w:rPr>
          <w:b/>
          <w:sz w:val="22"/>
        </w:rPr>
      </w:pPr>
      <w:r>
        <w:rPr>
          <w:spacing w:val="-2"/>
          <w:sz w:val="22"/>
        </w:rPr>
        <w:t>Stop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 xml:space="preserve">program </w:t>
      </w:r>
      <w:r>
        <w:rPr>
          <w:b/>
          <w:spacing w:val="-2"/>
          <w:sz w:val="22"/>
        </w:rPr>
        <w:t>PROGRAM:</w:t>
      </w:r>
      <w:r>
        <w:rPr>
          <w:b/>
          <w:spacing w:val="80"/>
          <w:sz w:val="22"/>
        </w:rPr>
        <w:t xml:space="preserve"> </w:t>
      </w:r>
      <w:r>
        <w:rPr>
          <w:b/>
          <w:spacing w:val="-2"/>
          <w:sz w:val="22"/>
        </w:rPr>
        <w:t>INDEX.HTML:</w:t>
      </w:r>
    </w:p>
    <w:p w14:paraId="3C8D8E6E">
      <w:pPr>
        <w:spacing w:before="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&lt;!DOCTYPE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html&gt;</w:t>
      </w:r>
    </w:p>
    <w:p w14:paraId="397373C2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&lt;html&gt;</w:t>
      </w:r>
    </w:p>
    <w:p w14:paraId="227A2ED1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&lt;head&gt;</w:t>
      </w:r>
    </w:p>
    <w:p w14:paraId="77BD242A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&lt;title&gt;AI</w:t>
      </w:r>
      <w:r>
        <w:rPr>
          <w:sz w:val="22"/>
        </w:rPr>
        <w:t xml:space="preserve"> </w:t>
      </w:r>
      <w:r>
        <w:rPr>
          <w:spacing w:val="-2"/>
          <w:sz w:val="22"/>
        </w:rPr>
        <w:t>Prompt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App&lt;/title&gt;</w:t>
      </w:r>
    </w:p>
    <w:p w14:paraId="089E27FF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&lt;link</w:t>
      </w:r>
      <w:r>
        <w:rPr>
          <w:sz w:val="22"/>
        </w:rPr>
        <w:t xml:space="preserve"> </w:t>
      </w:r>
      <w:r>
        <w:rPr>
          <w:spacing w:val="-2"/>
          <w:sz w:val="22"/>
        </w:rPr>
        <w:t>rel="stylesheet"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href="style.css"&gt;</w:t>
      </w:r>
    </w:p>
    <w:p w14:paraId="7CF8093D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&lt;/head&gt;</w:t>
      </w:r>
    </w:p>
    <w:p w14:paraId="0022B4B1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&lt;body&gt;</w:t>
      </w:r>
    </w:p>
    <w:p w14:paraId="5B34EB17">
      <w:pPr>
        <w:spacing w:after="0"/>
        <w:jc w:val="left"/>
        <w:rPr>
          <w:sz w:val="22"/>
        </w:rPr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38547334">
      <w:pPr>
        <w:spacing w:before="44"/>
        <w:ind w:left="720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2"/>
          <w:sz w:val="22"/>
        </w:rPr>
        <w:t xml:space="preserve"> class="container"&gt;</w:t>
      </w:r>
    </w:p>
    <w:p w14:paraId="64399C69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&lt;h2&gt;Prompt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Engineering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Tool&lt;/h2&gt;</w:t>
      </w:r>
    </w:p>
    <w:p w14:paraId="2AEA1DAC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&lt;textarea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id="prompt"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placeholder="Enter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your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prompt..."&gt;&lt;/textarea&gt;</w:t>
      </w:r>
    </w:p>
    <w:p w14:paraId="6E61E28F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&lt;button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onclick="generate()"&gt;Generate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Output&lt;/button&gt;</w:t>
      </w:r>
    </w:p>
    <w:p w14:paraId="31D29142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&lt;h3&gt;Generated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Output&lt;/h3&gt;</w:t>
      </w:r>
    </w:p>
    <w:p w14:paraId="120E073C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&lt;pre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id="output"&gt;&lt;/pre&gt;</w:t>
      </w:r>
    </w:p>
    <w:p w14:paraId="3EE7EA19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&lt;h3&gt;Quality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Score&lt;/h3&gt;</w:t>
      </w:r>
    </w:p>
    <w:p w14:paraId="19CBA202"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&lt;p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id="score"&gt;&lt;/p&gt;</w:t>
      </w:r>
    </w:p>
    <w:p w14:paraId="17258B63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 w14:paraId="71908B70"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&lt;script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src="script.js"&gt;&lt;/script&gt;</w:t>
      </w:r>
    </w:p>
    <w:p w14:paraId="103A48E6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&lt;/body&gt;</w:t>
      </w:r>
    </w:p>
    <w:p w14:paraId="1DDE2717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&lt;/html&gt;</w:t>
      </w:r>
    </w:p>
    <w:p w14:paraId="3B2DEF69"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STYLE.CSS:</w:t>
      </w:r>
    </w:p>
    <w:p w14:paraId="0247A874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body</w:t>
      </w:r>
      <w:r>
        <w:rPr>
          <w:spacing w:val="-5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38452690">
      <w:pPr>
        <w:spacing w:before="175"/>
        <w:ind w:left="720" w:right="0" w:firstLine="0"/>
        <w:jc w:val="left"/>
        <w:rPr>
          <w:sz w:val="22"/>
        </w:rPr>
      </w:pPr>
      <w:r>
        <w:rPr>
          <w:spacing w:val="-4"/>
          <w:sz w:val="22"/>
        </w:rPr>
        <w:t>font-family:</w:t>
      </w:r>
      <w:r>
        <w:rPr>
          <w:spacing w:val="11"/>
          <w:sz w:val="22"/>
        </w:rPr>
        <w:t xml:space="preserve"> </w:t>
      </w:r>
      <w:r>
        <w:rPr>
          <w:spacing w:val="-4"/>
          <w:sz w:val="22"/>
        </w:rPr>
        <w:t>Arial;</w:t>
      </w:r>
    </w:p>
    <w:p w14:paraId="67CA13A2">
      <w:pPr>
        <w:spacing w:before="12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background: #202038;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color: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white;</w:t>
      </w:r>
    </w:p>
    <w:p w14:paraId="51C57F92">
      <w:pPr>
        <w:spacing w:before="18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display:flex;</w:t>
      </w:r>
    </w:p>
    <w:p w14:paraId="5912D917">
      <w:pPr>
        <w:spacing w:before="181" w:line="400" w:lineRule="auto"/>
        <w:ind w:left="720" w:right="5431" w:firstLine="0"/>
        <w:jc w:val="left"/>
        <w:rPr>
          <w:sz w:val="22"/>
        </w:rPr>
      </w:pPr>
      <w:r>
        <w:rPr>
          <w:spacing w:val="-2"/>
          <w:sz w:val="22"/>
        </w:rPr>
        <w:t>justify-content:center;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align-items:center; height:100vh;</w:t>
      </w:r>
    </w:p>
    <w:p w14:paraId="31B63927">
      <w:pPr>
        <w:spacing w:before="5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D6E9352">
      <w:pPr>
        <w:spacing w:before="125" w:line="400" w:lineRule="auto"/>
        <w:ind w:left="720" w:right="7803" w:firstLine="0"/>
        <w:jc w:val="left"/>
        <w:rPr>
          <w:sz w:val="22"/>
        </w:rPr>
      </w:pPr>
      <w:r>
        <w:rPr>
          <w:spacing w:val="-2"/>
          <w:sz w:val="22"/>
        </w:rPr>
        <w:t>.container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{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width: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 xml:space="preserve">400px; </w:t>
      </w:r>
      <w:r>
        <w:rPr>
          <w:sz w:val="22"/>
        </w:rPr>
        <w:t>text-align: center;</w:t>
      </w:r>
    </w:p>
    <w:p w14:paraId="712250BF">
      <w:pPr>
        <w:spacing w:before="5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30B5369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textarea</w:t>
      </w:r>
      <w:r>
        <w:rPr>
          <w:spacing w:val="-13"/>
          <w:sz w:val="22"/>
        </w:rPr>
        <w:t xml:space="preserve"> </w:t>
      </w:r>
      <w:r>
        <w:rPr>
          <w:sz w:val="22"/>
        </w:rPr>
        <w:t>{</w:t>
      </w:r>
      <w:r>
        <w:rPr>
          <w:spacing w:val="-12"/>
          <w:sz w:val="22"/>
        </w:rPr>
        <w:t xml:space="preserve"> </w:t>
      </w:r>
      <w:r>
        <w:rPr>
          <w:sz w:val="22"/>
        </w:rPr>
        <w:t>width:</w:t>
      </w:r>
      <w:r>
        <w:rPr>
          <w:spacing w:val="-13"/>
          <w:sz w:val="22"/>
        </w:rPr>
        <w:t xml:space="preserve"> </w:t>
      </w:r>
      <w:r>
        <w:rPr>
          <w:sz w:val="22"/>
        </w:rPr>
        <w:t>100%;</w:t>
      </w:r>
      <w:r>
        <w:rPr>
          <w:spacing w:val="-12"/>
          <w:sz w:val="22"/>
        </w:rPr>
        <w:t xml:space="preserve"> </w:t>
      </w:r>
      <w:r>
        <w:rPr>
          <w:sz w:val="22"/>
        </w:rPr>
        <w:t>height:</w:t>
      </w:r>
      <w:r>
        <w:rPr>
          <w:spacing w:val="-11"/>
          <w:sz w:val="22"/>
        </w:rPr>
        <w:t xml:space="preserve"> </w:t>
      </w:r>
      <w:r>
        <w:rPr>
          <w:sz w:val="22"/>
        </w:rPr>
        <w:t>100px;</w:t>
      </w:r>
      <w:r>
        <w:rPr>
          <w:spacing w:val="-12"/>
          <w:sz w:val="22"/>
        </w:rPr>
        <w:t xml:space="preserve"> </w:t>
      </w:r>
      <w:r>
        <w:rPr>
          <w:sz w:val="22"/>
        </w:rPr>
        <w:t>margin: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5px;</w:t>
      </w:r>
    </w:p>
    <w:p w14:paraId="186CE5DC"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90DAE6D">
      <w:pPr>
        <w:spacing w:before="127" w:line="403" w:lineRule="auto"/>
        <w:ind w:left="720" w:right="6587" w:firstLine="0"/>
        <w:jc w:val="left"/>
        <w:rPr>
          <w:sz w:val="22"/>
        </w:rPr>
      </w:pPr>
      <w:r>
        <w:rPr>
          <w:spacing w:val="-2"/>
          <w:sz w:val="22"/>
        </w:rPr>
        <w:t>button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{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padding: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10px;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margin: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 xml:space="preserve">10px; </w:t>
      </w:r>
      <w:r>
        <w:rPr>
          <w:sz w:val="22"/>
        </w:rPr>
        <w:t>background: #00c6ff; border: none; color:</w:t>
      </w:r>
      <w:r>
        <w:rPr>
          <w:spacing w:val="-13"/>
          <w:sz w:val="22"/>
        </w:rPr>
        <w:t xml:space="preserve"> </w:t>
      </w:r>
      <w:r>
        <w:rPr>
          <w:sz w:val="22"/>
        </w:rPr>
        <w:t>white;</w:t>
      </w:r>
    </w:p>
    <w:p w14:paraId="6824D126">
      <w:pPr>
        <w:spacing w:before="49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9195EA8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pre</w:t>
      </w:r>
      <w:r>
        <w:rPr>
          <w:spacing w:val="-10"/>
          <w:sz w:val="22"/>
        </w:rPr>
        <w:t xml:space="preserve"> {</w:t>
      </w:r>
    </w:p>
    <w:p w14:paraId="75425C5F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background: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#333;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padding: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10px;</w:t>
      </w:r>
    </w:p>
    <w:p w14:paraId="5B443415">
      <w:pPr>
        <w:spacing w:after="0"/>
        <w:jc w:val="left"/>
        <w:rPr>
          <w:sz w:val="22"/>
        </w:rPr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5496069C">
      <w:pPr>
        <w:spacing w:before="44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91C7FA7"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SCRIPT.JS:</w:t>
      </w:r>
    </w:p>
    <w:p w14:paraId="723FBE9C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function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generate()</w:t>
      </w:r>
      <w:r>
        <w:rPr>
          <w:spacing w:val="3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2C029D41">
      <w:pPr>
        <w:spacing w:before="125" w:line="400" w:lineRule="auto"/>
        <w:ind w:left="720" w:right="2432" w:firstLine="0"/>
        <w:jc w:val="left"/>
        <w:rPr>
          <w:sz w:val="22"/>
        </w:rPr>
      </w:pPr>
      <w:r>
        <w:rPr>
          <w:spacing w:val="-2"/>
          <w:sz w:val="22"/>
        </w:rPr>
        <w:t>const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prompt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= document.getElementById("prompt").value;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fetch("/generate",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 xml:space="preserve">{ </w:t>
      </w:r>
      <w:r>
        <w:rPr>
          <w:sz w:val="22"/>
        </w:rPr>
        <w:t>method:</w:t>
      </w:r>
      <w:r>
        <w:rPr>
          <w:spacing w:val="-13"/>
          <w:sz w:val="22"/>
        </w:rPr>
        <w:t xml:space="preserve"> </w:t>
      </w:r>
      <w:r>
        <w:rPr>
          <w:sz w:val="22"/>
        </w:rPr>
        <w:t>"POST",</w:t>
      </w:r>
    </w:p>
    <w:p w14:paraId="0BA59EA1">
      <w:pPr>
        <w:spacing w:before="51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headers: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{"Content-Type":"application/json"},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body: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JSON.stringify({ prompt</w:t>
      </w:r>
      <w:r>
        <w:rPr>
          <w:spacing w:val="-7"/>
          <w:sz w:val="22"/>
        </w:rPr>
        <w:t xml:space="preserve"> </w:t>
      </w:r>
      <w:r>
        <w:rPr>
          <w:spacing w:val="-5"/>
          <w:sz w:val="22"/>
        </w:rPr>
        <w:t>})</w:t>
      </w:r>
    </w:p>
    <w:p w14:paraId="4D18A633">
      <w:pPr>
        <w:spacing w:before="175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 w14:paraId="6FFF7257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.then(res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=&gt;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res.json())</w:t>
      </w:r>
    </w:p>
    <w:p w14:paraId="365E9DC6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.then(data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=&gt;</w:t>
      </w:r>
      <w:r>
        <w:rPr>
          <w:sz w:val="22"/>
        </w:rPr>
        <w:t xml:space="preserve"> </w:t>
      </w:r>
      <w:r>
        <w:rPr>
          <w:spacing w:val="-10"/>
          <w:sz w:val="22"/>
        </w:rPr>
        <w:t>{</w:t>
      </w:r>
    </w:p>
    <w:p w14:paraId="30E6435A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document.getElementById("output").innerText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data.output;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document.getElementById("score").innerText</w:t>
      </w:r>
    </w:p>
    <w:p w14:paraId="6D107E45">
      <w:pPr>
        <w:spacing w:before="15"/>
        <w:ind w:left="720" w:right="0" w:firstLine="0"/>
        <w:jc w:val="left"/>
        <w:rPr>
          <w:sz w:val="22"/>
        </w:rPr>
      </w:pPr>
      <w:r>
        <w:rPr>
          <w:sz w:val="22"/>
        </w:rPr>
        <w:t>=</w:t>
      </w:r>
      <w:r>
        <w:rPr>
          <w:spacing w:val="-10"/>
          <w:sz w:val="22"/>
        </w:rPr>
        <w:t xml:space="preserve"> </w:t>
      </w:r>
      <w:r>
        <w:rPr>
          <w:sz w:val="22"/>
        </w:rPr>
        <w:t>data.score</w:t>
      </w:r>
      <w:r>
        <w:rPr>
          <w:spacing w:val="-14"/>
          <w:sz w:val="22"/>
        </w:rPr>
        <w:t xml:space="preserve"> </w:t>
      </w:r>
      <w:r>
        <w:rPr>
          <w:sz w:val="22"/>
        </w:rPr>
        <w:t>+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"/10";</w:t>
      </w:r>
    </w:p>
    <w:p w14:paraId="43525F62">
      <w:pPr>
        <w:spacing w:before="175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 w14:paraId="6AF1D32E"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50CFB6F"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SERVER.JS:</w:t>
      </w:r>
    </w:p>
    <w:p w14:paraId="3DD0DDD2">
      <w:pPr>
        <w:spacing w:before="127" w:line="400" w:lineRule="auto"/>
        <w:ind w:left="720" w:right="4297" w:firstLine="0"/>
        <w:jc w:val="left"/>
        <w:rPr>
          <w:sz w:val="22"/>
        </w:rPr>
      </w:pPr>
      <w:r>
        <w:rPr>
          <w:spacing w:val="-2"/>
          <w:sz w:val="22"/>
        </w:rPr>
        <w:t>const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express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= require("express");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const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db =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 xml:space="preserve">require("./db"); </w:t>
      </w:r>
      <w:r>
        <w:rPr>
          <w:sz w:val="22"/>
        </w:rPr>
        <w:t>const app = express();</w:t>
      </w:r>
    </w:p>
    <w:p w14:paraId="6BC1766F">
      <w:pPr>
        <w:spacing w:before="49" w:line="410" w:lineRule="auto"/>
        <w:ind w:left="720" w:right="7988" w:firstLine="0"/>
        <w:jc w:val="left"/>
        <w:rPr>
          <w:sz w:val="22"/>
        </w:rPr>
      </w:pPr>
      <w:r>
        <w:rPr>
          <w:sz w:val="22"/>
        </w:rPr>
        <w:t xml:space="preserve">// Middleware </w:t>
      </w:r>
      <w:r>
        <w:rPr>
          <w:spacing w:val="-4"/>
          <w:sz w:val="22"/>
        </w:rPr>
        <w:t>app.use(express.json());</w:t>
      </w:r>
    </w:p>
    <w:p w14:paraId="109B9293">
      <w:pPr>
        <w:spacing w:before="1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2209800</wp:posOffset>
                </wp:positionH>
                <wp:positionV relativeFrom="paragraph">
                  <wp:posOffset>193675</wp:posOffset>
                </wp:positionV>
                <wp:extent cx="64135" cy="8890"/>
                <wp:effectExtent l="0" t="0" r="0" b="0"/>
                <wp:wrapTopAndBottom/>
                <wp:docPr id="139" name="Graphic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8890">
                              <a:moveTo>
                                <a:pt x="63879" y="0"/>
                              </a:moveTo>
                              <a:lnTo>
                                <a:pt x="0" y="0"/>
                              </a:lnTo>
                              <a:lnTo>
                                <a:pt x="0" y="8778"/>
                              </a:lnTo>
                              <a:lnTo>
                                <a:pt x="63879" y="8778"/>
                              </a:lnTo>
                              <a:lnTo>
                                <a:pt x="63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9" o:spid="_x0000_s1026" o:spt="100" style="position:absolute;left:0pt;margin-left:174pt;margin-top:15.25pt;height:0.7pt;width:5.05pt;mso-position-horizontal-relative:page;mso-wrap-distance-bottom:0pt;mso-wrap-distance-top:0pt;z-index:-251607040;mso-width-relative:page;mso-height-relative:page;" fillcolor="#000000" filled="t" stroked="f" coordsize="64135,8890" o:gfxdata="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3D4i&#10;ANkAAAAJAQAADwAAAAAAAAABACAAAAAiAAAAZHJzL2Rvd25yZXYueG1sUEsBAhQAFAAAAAgAh07i&#10;QLsXTSAhAgAA1gQAAA4AAAAAAAAAAQAgAAAAKAEAAGRycy9lMm9Eb2MueG1sUEsFBgAAAAAGAAYA&#10;WQEAALsFAAAAAA==&#10;" path="m63879,0l0,0,0,8778,63879,8778,6387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  <w:sz w:val="22"/>
        </w:rPr>
        <w:t>app.use(express.static(</w:t>
      </w:r>
      <w:r>
        <w:rPr>
          <w:spacing w:val="47"/>
          <w:sz w:val="22"/>
        </w:rPr>
        <w:t xml:space="preserve"> </w:t>
      </w:r>
      <w:r>
        <w:rPr>
          <w:spacing w:val="-2"/>
          <w:sz w:val="22"/>
        </w:rPr>
        <w:t>dirname));</w:t>
      </w:r>
      <w:r>
        <w:rPr>
          <w:sz w:val="22"/>
        </w:rPr>
        <w:t xml:space="preserve"> </w:t>
      </w:r>
      <w:r>
        <w:rPr>
          <w:spacing w:val="-2"/>
          <w:sz w:val="22"/>
        </w:rPr>
        <w:t>//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serve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HTML</w:t>
      </w:r>
    </w:p>
    <w:p w14:paraId="2C85D4CA">
      <w:pPr>
        <w:spacing w:before="78" w:line="400" w:lineRule="auto"/>
        <w:ind w:left="720" w:right="3976" w:firstLine="0"/>
        <w:jc w:val="left"/>
        <w:rPr>
          <w:sz w:val="22"/>
        </w:rPr>
      </w:pPr>
      <w:r>
        <w:rPr>
          <w:sz w:val="22"/>
        </w:rPr>
        <w:t>//</w:t>
      </w:r>
      <w:r>
        <w:rPr>
          <w:spacing w:val="-12"/>
          <w:sz w:val="22"/>
        </w:rPr>
        <w:t xml:space="preserve"> </w:t>
      </w:r>
      <w:r>
        <w:rPr>
          <w:sz w:val="22"/>
        </w:rPr>
        <w:t>Home</w:t>
      </w:r>
      <w:r>
        <w:rPr>
          <w:spacing w:val="-13"/>
          <w:sz w:val="22"/>
        </w:rPr>
        <w:t xml:space="preserve"> </w:t>
      </w:r>
      <w:r>
        <w:rPr>
          <w:sz w:val="22"/>
        </w:rPr>
        <w:t>route</w:t>
      </w:r>
      <w:r>
        <w:rPr>
          <w:spacing w:val="-9"/>
          <w:sz w:val="22"/>
        </w:rPr>
        <w:t xml:space="preserve"> </w:t>
      </w:r>
      <w:r>
        <w:rPr>
          <w:sz w:val="22"/>
        </w:rPr>
        <w:t>(optional</w:t>
      </w:r>
      <w:r>
        <w:rPr>
          <w:spacing w:val="-13"/>
          <w:sz w:val="22"/>
        </w:rPr>
        <w:t xml:space="preserve"> </w:t>
      </w:r>
      <w:r>
        <w:rPr>
          <w:sz w:val="22"/>
        </w:rPr>
        <w:t>but</w:t>
      </w:r>
      <w:r>
        <w:rPr>
          <w:spacing w:val="-9"/>
          <w:sz w:val="22"/>
        </w:rPr>
        <w:t xml:space="preserve"> </w:t>
      </w:r>
      <w:r>
        <w:rPr>
          <w:sz w:val="22"/>
        </w:rPr>
        <w:t>useful)</w:t>
      </w:r>
      <w:r>
        <w:rPr>
          <w:spacing w:val="-12"/>
          <w:sz w:val="22"/>
        </w:rPr>
        <w:t xml:space="preserve"> </w:t>
      </w:r>
      <w:r>
        <w:rPr>
          <w:sz w:val="22"/>
        </w:rPr>
        <w:t>app.get("/",</w:t>
      </w:r>
      <w:r>
        <w:rPr>
          <w:spacing w:val="-13"/>
          <w:sz w:val="22"/>
        </w:rPr>
        <w:t xml:space="preserve"> </w:t>
      </w:r>
      <w:r>
        <w:rPr>
          <w:sz w:val="22"/>
        </w:rPr>
        <w:t>(req,</w:t>
      </w:r>
      <w:r>
        <w:rPr>
          <w:spacing w:val="-7"/>
          <w:sz w:val="22"/>
        </w:rPr>
        <w:t xml:space="preserve"> </w:t>
      </w:r>
      <w:r>
        <w:rPr>
          <w:sz w:val="22"/>
        </w:rPr>
        <w:t>res)</w:t>
      </w:r>
      <w:r>
        <w:rPr>
          <w:spacing w:val="-6"/>
          <w:sz w:val="22"/>
        </w:rPr>
        <w:t xml:space="preserve"> </w:t>
      </w:r>
      <w:r>
        <w:rPr>
          <w:sz w:val="22"/>
        </w:rPr>
        <w:t>=&gt;</w:t>
      </w:r>
      <w:r>
        <w:rPr>
          <w:spacing w:val="-9"/>
          <w:sz w:val="22"/>
        </w:rPr>
        <w:t xml:space="preserve"> </w:t>
      </w:r>
      <w:r>
        <w:rPr>
          <w:sz w:val="22"/>
        </w:rPr>
        <w:t>{ res.sendFile(</w:t>
      </w:r>
      <w:r>
        <w:rPr>
          <w:spacing w:val="40"/>
          <w:sz w:val="22"/>
        </w:rPr>
        <w:t xml:space="preserve"> </w:t>
      </w:r>
      <w:r>
        <w:rPr>
          <w:sz w:val="22"/>
        </w:rPr>
        <w:t>dirname + "/index.html");</w:t>
      </w:r>
    </w:p>
    <w:p w14:paraId="6605A1B8">
      <w:pPr>
        <w:spacing w:before="49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1631950</wp:posOffset>
                </wp:positionH>
                <wp:positionV relativeFrom="paragraph">
                  <wp:posOffset>-55880</wp:posOffset>
                </wp:positionV>
                <wp:extent cx="64135" cy="8890"/>
                <wp:effectExtent l="0" t="0" r="0" b="0"/>
                <wp:wrapNone/>
                <wp:docPr id="140" name="Graphic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8890">
                              <a:moveTo>
                                <a:pt x="63879" y="0"/>
                              </a:moveTo>
                              <a:lnTo>
                                <a:pt x="0" y="0"/>
                              </a:lnTo>
                              <a:lnTo>
                                <a:pt x="0" y="8776"/>
                              </a:lnTo>
                              <a:lnTo>
                                <a:pt x="63879" y="8776"/>
                              </a:lnTo>
                              <a:lnTo>
                                <a:pt x="63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0" o:spid="_x0000_s1026" o:spt="100" style="position:absolute;left:0pt;margin-left:128.5pt;margin-top:-4.4pt;height:0.7pt;width:5.05pt;mso-position-horizontal-relative:page;z-index:251666432;mso-width-relative:page;mso-height-relative:page;" fillcolor="#000000" filled="t" stroked="f" coordsize="64135,8890" o:gfxdata="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5TO8&#10;9dkAAAAJAQAADwAAAAAAAAABACAAAAAiAAAAZHJzL2Rvd25yZXYueG1sUEsBAhQAFAAAAAgAh07i&#10;QDhP0SUhAgAA1gQAAA4AAAAAAAAAAQAgAAAAKAEAAGRycy9lMm9Eb2MueG1sUEsFBgAAAAAGAAYA&#10;WQEAALsFAAAAAA==&#10;" path="m63879,0l0,0,0,8776,63879,8776,638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2"/>
        </w:rPr>
        <w:t>});</w:t>
      </w:r>
    </w:p>
    <w:p w14:paraId="3D0C70FB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//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Generate output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app.post("/generate",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(req,</w:t>
      </w:r>
      <w:r>
        <w:rPr>
          <w:sz w:val="22"/>
        </w:rPr>
        <w:t xml:space="preserve"> </w:t>
      </w:r>
      <w:r>
        <w:rPr>
          <w:spacing w:val="-2"/>
          <w:sz w:val="22"/>
        </w:rPr>
        <w:t>res)</w:t>
      </w:r>
      <w:r>
        <w:rPr>
          <w:sz w:val="22"/>
        </w:rPr>
        <w:t xml:space="preserve"> </w:t>
      </w:r>
      <w:r>
        <w:rPr>
          <w:spacing w:val="-2"/>
          <w:sz w:val="22"/>
        </w:rPr>
        <w:t>=&gt;</w:t>
      </w:r>
      <w:r>
        <w:rPr>
          <w:spacing w:val="1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23123B84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const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result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db.processPrompt(req.body.prompt);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res.json(result);</w:t>
      </w:r>
    </w:p>
    <w:p w14:paraId="7B6109DD">
      <w:pPr>
        <w:spacing w:before="175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 w14:paraId="68AAC1E4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//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START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SERVER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LINK</w:t>
      </w:r>
    </w:p>
    <w:p w14:paraId="209F57D3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app.listen(3000,</w:t>
      </w:r>
      <w:r>
        <w:rPr>
          <w:sz w:val="22"/>
        </w:rPr>
        <w:t xml:space="preserve"> </w:t>
      </w:r>
      <w:r>
        <w:rPr>
          <w:spacing w:val="-2"/>
          <w:sz w:val="22"/>
        </w:rPr>
        <w:t>()</w:t>
      </w:r>
      <w:r>
        <w:rPr>
          <w:sz w:val="22"/>
        </w:rPr>
        <w:t xml:space="preserve"> </w:t>
      </w:r>
      <w:r>
        <w:rPr>
          <w:spacing w:val="-2"/>
          <w:sz w:val="22"/>
        </w:rPr>
        <w:t>=&gt;</w:t>
      </w:r>
      <w:r>
        <w:rPr>
          <w:spacing w:val="1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6782D79B">
      <w:pPr>
        <w:spacing w:before="175" w:line="412" w:lineRule="auto"/>
        <w:ind w:left="720" w:right="6782" w:firstLine="0"/>
        <w:jc w:val="left"/>
        <w:rPr>
          <w:sz w:val="22"/>
        </w:rPr>
      </w:pPr>
      <w:r>
        <w:rPr>
          <w:sz w:val="22"/>
        </w:rPr>
        <w:t>console.log("</w:t>
      </w:r>
      <w:r>
        <w:rPr>
          <w:spacing w:val="-13"/>
          <w:sz w:val="22"/>
        </w:rPr>
        <w:t xml:space="preserve"> </w:t>
      </w:r>
      <w:r>
        <w:rPr>
          <w:sz w:val="22"/>
        </w:rPr>
        <w:t>•</w:t>
      </w:r>
      <w:r>
        <w:rPr>
          <w:spacing w:val="80"/>
          <w:sz w:val="22"/>
        </w:rPr>
        <w:t xml:space="preserve"> </w:t>
      </w:r>
      <w:r>
        <w:rPr>
          <w:sz w:val="22"/>
        </w:rPr>
        <w:t>Server</w:t>
      </w:r>
      <w:r>
        <w:rPr>
          <w:spacing w:val="-9"/>
          <w:sz w:val="22"/>
        </w:rPr>
        <w:t xml:space="preserve"> </w:t>
      </w:r>
      <w:r>
        <w:rPr>
          <w:sz w:val="22"/>
        </w:rPr>
        <w:t>running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at:"); </w:t>
      </w:r>
      <w:r>
        <w:rPr>
          <w:spacing w:val="-2"/>
          <w:sz w:val="22"/>
        </w:rPr>
        <w:t>console.log("</w:t>
      </w:r>
      <w:r>
        <w:rPr>
          <w:spacing w:val="2"/>
          <w:sz w:val="22"/>
        </w:rPr>
        <w:t xml:space="preserve"> 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http://localhost:3000")</w:t>
      </w:r>
      <w:r>
        <w:rPr>
          <w:color w:val="0000FF"/>
          <w:spacing w:val="-2"/>
          <w:sz w:val="22"/>
          <w:u w:val="single" w:color="0000FF"/>
        </w:rPr>
        <w:fldChar w:fldCharType="end"/>
      </w:r>
      <w:r>
        <w:rPr>
          <w:spacing w:val="-2"/>
          <w:sz w:val="22"/>
        </w:rPr>
        <w:t>;</w:t>
      </w:r>
    </w:p>
    <w:p w14:paraId="6098A6BE">
      <w:pPr>
        <w:spacing w:before="0" w:line="266" w:lineRule="exact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 w14:paraId="133B55CF">
      <w:pPr>
        <w:spacing w:after="0" w:line="266" w:lineRule="exact"/>
        <w:jc w:val="left"/>
        <w:rPr>
          <w:sz w:val="22"/>
        </w:rPr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0D996C50">
      <w:pPr>
        <w:spacing w:before="3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DB.JS:</w:t>
      </w:r>
    </w:p>
    <w:p w14:paraId="718256EE">
      <w:pPr>
        <w:spacing w:before="174" w:line="412" w:lineRule="auto"/>
        <w:ind w:left="720" w:right="5670" w:firstLine="0"/>
        <w:jc w:val="left"/>
        <w:rPr>
          <w:sz w:val="22"/>
        </w:rPr>
      </w:pPr>
      <w:r>
        <w:rPr>
          <w:sz w:val="22"/>
        </w:rPr>
        <w:t>function</w:t>
      </w:r>
      <w:r>
        <w:rPr>
          <w:spacing w:val="-13"/>
          <w:sz w:val="22"/>
        </w:rPr>
        <w:t xml:space="preserve"> </w:t>
      </w:r>
      <w:r>
        <w:rPr>
          <w:sz w:val="22"/>
        </w:rPr>
        <w:t>processPrompt(prompt)</w:t>
      </w:r>
      <w:r>
        <w:rPr>
          <w:spacing w:val="-12"/>
          <w:sz w:val="22"/>
        </w:rPr>
        <w:t xml:space="preserve"> </w:t>
      </w:r>
      <w:r>
        <w:rPr>
          <w:sz w:val="22"/>
        </w:rPr>
        <w:t>{</w:t>
      </w:r>
      <w:r>
        <w:rPr>
          <w:spacing w:val="-13"/>
          <w:sz w:val="22"/>
        </w:rPr>
        <w:t xml:space="preserve"> </w:t>
      </w:r>
      <w:r>
        <w:rPr>
          <w:sz w:val="22"/>
        </w:rPr>
        <w:t>let</w:t>
      </w:r>
      <w:r>
        <w:rPr>
          <w:spacing w:val="-12"/>
          <w:sz w:val="22"/>
        </w:rPr>
        <w:t xml:space="preserve"> </w:t>
      </w:r>
      <w:r>
        <w:rPr>
          <w:sz w:val="22"/>
        </w:rPr>
        <w:t>output</w:t>
      </w:r>
      <w:r>
        <w:rPr>
          <w:spacing w:val="-13"/>
          <w:sz w:val="22"/>
        </w:rPr>
        <w:t xml:space="preserve"> </w:t>
      </w:r>
      <w:r>
        <w:rPr>
          <w:sz w:val="22"/>
        </w:rPr>
        <w:t>=</w:t>
      </w:r>
      <w:r>
        <w:rPr>
          <w:spacing w:val="-12"/>
          <w:sz w:val="22"/>
        </w:rPr>
        <w:t xml:space="preserve"> </w:t>
      </w:r>
      <w:r>
        <w:rPr>
          <w:sz w:val="22"/>
        </w:rPr>
        <w:t>""; let score = 5;</w:t>
      </w:r>
    </w:p>
    <w:p w14:paraId="58713392">
      <w:pPr>
        <w:spacing w:before="0" w:line="396" w:lineRule="auto"/>
        <w:ind w:left="720" w:right="2432" w:firstLine="0"/>
        <w:jc w:val="left"/>
        <w:rPr>
          <w:sz w:val="22"/>
        </w:rPr>
      </w:pPr>
      <w:r>
        <w:rPr>
          <w:spacing w:val="-2"/>
          <w:sz w:val="22"/>
        </w:rPr>
        <w:t>if (prompt.toLowerCase().includes("code"))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{ output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 xml:space="preserve">= `function greet() { </w:t>
      </w:r>
      <w:r>
        <w:rPr>
          <w:sz w:val="22"/>
        </w:rPr>
        <w:t>console.log("Hello from AI!");</w:t>
      </w:r>
    </w:p>
    <w:p w14:paraId="59344B2A">
      <w:pPr>
        <w:spacing w:before="0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}`;</w:t>
      </w:r>
    </w:p>
    <w:p w14:paraId="225FB29A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score</w:t>
      </w:r>
      <w:r>
        <w:rPr>
          <w:spacing w:val="-10"/>
          <w:sz w:val="22"/>
        </w:rPr>
        <w:t xml:space="preserve"> </w:t>
      </w:r>
      <w:r>
        <w:rPr>
          <w:sz w:val="22"/>
        </w:rPr>
        <w:t>=</w:t>
      </w:r>
      <w:r>
        <w:rPr>
          <w:spacing w:val="-7"/>
          <w:sz w:val="22"/>
        </w:rPr>
        <w:t xml:space="preserve"> </w:t>
      </w:r>
      <w:r>
        <w:rPr>
          <w:spacing w:val="-5"/>
          <w:sz w:val="22"/>
        </w:rPr>
        <w:t>9;</w:t>
      </w:r>
    </w:p>
    <w:p w14:paraId="7FAEFA5B"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AB49666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else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if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(prompt.toLowerCase().includes("cloud"))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{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output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z w:val="22"/>
        </w:rPr>
        <w:t xml:space="preserve"> </w:t>
      </w:r>
      <w:r>
        <w:rPr>
          <w:spacing w:val="-2"/>
          <w:sz w:val="22"/>
        </w:rPr>
        <w:t>`AWS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EC2</w:t>
      </w:r>
      <w:r>
        <w:rPr>
          <w:sz w:val="22"/>
        </w:rPr>
        <w:t xml:space="preserve"> </w:t>
      </w:r>
      <w:r>
        <w:rPr>
          <w:spacing w:val="-2"/>
          <w:sz w:val="22"/>
        </w:rPr>
        <w:t>Config:</w:t>
      </w:r>
    </w:p>
    <w:p w14:paraId="6DEEEE3A">
      <w:pPr>
        <w:pStyle w:val="9"/>
        <w:numPr>
          <w:ilvl w:val="0"/>
          <w:numId w:val="31"/>
        </w:numPr>
        <w:tabs>
          <w:tab w:val="left" w:pos="1155"/>
        </w:tabs>
        <w:spacing w:before="157" w:after="0" w:line="240" w:lineRule="auto"/>
        <w:ind w:left="1155" w:right="0" w:hanging="128"/>
        <w:jc w:val="left"/>
        <w:rPr>
          <w:sz w:val="22"/>
        </w:rPr>
      </w:pPr>
      <w:r>
        <w:rPr>
          <w:spacing w:val="-2"/>
          <w:sz w:val="22"/>
        </w:rPr>
        <w:t>Instance: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t2.micro</w:t>
      </w:r>
    </w:p>
    <w:p w14:paraId="26B32698">
      <w:pPr>
        <w:pStyle w:val="9"/>
        <w:numPr>
          <w:ilvl w:val="0"/>
          <w:numId w:val="31"/>
        </w:numPr>
        <w:tabs>
          <w:tab w:val="left" w:pos="1155"/>
        </w:tabs>
        <w:spacing w:before="151" w:after="0" w:line="240" w:lineRule="auto"/>
        <w:ind w:left="1155" w:right="0" w:hanging="128"/>
        <w:jc w:val="left"/>
        <w:rPr>
          <w:sz w:val="22"/>
        </w:rPr>
      </w:pPr>
      <w:r>
        <w:rPr>
          <w:spacing w:val="-2"/>
          <w:sz w:val="22"/>
        </w:rPr>
        <w:t>Region: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us-east-1`;</w:t>
      </w:r>
      <w:r>
        <w:rPr>
          <w:sz w:val="22"/>
        </w:rPr>
        <w:t xml:space="preserve"> </w:t>
      </w:r>
      <w:r>
        <w:rPr>
          <w:spacing w:val="-2"/>
          <w:sz w:val="22"/>
        </w:rPr>
        <w:t>score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8;</w:t>
      </w:r>
    </w:p>
    <w:p w14:paraId="7A314405">
      <w:pPr>
        <w:spacing w:before="17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81030D1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else</w:t>
      </w:r>
      <w:r>
        <w:rPr>
          <w:spacing w:val="-2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2CCA7036"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output</w:t>
      </w:r>
      <w:r>
        <w:rPr>
          <w:spacing w:val="-13"/>
          <w:sz w:val="22"/>
        </w:rPr>
        <w:t xml:space="preserve"> </w:t>
      </w:r>
      <w:r>
        <w:rPr>
          <w:sz w:val="22"/>
        </w:rPr>
        <w:t>=</w:t>
      </w:r>
      <w:r>
        <w:rPr>
          <w:spacing w:val="-12"/>
          <w:sz w:val="22"/>
        </w:rPr>
        <w:t xml:space="preserve"> </w:t>
      </w:r>
      <w:r>
        <w:rPr>
          <w:sz w:val="22"/>
        </w:rPr>
        <w:t>"Basic</w:t>
      </w:r>
      <w:r>
        <w:rPr>
          <w:spacing w:val="-13"/>
          <w:sz w:val="22"/>
        </w:rPr>
        <w:t xml:space="preserve"> </w:t>
      </w:r>
      <w:r>
        <w:rPr>
          <w:sz w:val="22"/>
        </w:rPr>
        <w:t>AI</w:t>
      </w:r>
      <w:r>
        <w:rPr>
          <w:spacing w:val="-6"/>
          <w:sz w:val="22"/>
        </w:rPr>
        <w:t xml:space="preserve"> </w:t>
      </w:r>
      <w:r>
        <w:rPr>
          <w:sz w:val="22"/>
        </w:rPr>
        <w:t>response</w:t>
      </w:r>
      <w:r>
        <w:rPr>
          <w:spacing w:val="-13"/>
          <w:sz w:val="22"/>
        </w:rPr>
        <w:t xml:space="preserve"> </w:t>
      </w:r>
      <w:r>
        <w:rPr>
          <w:sz w:val="22"/>
        </w:rPr>
        <w:t>generated.";</w:t>
      </w:r>
      <w:r>
        <w:rPr>
          <w:spacing w:val="-9"/>
          <w:sz w:val="22"/>
        </w:rPr>
        <w:t xml:space="preserve"> </w:t>
      </w:r>
      <w:r>
        <w:rPr>
          <w:sz w:val="22"/>
        </w:rPr>
        <w:t>score</w:t>
      </w:r>
      <w:r>
        <w:rPr>
          <w:spacing w:val="-13"/>
          <w:sz w:val="22"/>
        </w:rPr>
        <w:t xml:space="preserve"> </w:t>
      </w:r>
      <w:r>
        <w:rPr>
          <w:sz w:val="22"/>
        </w:rPr>
        <w:t>=</w:t>
      </w:r>
      <w:r>
        <w:rPr>
          <w:spacing w:val="-7"/>
          <w:sz w:val="22"/>
        </w:rPr>
        <w:t xml:space="preserve"> </w:t>
      </w:r>
      <w:r>
        <w:rPr>
          <w:spacing w:val="-5"/>
          <w:sz w:val="22"/>
        </w:rPr>
        <w:t>5;</w:t>
      </w:r>
    </w:p>
    <w:p w14:paraId="67097B6F">
      <w:pPr>
        <w:spacing w:before="17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25460A5"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1"/>
          <w:sz w:val="22"/>
        </w:rPr>
        <w:t xml:space="preserve"> </w:t>
      </w:r>
      <w:r>
        <w:rPr>
          <w:sz w:val="22"/>
        </w:rPr>
        <w:t>{</w:t>
      </w:r>
      <w:r>
        <w:rPr>
          <w:spacing w:val="-9"/>
          <w:sz w:val="22"/>
        </w:rPr>
        <w:t xml:space="preserve"> </w:t>
      </w:r>
      <w:r>
        <w:rPr>
          <w:sz w:val="22"/>
        </w:rPr>
        <w:t>output,</w:t>
      </w:r>
      <w:r>
        <w:rPr>
          <w:spacing w:val="-13"/>
          <w:sz w:val="22"/>
        </w:rPr>
        <w:t xml:space="preserve"> </w:t>
      </w:r>
      <w:r>
        <w:rPr>
          <w:sz w:val="22"/>
        </w:rPr>
        <w:t>score</w:t>
      </w:r>
      <w:r>
        <w:rPr>
          <w:spacing w:val="-11"/>
          <w:sz w:val="22"/>
        </w:rPr>
        <w:t xml:space="preserve"> </w:t>
      </w:r>
      <w:r>
        <w:rPr>
          <w:spacing w:val="-5"/>
          <w:sz w:val="22"/>
        </w:rPr>
        <w:t>};</w:t>
      </w:r>
    </w:p>
    <w:p w14:paraId="439EF40D"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2BCF7EF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module.exports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{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processPrompt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};</w:t>
      </w:r>
    </w:p>
    <w:p w14:paraId="0F502627"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 w14:paraId="14F10956">
      <w:pPr>
        <w:spacing w:after="0"/>
        <w:jc w:val="left"/>
        <w:rPr>
          <w:b/>
          <w:sz w:val="22"/>
        </w:rPr>
        <w:sectPr>
          <w:pgSz w:w="12240" w:h="15840"/>
          <w:pgMar w:top="1800" w:right="720" w:bottom="280" w:left="720" w:header="720" w:footer="720" w:gutter="0"/>
          <w:cols w:space="720" w:num="1"/>
        </w:sectPr>
      </w:pPr>
    </w:p>
    <w:p w14:paraId="2BE6AB59">
      <w:pPr>
        <w:pStyle w:val="6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930900" cy="3257550"/>
            <wp:effectExtent l="0" t="0" r="0" b="0"/>
            <wp:docPr id="141" name="Imag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113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CB73">
      <w:pPr>
        <w:pStyle w:val="6"/>
        <w:spacing w:before="172"/>
        <w:ind w:left="0"/>
        <w:rPr>
          <w:b/>
          <w:sz w:val="22"/>
        </w:rPr>
      </w:pPr>
    </w:p>
    <w:p w14:paraId="400313EB">
      <w:pPr>
        <w:spacing w:before="0" w:line="256" w:lineRule="auto"/>
        <w:ind w:left="720" w:right="798" w:firstLine="0"/>
        <w:jc w:val="left"/>
        <w:rPr>
          <w:sz w:val="22"/>
        </w:rPr>
      </w:pPr>
      <w:r>
        <w:rPr>
          <w:b/>
          <w:sz w:val="22"/>
        </w:rPr>
        <w:t>RESULT</w:t>
      </w:r>
      <w:r>
        <w:rPr>
          <w:sz w:val="22"/>
        </w:rPr>
        <w:t>:</w:t>
      </w:r>
      <w:r>
        <w:rPr>
          <w:spacing w:val="-13"/>
          <w:sz w:val="22"/>
        </w:rPr>
        <w:t xml:space="preserve"> </w:t>
      </w:r>
      <w:r>
        <w:rPr>
          <w:sz w:val="22"/>
        </w:rPr>
        <w:t>A</w:t>
      </w:r>
      <w:r>
        <w:rPr>
          <w:spacing w:val="-12"/>
          <w:sz w:val="22"/>
        </w:rPr>
        <w:t xml:space="preserve"> </w:t>
      </w:r>
      <w:r>
        <w:rPr>
          <w:sz w:val="22"/>
        </w:rPr>
        <w:t>prompt</w:t>
      </w:r>
      <w:r>
        <w:rPr>
          <w:spacing w:val="-13"/>
          <w:sz w:val="22"/>
        </w:rPr>
        <w:t xml:space="preserve"> </w:t>
      </w:r>
      <w:r>
        <w:rPr>
          <w:sz w:val="22"/>
        </w:rPr>
        <w:t>engineering</w:t>
      </w:r>
      <w:r>
        <w:rPr>
          <w:spacing w:val="-12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13"/>
          <w:sz w:val="22"/>
        </w:rPr>
        <w:t xml:space="preserve"> </w:t>
      </w:r>
      <w:r>
        <w:rPr>
          <w:sz w:val="22"/>
        </w:rPr>
        <w:t>was</w:t>
      </w:r>
      <w:r>
        <w:rPr>
          <w:spacing w:val="-12"/>
          <w:sz w:val="22"/>
        </w:rPr>
        <w:t xml:space="preserve"> </w:t>
      </w:r>
      <w:r>
        <w:rPr>
          <w:sz w:val="22"/>
        </w:rPr>
        <w:t>successfully</w:t>
      </w:r>
      <w:r>
        <w:rPr>
          <w:spacing w:val="-13"/>
          <w:sz w:val="22"/>
        </w:rPr>
        <w:t xml:space="preserve"> </w:t>
      </w:r>
      <w:r>
        <w:rPr>
          <w:sz w:val="22"/>
        </w:rPr>
        <w:t>developed</w:t>
      </w:r>
      <w:r>
        <w:rPr>
          <w:spacing w:val="-12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generate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evaluate</w:t>
      </w:r>
      <w:r>
        <w:rPr>
          <w:spacing w:val="-13"/>
          <w:sz w:val="22"/>
        </w:rPr>
        <w:t xml:space="preserve"> </w:t>
      </w:r>
      <w:r>
        <w:rPr>
          <w:sz w:val="22"/>
        </w:rPr>
        <w:t>AI-based outputs for code and cloud configurations.</w:t>
      </w:r>
    </w:p>
    <w:p w14:paraId="5D41A11D">
      <w:pPr>
        <w:spacing w:after="0" w:line="256" w:lineRule="auto"/>
        <w:jc w:val="left"/>
        <w:rPr>
          <w:sz w:val="22"/>
        </w:rPr>
        <w:sectPr>
          <w:pgSz w:w="12240" w:h="15840"/>
          <w:pgMar w:top="1600" w:right="720" w:bottom="280" w:left="720" w:header="720" w:footer="720" w:gutter="0"/>
          <w:cols w:space="720" w:num="1"/>
        </w:sectPr>
      </w:pPr>
    </w:p>
    <w:p w14:paraId="2166068F">
      <w:pPr>
        <w:pStyle w:val="6"/>
        <w:spacing w:before="28" w:line="259" w:lineRule="auto"/>
        <w:ind w:left="720" w:right="691"/>
        <w:jc w:val="both"/>
      </w:pPr>
      <w:r>
        <w:rPr>
          <w:b/>
        </w:rPr>
        <w:t xml:space="preserve">Task 24: </w:t>
      </w:r>
      <w:r>
        <w:t>Use Vibe Coding to build a complete cloud-based feature using Generative AI. Write iterative prompts to generate a REST API, cloud deployment steps, and security configurations. Refine the prompts based on the output quality, document prompt versions, and evaluate how prompt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improves</w:t>
      </w:r>
      <w:r>
        <w:rPr>
          <w:spacing w:val="-2"/>
        </w:rPr>
        <w:t xml:space="preserve"> </w:t>
      </w:r>
      <w:r>
        <w:t>code accuracy, scalability, and</w:t>
      </w:r>
      <w:r>
        <w:rPr>
          <w:spacing w:val="-5"/>
        </w:rPr>
        <w:t xml:space="preserve"> </w:t>
      </w:r>
      <w:r>
        <w:t>real-world</w:t>
      </w:r>
      <w:r>
        <w:rPr>
          <w:spacing w:val="-7"/>
        </w:rPr>
        <w:t xml:space="preserve"> </w:t>
      </w:r>
      <w:r>
        <w:t>usability.</w:t>
      </w:r>
    </w:p>
    <w:p w14:paraId="639BCDA1">
      <w:pPr>
        <w:pStyle w:val="6"/>
        <w:ind w:left="0"/>
      </w:pPr>
    </w:p>
    <w:p w14:paraId="50F46374">
      <w:pPr>
        <w:pStyle w:val="6"/>
        <w:spacing w:before="39"/>
        <w:ind w:left="0"/>
      </w:pPr>
    </w:p>
    <w:p w14:paraId="65A8525B">
      <w:pPr>
        <w:spacing w:before="1"/>
        <w:ind w:left="370" w:right="0" w:firstLine="0"/>
        <w:jc w:val="center"/>
        <w:rPr>
          <w:b/>
          <w:sz w:val="22"/>
        </w:rPr>
      </w:pPr>
      <w:r>
        <w:rPr>
          <w:b/>
          <w:sz w:val="22"/>
        </w:rPr>
        <w:t>Vibe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Cloud</w:t>
      </w:r>
      <w:r>
        <w:rPr>
          <w:b/>
          <w:spacing w:val="-7"/>
          <w:sz w:val="22"/>
        </w:rPr>
        <w:t xml:space="preserve"> </w:t>
      </w:r>
      <w:r>
        <w:rPr>
          <w:b/>
          <w:spacing w:val="-5"/>
          <w:sz w:val="22"/>
        </w:rPr>
        <w:t>App</w:t>
      </w:r>
    </w:p>
    <w:p w14:paraId="4C18172F">
      <w:pPr>
        <w:spacing w:before="166" w:line="259" w:lineRule="auto"/>
        <w:ind w:left="720" w:right="688" w:firstLine="0"/>
        <w:jc w:val="both"/>
        <w:rPr>
          <w:sz w:val="22"/>
        </w:rPr>
      </w:pPr>
      <w:r>
        <w:rPr>
          <w:b/>
          <w:sz w:val="22"/>
        </w:rPr>
        <w:t>AIM:</w:t>
      </w:r>
      <w:r>
        <w:rPr>
          <w:b/>
          <w:spacing w:val="-13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develop</w:t>
      </w:r>
      <w:r>
        <w:rPr>
          <w:spacing w:val="-13"/>
          <w:sz w:val="22"/>
        </w:rPr>
        <w:t xml:space="preserve"> </w:t>
      </w:r>
      <w:r>
        <w:rPr>
          <w:sz w:val="22"/>
        </w:rPr>
        <w:t>an</w:t>
      </w:r>
      <w:r>
        <w:rPr>
          <w:spacing w:val="-12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13"/>
          <w:sz w:val="22"/>
        </w:rPr>
        <w:t xml:space="preserve"> </w:t>
      </w:r>
      <w:r>
        <w:rPr>
          <w:sz w:val="22"/>
        </w:rPr>
        <w:t>that</w:t>
      </w:r>
      <w:r>
        <w:rPr>
          <w:spacing w:val="-12"/>
          <w:sz w:val="22"/>
        </w:rPr>
        <w:t xml:space="preserve"> </w:t>
      </w:r>
      <w:r>
        <w:rPr>
          <w:sz w:val="22"/>
        </w:rPr>
        <w:t>uses</w:t>
      </w:r>
      <w:r>
        <w:rPr>
          <w:spacing w:val="-13"/>
          <w:sz w:val="22"/>
        </w:rPr>
        <w:t xml:space="preserve"> </w:t>
      </w:r>
      <w:r>
        <w:rPr>
          <w:sz w:val="22"/>
        </w:rPr>
        <w:t>iterative</w:t>
      </w:r>
      <w:r>
        <w:rPr>
          <w:spacing w:val="-12"/>
          <w:sz w:val="22"/>
        </w:rPr>
        <w:t xml:space="preserve"> </w:t>
      </w:r>
      <w:r>
        <w:rPr>
          <w:sz w:val="22"/>
        </w:rPr>
        <w:t>prompt</w:t>
      </w:r>
      <w:r>
        <w:rPr>
          <w:spacing w:val="-12"/>
          <w:sz w:val="22"/>
        </w:rPr>
        <w:t xml:space="preserve"> </w:t>
      </w:r>
      <w:r>
        <w:rPr>
          <w:sz w:val="22"/>
        </w:rPr>
        <w:t>engineering</w:t>
      </w:r>
      <w:r>
        <w:rPr>
          <w:spacing w:val="-13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generate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evaluate</w:t>
      </w:r>
      <w:r>
        <w:rPr>
          <w:spacing w:val="-13"/>
          <w:sz w:val="22"/>
        </w:rPr>
        <w:t xml:space="preserve"> </w:t>
      </w:r>
      <w:r>
        <w:rPr>
          <w:sz w:val="22"/>
        </w:rPr>
        <w:t>REST</w:t>
      </w:r>
      <w:r>
        <w:rPr>
          <w:spacing w:val="-12"/>
          <w:sz w:val="22"/>
        </w:rPr>
        <w:t xml:space="preserve"> </w:t>
      </w:r>
      <w:r>
        <w:rPr>
          <w:sz w:val="22"/>
        </w:rPr>
        <w:t>APIs, cloud deployment steps, and security configurations.</w:t>
      </w:r>
    </w:p>
    <w:p w14:paraId="66043C03">
      <w:pPr>
        <w:spacing w:before="168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ALGORITHM:</w:t>
      </w:r>
    </w:p>
    <w:p w14:paraId="1FA86EEA">
      <w:pPr>
        <w:pStyle w:val="9"/>
        <w:numPr>
          <w:ilvl w:val="0"/>
          <w:numId w:val="32"/>
        </w:numPr>
        <w:tabs>
          <w:tab w:val="left" w:pos="1441"/>
        </w:tabs>
        <w:spacing w:before="157" w:after="0" w:line="240" w:lineRule="auto"/>
        <w:ind w:left="1441" w:right="0" w:hanging="361"/>
        <w:jc w:val="left"/>
        <w:rPr>
          <w:sz w:val="22"/>
        </w:rPr>
      </w:pPr>
      <w:r>
        <w:rPr>
          <w:sz w:val="22"/>
        </w:rPr>
        <w:t>Start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program</w:t>
      </w:r>
    </w:p>
    <w:p w14:paraId="4153A955">
      <w:pPr>
        <w:pStyle w:val="9"/>
        <w:numPr>
          <w:ilvl w:val="0"/>
          <w:numId w:val="32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Create project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files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(HTML, CSS,</w:t>
      </w:r>
      <w:r>
        <w:rPr>
          <w:sz w:val="22"/>
        </w:rPr>
        <w:t xml:space="preserve"> </w:t>
      </w:r>
      <w:r>
        <w:rPr>
          <w:spacing w:val="-2"/>
          <w:sz w:val="22"/>
        </w:rPr>
        <w:t>JS,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server.js,</w:t>
      </w:r>
      <w:r>
        <w:rPr>
          <w:sz w:val="22"/>
        </w:rPr>
        <w:t xml:space="preserve"> </w:t>
      </w:r>
      <w:r>
        <w:rPr>
          <w:spacing w:val="-2"/>
          <w:sz w:val="22"/>
        </w:rPr>
        <w:t>db.js)</w:t>
      </w:r>
    </w:p>
    <w:p w14:paraId="21388F0C">
      <w:pPr>
        <w:pStyle w:val="9"/>
        <w:numPr>
          <w:ilvl w:val="0"/>
          <w:numId w:val="32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9"/>
          <w:sz w:val="22"/>
        </w:rPr>
        <w:t xml:space="preserve"> </w:t>
      </w:r>
      <w:r>
        <w:rPr>
          <w:sz w:val="22"/>
        </w:rPr>
        <w:t>UI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accept</w:t>
      </w:r>
      <w:r>
        <w:rPr>
          <w:spacing w:val="-8"/>
          <w:sz w:val="22"/>
        </w:rPr>
        <w:t xml:space="preserve"> </w:t>
      </w:r>
      <w:r>
        <w:rPr>
          <w:sz w:val="22"/>
        </w:rPr>
        <w:t>user</w:t>
      </w:r>
      <w:r>
        <w:rPr>
          <w:spacing w:val="-2"/>
          <w:sz w:val="22"/>
        </w:rPr>
        <w:t xml:space="preserve"> prompts</w:t>
      </w:r>
    </w:p>
    <w:p w14:paraId="6249DDEB">
      <w:pPr>
        <w:pStyle w:val="9"/>
        <w:numPr>
          <w:ilvl w:val="0"/>
          <w:numId w:val="32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Capture prompt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input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using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JavaScript</w:t>
      </w:r>
    </w:p>
    <w:p w14:paraId="099B20DA">
      <w:pPr>
        <w:pStyle w:val="9"/>
        <w:numPr>
          <w:ilvl w:val="0"/>
          <w:numId w:val="32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Send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prompt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backend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using fetch</w:t>
      </w:r>
      <w:r>
        <w:rPr>
          <w:spacing w:val="-5"/>
          <w:sz w:val="22"/>
        </w:rPr>
        <w:t xml:space="preserve"> API</w:t>
      </w:r>
    </w:p>
    <w:p w14:paraId="39FA8F5E">
      <w:pPr>
        <w:pStyle w:val="9"/>
        <w:numPr>
          <w:ilvl w:val="0"/>
          <w:numId w:val="32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z w:val="22"/>
        </w:rPr>
        <w:t>Receive</w:t>
      </w:r>
      <w:r>
        <w:rPr>
          <w:spacing w:val="-13"/>
          <w:sz w:val="22"/>
        </w:rPr>
        <w:t xml:space="preserve"> </w:t>
      </w:r>
      <w:r>
        <w:rPr>
          <w:sz w:val="22"/>
        </w:rPr>
        <w:t>prompt</w:t>
      </w:r>
      <w:r>
        <w:rPr>
          <w:spacing w:val="-13"/>
          <w:sz w:val="22"/>
        </w:rPr>
        <w:t xml:space="preserve"> </w:t>
      </w:r>
      <w:r>
        <w:rPr>
          <w:sz w:val="22"/>
        </w:rPr>
        <w:t>in</w:t>
      </w:r>
      <w:r>
        <w:rPr>
          <w:spacing w:val="-11"/>
          <w:sz w:val="22"/>
        </w:rPr>
        <w:t xml:space="preserve"> </w:t>
      </w:r>
      <w:r>
        <w:rPr>
          <w:sz w:val="22"/>
        </w:rPr>
        <w:t>server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forward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processing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module</w:t>
      </w:r>
    </w:p>
    <w:p w14:paraId="248FAC74">
      <w:pPr>
        <w:pStyle w:val="9"/>
        <w:numPr>
          <w:ilvl w:val="0"/>
          <w:numId w:val="32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Store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prompt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history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version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tracking</w:t>
      </w:r>
    </w:p>
    <w:p w14:paraId="47DD37F9">
      <w:pPr>
        <w:pStyle w:val="9"/>
        <w:numPr>
          <w:ilvl w:val="0"/>
          <w:numId w:val="32"/>
        </w:numPr>
        <w:tabs>
          <w:tab w:val="left" w:pos="1442"/>
        </w:tabs>
        <w:spacing w:before="151" w:after="0" w:line="240" w:lineRule="auto"/>
        <w:ind w:left="1442" w:right="0" w:hanging="362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8"/>
          <w:sz w:val="22"/>
        </w:rPr>
        <w:t xml:space="preserve"> </w:t>
      </w:r>
      <w:r>
        <w:rPr>
          <w:sz w:val="22"/>
        </w:rPr>
        <w:t>prompt</w:t>
      </w:r>
      <w:r>
        <w:rPr>
          <w:spacing w:val="-13"/>
          <w:sz w:val="22"/>
        </w:rPr>
        <w:t xml:space="preserve"> </w:t>
      </w:r>
      <w:r>
        <w:rPr>
          <w:sz w:val="22"/>
        </w:rPr>
        <w:t>type</w:t>
      </w:r>
      <w:r>
        <w:rPr>
          <w:spacing w:val="-10"/>
          <w:sz w:val="22"/>
        </w:rPr>
        <w:t xml:space="preserve"> </w:t>
      </w:r>
      <w:r>
        <w:rPr>
          <w:sz w:val="22"/>
        </w:rPr>
        <w:t>(REST</w:t>
      </w:r>
      <w:r>
        <w:rPr>
          <w:spacing w:val="-11"/>
          <w:sz w:val="22"/>
        </w:rPr>
        <w:t xml:space="preserve"> </w:t>
      </w:r>
      <w:r>
        <w:rPr>
          <w:sz w:val="22"/>
        </w:rPr>
        <w:t>API</w:t>
      </w:r>
      <w:r>
        <w:rPr>
          <w:spacing w:val="-7"/>
          <w:sz w:val="22"/>
        </w:rPr>
        <w:t xml:space="preserve"> </w:t>
      </w:r>
      <w:r>
        <w:rPr>
          <w:sz w:val="22"/>
        </w:rPr>
        <w:t>/</w:t>
      </w:r>
      <w:r>
        <w:rPr>
          <w:spacing w:val="-8"/>
          <w:sz w:val="22"/>
        </w:rPr>
        <w:t xml:space="preserve"> </w:t>
      </w:r>
      <w:r>
        <w:rPr>
          <w:sz w:val="22"/>
        </w:rPr>
        <w:t>Cloud</w:t>
      </w:r>
      <w:r>
        <w:rPr>
          <w:spacing w:val="-13"/>
          <w:sz w:val="22"/>
        </w:rPr>
        <w:t xml:space="preserve"> </w:t>
      </w:r>
      <w:r>
        <w:rPr>
          <w:sz w:val="22"/>
        </w:rPr>
        <w:t>/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Security)</w:t>
      </w:r>
    </w:p>
    <w:p w14:paraId="5D8ED387">
      <w:pPr>
        <w:pStyle w:val="9"/>
        <w:numPr>
          <w:ilvl w:val="0"/>
          <w:numId w:val="32"/>
        </w:numPr>
        <w:tabs>
          <w:tab w:val="left" w:pos="1441"/>
        </w:tabs>
        <w:spacing w:before="151" w:after="0" w:line="240" w:lineRule="auto"/>
        <w:ind w:left="1441" w:right="0" w:hanging="361"/>
        <w:jc w:val="left"/>
        <w:rPr>
          <w:sz w:val="22"/>
        </w:rPr>
      </w:pPr>
      <w:r>
        <w:rPr>
          <w:spacing w:val="-2"/>
          <w:sz w:val="22"/>
        </w:rPr>
        <w:t>Generate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corresponding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output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based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on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prompt</w:t>
      </w:r>
    </w:p>
    <w:p w14:paraId="4BCCD558">
      <w:pPr>
        <w:pStyle w:val="9"/>
        <w:numPr>
          <w:ilvl w:val="0"/>
          <w:numId w:val="32"/>
        </w:numPr>
        <w:tabs>
          <w:tab w:val="left" w:pos="1439"/>
        </w:tabs>
        <w:spacing w:before="152" w:after="0" w:line="240" w:lineRule="auto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Evaluate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output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quality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 xml:space="preserve">assign </w:t>
      </w:r>
      <w:r>
        <w:rPr>
          <w:spacing w:val="-4"/>
          <w:sz w:val="22"/>
        </w:rPr>
        <w:t>score</w:t>
      </w:r>
    </w:p>
    <w:p w14:paraId="2EC2FCC1">
      <w:pPr>
        <w:pStyle w:val="9"/>
        <w:numPr>
          <w:ilvl w:val="0"/>
          <w:numId w:val="32"/>
        </w:numPr>
        <w:tabs>
          <w:tab w:val="left" w:pos="1439"/>
        </w:tabs>
        <w:spacing w:before="151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3"/>
          <w:sz w:val="22"/>
        </w:rPr>
        <w:t xml:space="preserve"> </w:t>
      </w:r>
      <w:r>
        <w:rPr>
          <w:sz w:val="22"/>
        </w:rPr>
        <w:t>output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score</w:t>
      </w:r>
      <w:r>
        <w:rPr>
          <w:spacing w:val="-12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frontend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display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results</w:t>
      </w:r>
    </w:p>
    <w:p w14:paraId="045FC552">
      <w:pPr>
        <w:pStyle w:val="9"/>
        <w:numPr>
          <w:ilvl w:val="0"/>
          <w:numId w:val="32"/>
        </w:numPr>
        <w:tabs>
          <w:tab w:val="left" w:pos="1438"/>
        </w:tabs>
        <w:spacing w:before="151" w:after="0" w:line="240" w:lineRule="auto"/>
        <w:ind w:left="1438" w:right="0" w:hanging="358"/>
        <w:jc w:val="left"/>
        <w:rPr>
          <w:sz w:val="22"/>
        </w:rPr>
      </w:pPr>
      <w:r>
        <w:rPr>
          <w:sz w:val="22"/>
        </w:rPr>
        <w:t>Stop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program</w:t>
      </w:r>
    </w:p>
    <w:p w14:paraId="68DFAA98">
      <w:pPr>
        <w:spacing w:before="17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 w14:paraId="7F0D6F5B">
      <w:pPr>
        <w:spacing w:before="17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INDEX.HTML:</w:t>
      </w:r>
    </w:p>
    <w:p w14:paraId="5DB4F0C7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&lt;!DOCTYPE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html&gt;</w:t>
      </w:r>
    </w:p>
    <w:p w14:paraId="69CDCC6E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&lt;html&gt;</w:t>
      </w:r>
    </w:p>
    <w:p w14:paraId="0A9C0E63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&lt;head&gt;</w:t>
      </w:r>
    </w:p>
    <w:p w14:paraId="7037E370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&lt;title&gt;Vibe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Coding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App&lt;/title&gt;</w:t>
      </w:r>
    </w:p>
    <w:p w14:paraId="083869FA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&lt;link</w:t>
      </w:r>
      <w:r>
        <w:rPr>
          <w:sz w:val="22"/>
        </w:rPr>
        <w:t xml:space="preserve"> </w:t>
      </w:r>
      <w:r>
        <w:rPr>
          <w:spacing w:val="-2"/>
          <w:sz w:val="22"/>
        </w:rPr>
        <w:t>rel="stylesheet"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href="style.css"&gt;</w:t>
      </w:r>
    </w:p>
    <w:p w14:paraId="4587D94D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&lt;/head&gt;</w:t>
      </w:r>
    </w:p>
    <w:p w14:paraId="29CD54F8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&lt;body&gt;</w:t>
      </w:r>
    </w:p>
    <w:p w14:paraId="16EBA7C6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2"/>
          <w:sz w:val="22"/>
        </w:rPr>
        <w:t xml:space="preserve"> class="container"&gt;</w:t>
      </w:r>
    </w:p>
    <w:p w14:paraId="6EC869DA"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&lt;h2&gt;Vibe</w:t>
      </w:r>
      <w:r>
        <w:rPr>
          <w:spacing w:val="-13"/>
          <w:sz w:val="22"/>
        </w:rPr>
        <w:t xml:space="preserve"> </w:t>
      </w:r>
      <w:r>
        <w:rPr>
          <w:sz w:val="22"/>
        </w:rPr>
        <w:t>Coding</w:t>
      </w:r>
      <w:r>
        <w:rPr>
          <w:spacing w:val="-12"/>
          <w:sz w:val="22"/>
        </w:rPr>
        <w:t xml:space="preserve"> </w:t>
      </w:r>
      <w:r>
        <w:rPr>
          <w:sz w:val="22"/>
        </w:rPr>
        <w:t>Cloud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Generator&lt;/h2&gt;</w:t>
      </w:r>
    </w:p>
    <w:p w14:paraId="41A763F7">
      <w:pPr>
        <w:spacing w:after="0"/>
        <w:jc w:val="left"/>
        <w:rPr>
          <w:sz w:val="22"/>
        </w:rPr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36FB3ED7">
      <w:pPr>
        <w:spacing w:before="44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&lt;textarea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id="prompt"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placeholder="Enter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prompt..."&gt;&lt;/textarea&gt;</w:t>
      </w:r>
    </w:p>
    <w:p w14:paraId="3199893B">
      <w:pPr>
        <w:spacing w:before="176"/>
        <w:ind w:left="720" w:right="0" w:firstLine="0"/>
        <w:jc w:val="left"/>
        <w:rPr>
          <w:sz w:val="22"/>
        </w:rPr>
      </w:pPr>
      <w:r>
        <w:rPr>
          <w:spacing w:val="-4"/>
          <w:sz w:val="22"/>
        </w:rPr>
        <w:t>&lt;button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onclick="generate()"&gt;Generate&lt;/button&gt;</w:t>
      </w:r>
    </w:p>
    <w:p w14:paraId="47A18BD7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&lt;h3&gt;Output&lt;/h3&gt;</w:t>
      </w:r>
    </w:p>
    <w:p w14:paraId="372B7C7A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&lt;pre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id="output"&gt;&lt;/pre&gt;</w:t>
      </w:r>
    </w:p>
    <w:p w14:paraId="77192394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&lt;h3&gt;Score&lt;/h3&gt;</w:t>
      </w:r>
    </w:p>
    <w:p w14:paraId="426824CC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&lt;p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id="score"&gt;&lt;/p&gt;</w:t>
      </w:r>
    </w:p>
    <w:p w14:paraId="1B7A6ECE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&lt;h3&gt;Prompt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Versions&lt;/h3&gt;</w:t>
      </w:r>
    </w:p>
    <w:p w14:paraId="447B071E"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&lt;ul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id="history"&gt;&lt;/ul&gt;</w:t>
      </w:r>
    </w:p>
    <w:p w14:paraId="4F136A4E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 w14:paraId="1F8615C8"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&lt;script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src="script.js"&gt;&lt;/script&gt;</w:t>
      </w:r>
    </w:p>
    <w:p w14:paraId="664C1A5A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&lt;/body&gt;</w:t>
      </w:r>
    </w:p>
    <w:p w14:paraId="673E9BCF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&lt;/html&gt;</w:t>
      </w:r>
    </w:p>
    <w:p w14:paraId="5E995853"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STYLE.CSS:</w:t>
      </w:r>
    </w:p>
    <w:p w14:paraId="1B7C5130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body</w:t>
      </w:r>
      <w:r>
        <w:rPr>
          <w:spacing w:val="-5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1D53CD21">
      <w:pPr>
        <w:spacing w:before="175"/>
        <w:ind w:left="720" w:right="0" w:firstLine="0"/>
        <w:jc w:val="left"/>
        <w:rPr>
          <w:sz w:val="22"/>
        </w:rPr>
      </w:pPr>
      <w:r>
        <w:rPr>
          <w:b/>
          <w:spacing w:val="-2"/>
          <w:sz w:val="22"/>
        </w:rPr>
        <w:t>f</w:t>
      </w:r>
      <w:r>
        <w:rPr>
          <w:spacing w:val="-2"/>
          <w:sz w:val="22"/>
        </w:rPr>
        <w:t>ont-family: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Arial;</w:t>
      </w:r>
    </w:p>
    <w:p w14:paraId="69B027AB">
      <w:pPr>
        <w:spacing w:before="12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background: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#b98bdb;</w:t>
      </w:r>
      <w:r>
        <w:rPr>
          <w:spacing w:val="8"/>
          <w:sz w:val="22"/>
        </w:rPr>
        <w:t xml:space="preserve"> </w:t>
      </w:r>
      <w:r>
        <w:rPr>
          <w:spacing w:val="-2"/>
          <w:sz w:val="22"/>
        </w:rPr>
        <w:t>color: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white;</w:t>
      </w:r>
    </w:p>
    <w:p w14:paraId="5152BD6F">
      <w:pPr>
        <w:spacing w:before="18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display:flex;</w:t>
      </w:r>
    </w:p>
    <w:p w14:paraId="3593E66E">
      <w:pPr>
        <w:spacing w:before="181" w:line="400" w:lineRule="auto"/>
        <w:ind w:left="720" w:right="5431" w:firstLine="0"/>
        <w:jc w:val="left"/>
        <w:rPr>
          <w:sz w:val="22"/>
        </w:rPr>
      </w:pPr>
      <w:r>
        <w:rPr>
          <w:spacing w:val="-2"/>
          <w:sz w:val="22"/>
        </w:rPr>
        <w:t>justify-content:center;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align-items:center; height:100vh;</w:t>
      </w:r>
    </w:p>
    <w:p w14:paraId="4018CDDC">
      <w:pPr>
        <w:spacing w:before="5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62F725C">
      <w:pPr>
        <w:spacing w:before="125" w:line="400" w:lineRule="auto"/>
        <w:ind w:left="720" w:right="7803" w:firstLine="0"/>
        <w:jc w:val="left"/>
        <w:rPr>
          <w:sz w:val="22"/>
        </w:rPr>
      </w:pPr>
      <w:r>
        <w:rPr>
          <w:spacing w:val="-2"/>
          <w:sz w:val="22"/>
        </w:rPr>
        <w:t>.container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{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width: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 xml:space="preserve">400px; </w:t>
      </w:r>
      <w:r>
        <w:rPr>
          <w:sz w:val="22"/>
        </w:rPr>
        <w:t>text-align: center;</w:t>
      </w:r>
    </w:p>
    <w:p w14:paraId="5FEE2985">
      <w:pPr>
        <w:spacing w:before="5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90D7945">
      <w:pPr>
        <w:spacing w:before="175"/>
        <w:ind w:left="720" w:right="0" w:firstLine="0"/>
        <w:jc w:val="left"/>
        <w:rPr>
          <w:sz w:val="22"/>
        </w:rPr>
      </w:pPr>
      <w:r>
        <w:rPr>
          <w:sz w:val="22"/>
        </w:rPr>
        <w:t>textarea</w:t>
      </w:r>
      <w:r>
        <w:rPr>
          <w:spacing w:val="-15"/>
          <w:sz w:val="22"/>
        </w:rPr>
        <w:t xml:space="preserve"> </w:t>
      </w:r>
      <w:r>
        <w:rPr>
          <w:sz w:val="22"/>
        </w:rPr>
        <w:t>{</w:t>
      </w:r>
      <w:r>
        <w:rPr>
          <w:spacing w:val="-11"/>
          <w:sz w:val="22"/>
        </w:rPr>
        <w:t xml:space="preserve"> </w:t>
      </w:r>
      <w:r>
        <w:rPr>
          <w:sz w:val="22"/>
        </w:rPr>
        <w:t>width:</w:t>
      </w:r>
      <w:r>
        <w:rPr>
          <w:spacing w:val="-10"/>
          <w:sz w:val="22"/>
        </w:rPr>
        <w:t xml:space="preserve"> </w:t>
      </w:r>
      <w:r>
        <w:rPr>
          <w:sz w:val="22"/>
        </w:rPr>
        <w:t>100%;</w:t>
      </w:r>
      <w:r>
        <w:rPr>
          <w:spacing w:val="-10"/>
          <w:sz w:val="22"/>
        </w:rPr>
        <w:t xml:space="preserve"> </w:t>
      </w:r>
      <w:r>
        <w:rPr>
          <w:sz w:val="22"/>
        </w:rPr>
        <w:t>height: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100px;</w:t>
      </w:r>
    </w:p>
    <w:p w14:paraId="6AD73D6B"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99E18AD">
      <w:pPr>
        <w:spacing w:before="125" w:line="400" w:lineRule="auto"/>
        <w:ind w:left="720" w:right="6226" w:firstLine="0"/>
        <w:jc w:val="left"/>
        <w:rPr>
          <w:sz w:val="22"/>
        </w:rPr>
      </w:pPr>
      <w:r>
        <w:rPr>
          <w:spacing w:val="-2"/>
          <w:sz w:val="22"/>
        </w:rPr>
        <w:t>button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{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padding: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10px;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margin: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 xml:space="preserve">10px; </w:t>
      </w:r>
      <w:r>
        <w:rPr>
          <w:sz w:val="22"/>
        </w:rPr>
        <w:t>background: #00c6ff; border: none;</w:t>
      </w:r>
    </w:p>
    <w:p w14:paraId="4146C394">
      <w:pPr>
        <w:spacing w:before="5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4694D16"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pre</w:t>
      </w:r>
      <w:r>
        <w:rPr>
          <w:spacing w:val="-10"/>
          <w:sz w:val="22"/>
        </w:rPr>
        <w:t xml:space="preserve"> {</w:t>
      </w:r>
    </w:p>
    <w:p w14:paraId="3D3D86AC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background: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#333;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padding: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10px;</w:t>
      </w:r>
    </w:p>
    <w:p w14:paraId="051EE0B9">
      <w:pPr>
        <w:spacing w:before="17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EA41A26">
      <w:pPr>
        <w:spacing w:after="0"/>
        <w:jc w:val="left"/>
        <w:rPr>
          <w:sz w:val="22"/>
        </w:rPr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1B88D85F">
      <w:pPr>
        <w:spacing w:before="44"/>
        <w:ind w:left="720" w:right="0" w:firstLine="0"/>
        <w:jc w:val="left"/>
        <w:rPr>
          <w:sz w:val="22"/>
        </w:rPr>
      </w:pPr>
      <w:r>
        <w:rPr>
          <w:sz w:val="22"/>
        </w:rPr>
        <w:t>li</w:t>
      </w:r>
      <w:r>
        <w:rPr>
          <w:spacing w:val="-3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20BD2A1A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background: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#444;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margin: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5px;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padding: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5px;</w:t>
      </w:r>
    </w:p>
    <w:p w14:paraId="42D0BC6F"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29EB843">
      <w:pPr>
        <w:pStyle w:val="6"/>
        <w:ind w:left="0"/>
        <w:rPr>
          <w:sz w:val="22"/>
        </w:rPr>
      </w:pPr>
    </w:p>
    <w:p w14:paraId="57B062BF">
      <w:pPr>
        <w:pStyle w:val="6"/>
        <w:spacing w:before="84"/>
        <w:ind w:left="0"/>
        <w:rPr>
          <w:sz w:val="22"/>
        </w:rPr>
      </w:pPr>
    </w:p>
    <w:p w14:paraId="2D6FD278"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SCRIPT.JS:</w:t>
      </w:r>
    </w:p>
    <w:p w14:paraId="46947B6F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function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generate()</w:t>
      </w:r>
      <w:r>
        <w:rPr>
          <w:spacing w:val="3"/>
          <w:sz w:val="22"/>
        </w:rPr>
        <w:t xml:space="preserve"> </w:t>
      </w:r>
      <w:r>
        <w:rPr>
          <w:spacing w:val="-10"/>
          <w:sz w:val="22"/>
        </w:rPr>
        <w:t>{</w:t>
      </w:r>
    </w:p>
    <w:p w14:paraId="304EA108">
      <w:pPr>
        <w:spacing w:before="127" w:line="400" w:lineRule="auto"/>
        <w:ind w:left="720" w:right="2432" w:firstLine="0"/>
        <w:jc w:val="left"/>
        <w:rPr>
          <w:sz w:val="22"/>
        </w:rPr>
      </w:pPr>
      <w:r>
        <w:rPr>
          <w:spacing w:val="-2"/>
          <w:sz w:val="22"/>
        </w:rPr>
        <w:t>const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prompt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= document.getElementById("prompt").value;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fetch("/generate",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 xml:space="preserve">{ </w:t>
      </w:r>
      <w:r>
        <w:rPr>
          <w:sz w:val="22"/>
        </w:rPr>
        <w:t>method:</w:t>
      </w:r>
      <w:r>
        <w:rPr>
          <w:spacing w:val="-13"/>
          <w:sz w:val="22"/>
        </w:rPr>
        <w:t xml:space="preserve"> </w:t>
      </w:r>
      <w:r>
        <w:rPr>
          <w:sz w:val="22"/>
        </w:rPr>
        <w:t>"POST",</w:t>
      </w:r>
    </w:p>
    <w:p w14:paraId="3E0F816F">
      <w:pPr>
        <w:spacing w:before="1" w:line="400" w:lineRule="auto"/>
        <w:ind w:left="720" w:right="6059" w:firstLine="0"/>
        <w:jc w:val="left"/>
        <w:rPr>
          <w:sz w:val="22"/>
        </w:rPr>
      </w:pPr>
      <w:r>
        <w:rPr>
          <w:spacing w:val="-2"/>
          <w:sz w:val="22"/>
        </w:rPr>
        <w:t>headers: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 xml:space="preserve">{"Content-Type":"application/json"}, </w:t>
      </w:r>
      <w:r>
        <w:rPr>
          <w:sz w:val="22"/>
        </w:rPr>
        <w:t>body: JSON.stringify({ prompt })</w:t>
      </w:r>
    </w:p>
    <w:p w14:paraId="064213B0">
      <w:pPr>
        <w:spacing w:before="49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 w14:paraId="59C5C5FE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.then(res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=&gt;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res.json())</w:t>
      </w:r>
    </w:p>
    <w:p w14:paraId="5BF1B136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.then(data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=&gt;</w:t>
      </w:r>
      <w:r>
        <w:rPr>
          <w:sz w:val="22"/>
        </w:rPr>
        <w:t xml:space="preserve"> </w:t>
      </w:r>
      <w:r>
        <w:rPr>
          <w:spacing w:val="-10"/>
          <w:sz w:val="22"/>
        </w:rPr>
        <w:t>{</w:t>
      </w:r>
    </w:p>
    <w:p w14:paraId="781E7688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document.getElementById("output").innerText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data.output;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document.getElementById("score").innerText</w:t>
      </w:r>
    </w:p>
    <w:p w14:paraId="359C2742">
      <w:pPr>
        <w:spacing w:before="17"/>
        <w:ind w:left="720" w:right="0" w:firstLine="0"/>
        <w:jc w:val="left"/>
        <w:rPr>
          <w:sz w:val="22"/>
        </w:rPr>
      </w:pPr>
      <w:r>
        <w:rPr>
          <w:sz w:val="22"/>
        </w:rPr>
        <w:t>=</w:t>
      </w:r>
      <w:r>
        <w:rPr>
          <w:spacing w:val="-11"/>
          <w:sz w:val="22"/>
        </w:rPr>
        <w:t xml:space="preserve"> </w:t>
      </w:r>
      <w:r>
        <w:rPr>
          <w:sz w:val="22"/>
        </w:rPr>
        <w:t>data.score</w:t>
      </w:r>
      <w:r>
        <w:rPr>
          <w:spacing w:val="-13"/>
          <w:sz w:val="22"/>
        </w:rPr>
        <w:t xml:space="preserve"> </w:t>
      </w:r>
      <w:r>
        <w:rPr>
          <w:sz w:val="22"/>
        </w:rPr>
        <w:t>+</w:t>
      </w:r>
      <w:r>
        <w:rPr>
          <w:spacing w:val="-9"/>
          <w:sz w:val="22"/>
        </w:rPr>
        <w:t xml:space="preserve"> </w:t>
      </w:r>
      <w:r>
        <w:rPr>
          <w:sz w:val="22"/>
        </w:rPr>
        <w:t>"/10";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loadHistory();</w:t>
      </w:r>
    </w:p>
    <w:p w14:paraId="5F9757DE">
      <w:pPr>
        <w:spacing w:before="176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 w14:paraId="33EAE285">
      <w:pPr>
        <w:spacing w:before="17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334CA16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function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loadHistory() {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fetch("/history")</w:t>
      </w:r>
    </w:p>
    <w:p w14:paraId="07CEC064">
      <w:pPr>
        <w:spacing w:before="176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.then(res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=&gt;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res.json())</w:t>
      </w:r>
    </w:p>
    <w:p w14:paraId="71B61C5A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.then(data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=&gt;</w:t>
      </w:r>
      <w:r>
        <w:rPr>
          <w:sz w:val="22"/>
        </w:rPr>
        <w:t xml:space="preserve"> </w:t>
      </w:r>
      <w:r>
        <w:rPr>
          <w:spacing w:val="-10"/>
          <w:sz w:val="22"/>
        </w:rPr>
        <w:t>{</w:t>
      </w:r>
    </w:p>
    <w:p w14:paraId="02883077">
      <w:pPr>
        <w:spacing w:before="173" w:line="412" w:lineRule="auto"/>
        <w:ind w:left="720" w:right="3976" w:firstLine="0"/>
        <w:jc w:val="left"/>
        <w:rPr>
          <w:sz w:val="22"/>
        </w:rPr>
      </w:pPr>
      <w:r>
        <w:rPr>
          <w:spacing w:val="-2"/>
          <w:sz w:val="22"/>
        </w:rPr>
        <w:t>let list = document.getElementById("history");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 xml:space="preserve">list.innerHTML = ""; </w:t>
      </w:r>
      <w:r>
        <w:rPr>
          <w:sz w:val="22"/>
        </w:rPr>
        <w:t>data.forEach((p, i) =&gt; {</w:t>
      </w:r>
    </w:p>
    <w:p w14:paraId="5554D65E">
      <w:pPr>
        <w:spacing w:before="0" w:line="266" w:lineRule="exact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let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li =</w:t>
      </w:r>
      <w:r>
        <w:rPr>
          <w:sz w:val="22"/>
        </w:rPr>
        <w:t xml:space="preserve"> </w:t>
      </w:r>
      <w:r>
        <w:rPr>
          <w:spacing w:val="-2"/>
          <w:sz w:val="22"/>
        </w:rPr>
        <w:t>document.createElement("li");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li.innerText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`v${i+1}: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${p.prompt}`;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list.appendChild(li);</w:t>
      </w:r>
    </w:p>
    <w:p w14:paraId="500C4927">
      <w:pPr>
        <w:spacing w:before="176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 w14:paraId="73FF325F">
      <w:pPr>
        <w:spacing w:before="175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 w14:paraId="1B20F2A2">
      <w:pPr>
        <w:spacing w:before="17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C80B0DB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loadHistory();</w:t>
      </w:r>
    </w:p>
    <w:p w14:paraId="60FBC10A">
      <w:pPr>
        <w:spacing w:before="176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SERVER.JS:</w:t>
      </w:r>
    </w:p>
    <w:p w14:paraId="364CA221">
      <w:pPr>
        <w:spacing w:before="175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const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express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require("express");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const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db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require("./db");</w:t>
      </w:r>
    </w:p>
    <w:p w14:paraId="1E530E4D">
      <w:pPr>
        <w:spacing w:after="0"/>
        <w:jc w:val="left"/>
        <w:rPr>
          <w:sz w:val="22"/>
        </w:rPr>
        <w:sectPr>
          <w:pgSz w:w="12240" w:h="15840"/>
          <w:pgMar w:top="1340" w:right="720" w:bottom="280" w:left="720" w:header="720" w:footer="720" w:gutter="0"/>
          <w:cols w:space="720" w:num="1"/>
        </w:sectPr>
      </w:pPr>
    </w:p>
    <w:p w14:paraId="2C4CCEEA">
      <w:pPr>
        <w:spacing w:before="47"/>
        <w:ind w:left="634" w:right="0" w:firstLine="0"/>
        <w:jc w:val="left"/>
        <w:rPr>
          <w:sz w:val="20"/>
        </w:rPr>
      </w:pPr>
      <w:r>
        <w:rPr>
          <w:sz w:val="20"/>
        </w:rPr>
        <w:t>const</w:t>
      </w:r>
      <w:r>
        <w:rPr>
          <w:spacing w:val="2"/>
          <w:sz w:val="20"/>
        </w:rPr>
        <w:t xml:space="preserve"> </w:t>
      </w:r>
      <w:r>
        <w:rPr>
          <w:sz w:val="20"/>
        </w:rPr>
        <w:t>app =</w:t>
      </w:r>
      <w:r>
        <w:rPr>
          <w:spacing w:val="4"/>
          <w:sz w:val="20"/>
        </w:rPr>
        <w:t xml:space="preserve"> </w:t>
      </w:r>
      <w:r>
        <w:rPr>
          <w:sz w:val="20"/>
        </w:rPr>
        <w:t>express();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app.use(express.json());</w:t>
      </w:r>
    </w:p>
    <w:p w14:paraId="336CFFB1">
      <w:pPr>
        <w:spacing w:before="164" w:line="412" w:lineRule="auto"/>
        <w:ind w:left="634" w:right="4297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2078355</wp:posOffset>
                </wp:positionH>
                <wp:positionV relativeFrom="paragraph">
                  <wp:posOffset>257175</wp:posOffset>
                </wp:positionV>
                <wp:extent cx="30480" cy="8890"/>
                <wp:effectExtent l="0" t="0" r="0" b="0"/>
                <wp:wrapNone/>
                <wp:docPr id="142" name="Graphic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8890">
                              <a:moveTo>
                                <a:pt x="30105" y="0"/>
                              </a:moveTo>
                              <a:lnTo>
                                <a:pt x="0" y="0"/>
                              </a:lnTo>
                              <a:lnTo>
                                <a:pt x="0" y="8846"/>
                              </a:lnTo>
                              <a:lnTo>
                                <a:pt x="30105" y="8846"/>
                              </a:lnTo>
                              <a:lnTo>
                                <a:pt x="30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2" o:spid="_x0000_s1026" o:spt="100" style="position:absolute;left:0pt;margin-left:163.65pt;margin-top:20.25pt;height:0.7pt;width:2.4pt;mso-position-horizontal-relative:page;z-index:-251644928;mso-width-relative:page;mso-height-relative:page;" fillcolor="#000000" filled="t" stroked="f" coordsize="30480,8890" o:gfxdata="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V9A4dgA&#10;AAAJAQAADwAAAAAAAAABACAAAAAiAAAAZHJzL2Rvd25yZXYueG1sUEsBAhQAFAAAAAgAh07iQGmJ&#10;E3MfAgAA1gQAAA4AAAAAAAAAAQAgAAAAJwEAAGRycy9lMm9Eb2MueG1sUEsFBgAAAAAGAAYAWQEA&#10;ALgFAAAAAA==&#10;" path="m30105,0l0,0,0,8846,30105,8846,3010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0"/>
        </w:rPr>
        <w:t>app.use(express.static(</w:t>
      </w:r>
      <w:r>
        <w:rPr>
          <w:spacing w:val="14"/>
          <w:sz w:val="20"/>
        </w:rPr>
        <w:t xml:space="preserve"> </w:t>
      </w:r>
      <w:r>
        <w:rPr>
          <w:sz w:val="20"/>
        </w:rPr>
        <w:t>dirname)); app.post("/generate",</w:t>
      </w:r>
      <w:r>
        <w:rPr>
          <w:spacing w:val="15"/>
          <w:sz w:val="20"/>
        </w:rPr>
        <w:t xml:space="preserve"> </w:t>
      </w:r>
      <w:r>
        <w:rPr>
          <w:sz w:val="20"/>
        </w:rPr>
        <w:t>(req, res) =&gt; { const result = db.process(req.body.prompt); res.json(result);</w:t>
      </w:r>
    </w:p>
    <w:p w14:paraId="7A8928F8">
      <w:pPr>
        <w:spacing w:before="12"/>
        <w:ind w:left="634" w:right="0" w:firstLine="0"/>
        <w:jc w:val="left"/>
        <w:rPr>
          <w:sz w:val="20"/>
        </w:rPr>
      </w:pPr>
      <w:r>
        <w:rPr>
          <w:spacing w:val="-5"/>
          <w:sz w:val="20"/>
        </w:rPr>
        <w:t>});</w:t>
      </w:r>
    </w:p>
    <w:p w14:paraId="5CC7987C">
      <w:pPr>
        <w:spacing w:before="176"/>
        <w:ind w:left="634" w:right="0" w:firstLine="0"/>
        <w:jc w:val="left"/>
        <w:rPr>
          <w:sz w:val="20"/>
        </w:rPr>
      </w:pPr>
      <w:r>
        <w:rPr>
          <w:sz w:val="20"/>
        </w:rPr>
        <w:t>app.get("/history",</w:t>
      </w:r>
      <w:r>
        <w:rPr>
          <w:spacing w:val="5"/>
          <w:sz w:val="20"/>
        </w:rPr>
        <w:t xml:space="preserve"> </w:t>
      </w:r>
      <w:r>
        <w:rPr>
          <w:sz w:val="20"/>
        </w:rPr>
        <w:t>(req,</w:t>
      </w:r>
      <w:r>
        <w:rPr>
          <w:spacing w:val="5"/>
          <w:sz w:val="20"/>
        </w:rPr>
        <w:t xml:space="preserve"> </w:t>
      </w:r>
      <w:r>
        <w:rPr>
          <w:sz w:val="20"/>
        </w:rPr>
        <w:t>res)</w:t>
      </w:r>
      <w:r>
        <w:rPr>
          <w:spacing w:val="6"/>
          <w:sz w:val="20"/>
        </w:rPr>
        <w:t xml:space="preserve"> </w:t>
      </w:r>
      <w:r>
        <w:rPr>
          <w:sz w:val="20"/>
        </w:rPr>
        <w:t>=&gt;</w:t>
      </w:r>
      <w:r>
        <w:rPr>
          <w:spacing w:val="4"/>
          <w:sz w:val="20"/>
        </w:rPr>
        <w:t xml:space="preserve"> </w:t>
      </w:r>
      <w:r>
        <w:rPr>
          <w:sz w:val="20"/>
        </w:rPr>
        <w:t>{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res.json(db.getHistory());</w:t>
      </w:r>
    </w:p>
    <w:p w14:paraId="0E803561">
      <w:pPr>
        <w:spacing w:before="176"/>
        <w:ind w:left="634" w:right="0" w:firstLine="0"/>
        <w:jc w:val="left"/>
        <w:rPr>
          <w:sz w:val="20"/>
        </w:rPr>
      </w:pPr>
      <w:r>
        <w:rPr>
          <w:spacing w:val="-5"/>
          <w:sz w:val="20"/>
        </w:rPr>
        <w:t>});</w:t>
      </w:r>
    </w:p>
    <w:p w14:paraId="707B104A">
      <w:pPr>
        <w:spacing w:before="176"/>
        <w:ind w:left="634" w:right="0" w:firstLine="0"/>
        <w:jc w:val="left"/>
        <w:rPr>
          <w:sz w:val="20"/>
        </w:rPr>
      </w:pPr>
      <w:r>
        <w:rPr>
          <w:sz w:val="20"/>
        </w:rPr>
        <w:t>app.listen(3000,</w:t>
      </w:r>
      <w:r>
        <w:rPr>
          <w:spacing w:val="8"/>
          <w:sz w:val="20"/>
        </w:rPr>
        <w:t xml:space="preserve"> </w:t>
      </w:r>
      <w:r>
        <w:rPr>
          <w:sz w:val="20"/>
        </w:rPr>
        <w:t>()</w:t>
      </w:r>
      <w:r>
        <w:rPr>
          <w:spacing w:val="4"/>
          <w:sz w:val="20"/>
        </w:rPr>
        <w:t xml:space="preserve"> </w:t>
      </w:r>
      <w:r>
        <w:rPr>
          <w:sz w:val="20"/>
        </w:rPr>
        <w:t>=&gt;</w:t>
      </w:r>
      <w:r>
        <w:rPr>
          <w:spacing w:val="4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1419EB3B">
      <w:pPr>
        <w:spacing w:before="176"/>
        <w:ind w:left="634" w:right="0" w:firstLine="0"/>
        <w:jc w:val="left"/>
        <w:rPr>
          <w:sz w:val="20"/>
        </w:rPr>
      </w:pPr>
      <w:r>
        <w:rPr>
          <w:sz w:val="20"/>
        </w:rPr>
        <w:t>console.log("</w:t>
      </w:r>
      <w:r>
        <w:rPr>
          <w:spacing w:val="2"/>
          <w:sz w:val="20"/>
        </w:rPr>
        <w:t xml:space="preserve"> </w:t>
      </w:r>
      <w:r>
        <w:rPr>
          <w:sz w:val="20"/>
        </w:rPr>
        <w:t>•</w:t>
      </w:r>
      <w:r>
        <w:rPr>
          <w:spacing w:val="29"/>
          <w:sz w:val="20"/>
        </w:rPr>
        <w:t xml:space="preserve">  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color w:val="0000FF"/>
          <w:spacing w:val="-2"/>
          <w:sz w:val="20"/>
          <w:u w:val="single" w:color="0000FF"/>
        </w:rPr>
        <w:t>http://localhost:3000</w:t>
      </w:r>
      <w:r>
        <w:rPr>
          <w:color w:val="0000FF"/>
          <w:spacing w:val="-2"/>
          <w:sz w:val="20"/>
          <w:u w:val="single" w:color="0000FF"/>
        </w:rPr>
        <w:fldChar w:fldCharType="end"/>
      </w:r>
      <w:r>
        <w:rPr>
          <w:spacing w:val="-2"/>
          <w:sz w:val="20"/>
        </w:rPr>
        <w:t>");</w:t>
      </w:r>
    </w:p>
    <w:p w14:paraId="7F0C7D29">
      <w:pPr>
        <w:spacing w:before="176"/>
        <w:ind w:left="634" w:right="0" w:firstLine="0"/>
        <w:jc w:val="left"/>
        <w:rPr>
          <w:sz w:val="20"/>
        </w:rPr>
      </w:pPr>
      <w:r>
        <w:rPr>
          <w:spacing w:val="-5"/>
          <w:sz w:val="20"/>
        </w:rPr>
        <w:t>});</w:t>
      </w:r>
    </w:p>
    <w:p w14:paraId="38730495">
      <w:pPr>
        <w:spacing w:before="176"/>
        <w:ind w:left="634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DB.JS:</w:t>
      </w:r>
    </w:p>
    <w:p w14:paraId="4FFCA1E9">
      <w:pPr>
        <w:spacing w:before="176"/>
        <w:ind w:left="634" w:right="0" w:firstLine="0"/>
        <w:jc w:val="left"/>
        <w:rPr>
          <w:sz w:val="20"/>
        </w:rPr>
      </w:pPr>
      <w:r>
        <w:rPr>
          <w:sz w:val="20"/>
        </w:rPr>
        <w:t>let</w:t>
      </w:r>
      <w:r>
        <w:rPr>
          <w:spacing w:val="5"/>
          <w:sz w:val="20"/>
        </w:rPr>
        <w:t xml:space="preserve"> </w:t>
      </w:r>
      <w:r>
        <w:rPr>
          <w:sz w:val="20"/>
        </w:rPr>
        <w:t>history</w:t>
      </w:r>
      <w:r>
        <w:rPr>
          <w:spacing w:val="2"/>
          <w:sz w:val="20"/>
        </w:rPr>
        <w:t xml:space="preserve"> </w:t>
      </w:r>
      <w:r>
        <w:rPr>
          <w:sz w:val="20"/>
        </w:rPr>
        <w:t>=</w:t>
      </w:r>
      <w:r>
        <w:rPr>
          <w:spacing w:val="5"/>
          <w:sz w:val="20"/>
        </w:rPr>
        <w:t xml:space="preserve"> </w:t>
      </w:r>
      <w:r>
        <w:rPr>
          <w:spacing w:val="-5"/>
          <w:sz w:val="20"/>
        </w:rPr>
        <w:t>[];</w:t>
      </w:r>
    </w:p>
    <w:p w14:paraId="48CD8E2B">
      <w:pPr>
        <w:spacing w:before="125" w:line="415" w:lineRule="auto"/>
        <w:ind w:left="634" w:right="6587" w:firstLine="0"/>
        <w:jc w:val="left"/>
        <w:rPr>
          <w:sz w:val="20"/>
        </w:rPr>
      </w:pPr>
      <w:r>
        <w:rPr>
          <w:sz w:val="20"/>
        </w:rPr>
        <w:t>function process(prompt) { let output</w:t>
      </w:r>
      <w:r>
        <w:rPr>
          <w:spacing w:val="-1"/>
          <w:sz w:val="20"/>
        </w:rPr>
        <w:t xml:space="preserve"> </w:t>
      </w:r>
      <w:r>
        <w:rPr>
          <w:sz w:val="20"/>
        </w:rPr>
        <w:t>= ""; let score = 5;</w:t>
      </w:r>
    </w:p>
    <w:p w14:paraId="1F3170DC">
      <w:pPr>
        <w:spacing w:before="51"/>
        <w:ind w:left="634" w:right="0" w:firstLine="0"/>
        <w:jc w:val="left"/>
        <w:rPr>
          <w:sz w:val="20"/>
        </w:rPr>
      </w:pPr>
      <w:r>
        <w:rPr>
          <w:sz w:val="20"/>
        </w:rPr>
        <w:t>history.push({</w:t>
      </w:r>
      <w:r>
        <w:rPr>
          <w:spacing w:val="-3"/>
          <w:sz w:val="20"/>
        </w:rPr>
        <w:t xml:space="preserve"> </w:t>
      </w:r>
      <w:r>
        <w:rPr>
          <w:sz w:val="20"/>
        </w:rPr>
        <w:t>prompt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});</w:t>
      </w:r>
    </w:p>
    <w:p w14:paraId="4DF7F3BC">
      <w:pPr>
        <w:spacing w:before="175"/>
        <w:ind w:left="634" w:right="0" w:firstLine="0"/>
        <w:jc w:val="left"/>
        <w:rPr>
          <w:sz w:val="20"/>
        </w:rPr>
      </w:pPr>
      <w:r>
        <w:rPr>
          <w:sz w:val="20"/>
        </w:rPr>
        <w:t>if</w:t>
      </w:r>
      <w:r>
        <w:rPr>
          <w:spacing w:val="8"/>
          <w:sz w:val="20"/>
        </w:rPr>
        <w:t xml:space="preserve"> </w:t>
      </w:r>
      <w:r>
        <w:rPr>
          <w:sz w:val="20"/>
        </w:rPr>
        <w:t>(prompt.includes("REST"))</w:t>
      </w:r>
      <w:r>
        <w:rPr>
          <w:spacing w:val="14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5F943DE1">
      <w:pPr>
        <w:spacing w:before="177"/>
        <w:ind w:left="634" w:right="0" w:firstLine="0"/>
        <w:jc w:val="left"/>
        <w:rPr>
          <w:sz w:val="20"/>
        </w:rPr>
      </w:pPr>
      <w:r>
        <w:rPr>
          <w:sz w:val="20"/>
        </w:rPr>
        <w:t>output</w:t>
      </w:r>
      <w:r>
        <w:rPr>
          <w:spacing w:val="6"/>
          <w:sz w:val="20"/>
        </w:rPr>
        <w:t xml:space="preserve"> </w:t>
      </w:r>
      <w:r>
        <w:rPr>
          <w:sz w:val="20"/>
        </w:rPr>
        <w:t>=</w:t>
      </w:r>
      <w:r>
        <w:rPr>
          <w:spacing w:val="5"/>
          <w:sz w:val="20"/>
        </w:rPr>
        <w:t xml:space="preserve"> </w:t>
      </w:r>
      <w:r>
        <w:rPr>
          <w:sz w:val="20"/>
        </w:rPr>
        <w:t>`app.get('/api',</w:t>
      </w:r>
      <w:r>
        <w:rPr>
          <w:spacing w:val="9"/>
          <w:sz w:val="20"/>
        </w:rPr>
        <w:t xml:space="preserve"> </w:t>
      </w:r>
      <w:r>
        <w:rPr>
          <w:sz w:val="20"/>
        </w:rPr>
        <w:t>(req,res)=&gt;res.send('API</w:t>
      </w:r>
      <w:r>
        <w:rPr>
          <w:spacing w:val="16"/>
          <w:sz w:val="20"/>
        </w:rPr>
        <w:t xml:space="preserve"> </w:t>
      </w:r>
      <w:r>
        <w:rPr>
          <w:sz w:val="20"/>
        </w:rPr>
        <w:t>running'));`;</w:t>
      </w:r>
      <w:r>
        <w:rPr>
          <w:spacing w:val="5"/>
          <w:sz w:val="20"/>
        </w:rPr>
        <w:t xml:space="preserve"> </w:t>
      </w:r>
      <w:r>
        <w:rPr>
          <w:sz w:val="20"/>
        </w:rPr>
        <w:t>score</w:t>
      </w:r>
      <w:r>
        <w:rPr>
          <w:spacing w:val="9"/>
          <w:sz w:val="20"/>
        </w:rPr>
        <w:t xml:space="preserve"> </w:t>
      </w:r>
      <w:r>
        <w:rPr>
          <w:sz w:val="20"/>
        </w:rPr>
        <w:t>=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7;</w:t>
      </w:r>
    </w:p>
    <w:p w14:paraId="40FD1B75">
      <w:pPr>
        <w:spacing w:before="176"/>
        <w:ind w:left="63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 w14:paraId="22540877">
      <w:pPr>
        <w:spacing w:before="175"/>
        <w:ind w:left="634" w:right="0" w:firstLine="0"/>
        <w:jc w:val="left"/>
        <w:rPr>
          <w:sz w:val="20"/>
        </w:rPr>
      </w:pPr>
      <w:r>
        <w:rPr>
          <w:sz w:val="20"/>
        </w:rPr>
        <w:t>else</w:t>
      </w:r>
      <w:r>
        <w:rPr>
          <w:spacing w:val="12"/>
          <w:sz w:val="20"/>
        </w:rPr>
        <w:t xml:space="preserve"> </w:t>
      </w:r>
      <w:r>
        <w:rPr>
          <w:sz w:val="20"/>
        </w:rPr>
        <w:t>if</w:t>
      </w:r>
      <w:r>
        <w:rPr>
          <w:spacing w:val="3"/>
          <w:sz w:val="20"/>
        </w:rPr>
        <w:t xml:space="preserve"> </w:t>
      </w:r>
      <w:r>
        <w:rPr>
          <w:sz w:val="20"/>
        </w:rPr>
        <w:t>(prompt.includes("cloud"))</w:t>
      </w:r>
      <w:r>
        <w:rPr>
          <w:spacing w:val="7"/>
          <w:sz w:val="20"/>
        </w:rPr>
        <w:t xml:space="preserve"> </w:t>
      </w:r>
      <w:r>
        <w:rPr>
          <w:sz w:val="20"/>
        </w:rPr>
        <w:t>{</w:t>
      </w:r>
      <w:r>
        <w:rPr>
          <w:spacing w:val="7"/>
          <w:sz w:val="20"/>
        </w:rPr>
        <w:t xml:space="preserve"> </w:t>
      </w:r>
      <w:r>
        <w:rPr>
          <w:sz w:val="20"/>
        </w:rPr>
        <w:t>output</w:t>
      </w:r>
      <w:r>
        <w:rPr>
          <w:spacing w:val="3"/>
          <w:sz w:val="20"/>
        </w:rPr>
        <w:t xml:space="preserve"> </w:t>
      </w:r>
      <w:r>
        <w:rPr>
          <w:sz w:val="20"/>
        </w:rPr>
        <w:t>=</w:t>
      </w:r>
      <w:r>
        <w:rPr>
          <w:spacing w:val="9"/>
          <w:sz w:val="20"/>
        </w:rPr>
        <w:t xml:space="preserve"> </w:t>
      </w:r>
      <w:r>
        <w:rPr>
          <w:sz w:val="20"/>
        </w:rPr>
        <w:t>`Deploy</w:t>
      </w:r>
      <w:r>
        <w:rPr>
          <w:spacing w:val="8"/>
          <w:sz w:val="20"/>
        </w:rPr>
        <w:t xml:space="preserve"> </w:t>
      </w:r>
      <w:r>
        <w:rPr>
          <w:sz w:val="20"/>
        </w:rPr>
        <w:t>using</w:t>
      </w:r>
      <w:r>
        <w:rPr>
          <w:spacing w:val="5"/>
          <w:sz w:val="20"/>
        </w:rPr>
        <w:t xml:space="preserve"> </w:t>
      </w:r>
      <w:r>
        <w:rPr>
          <w:sz w:val="20"/>
        </w:rPr>
        <w:t>AWS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EC2:</w:t>
      </w:r>
    </w:p>
    <w:p w14:paraId="0937CF78">
      <w:pPr>
        <w:pStyle w:val="9"/>
        <w:numPr>
          <w:ilvl w:val="0"/>
          <w:numId w:val="33"/>
        </w:numPr>
        <w:tabs>
          <w:tab w:val="left" w:pos="856"/>
        </w:tabs>
        <w:spacing w:before="157" w:after="0" w:line="240" w:lineRule="auto"/>
        <w:ind w:left="856" w:right="0" w:hanging="222"/>
        <w:jc w:val="left"/>
        <w:rPr>
          <w:sz w:val="20"/>
        </w:rPr>
      </w:pPr>
      <w:r>
        <w:rPr>
          <w:sz w:val="20"/>
        </w:rPr>
        <w:t>Launch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instance</w:t>
      </w:r>
    </w:p>
    <w:p w14:paraId="05CAC11C">
      <w:pPr>
        <w:pStyle w:val="9"/>
        <w:numPr>
          <w:ilvl w:val="0"/>
          <w:numId w:val="33"/>
        </w:numPr>
        <w:tabs>
          <w:tab w:val="left" w:pos="856"/>
        </w:tabs>
        <w:spacing w:before="152" w:after="0" w:line="240" w:lineRule="auto"/>
        <w:ind w:left="856" w:right="0" w:hanging="222"/>
        <w:jc w:val="left"/>
        <w:rPr>
          <w:sz w:val="20"/>
        </w:rPr>
      </w:pPr>
      <w:r>
        <w:rPr>
          <w:sz w:val="20"/>
        </w:rPr>
        <w:t>Install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Node.js</w:t>
      </w:r>
    </w:p>
    <w:p w14:paraId="169A28EE">
      <w:pPr>
        <w:pStyle w:val="9"/>
        <w:numPr>
          <w:ilvl w:val="0"/>
          <w:numId w:val="33"/>
        </w:numPr>
        <w:tabs>
          <w:tab w:val="left" w:pos="856"/>
        </w:tabs>
        <w:spacing w:before="151" w:after="0" w:line="240" w:lineRule="auto"/>
        <w:ind w:left="856" w:right="0" w:hanging="222"/>
        <w:jc w:val="left"/>
        <w:rPr>
          <w:sz w:val="20"/>
        </w:rPr>
      </w:pPr>
      <w:r>
        <w:rPr>
          <w:sz w:val="20"/>
        </w:rPr>
        <w:t>Run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app`;</w:t>
      </w:r>
    </w:p>
    <w:p w14:paraId="4F1D51CB">
      <w:pPr>
        <w:spacing w:before="171"/>
        <w:ind w:left="634" w:right="0" w:firstLine="0"/>
        <w:jc w:val="left"/>
        <w:rPr>
          <w:sz w:val="20"/>
        </w:rPr>
      </w:pPr>
      <w:r>
        <w:rPr>
          <w:sz w:val="20"/>
        </w:rPr>
        <w:t>score</w:t>
      </w:r>
      <w:r>
        <w:rPr>
          <w:spacing w:val="2"/>
          <w:sz w:val="20"/>
        </w:rPr>
        <w:t xml:space="preserve"> </w:t>
      </w:r>
      <w:r>
        <w:rPr>
          <w:sz w:val="20"/>
        </w:rPr>
        <w:t>=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8;</w:t>
      </w:r>
    </w:p>
    <w:p w14:paraId="02590076">
      <w:pPr>
        <w:spacing w:before="176"/>
        <w:ind w:left="63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 w14:paraId="3D64FD2F">
      <w:pPr>
        <w:spacing w:before="176"/>
        <w:ind w:left="634" w:right="0" w:firstLine="0"/>
        <w:jc w:val="left"/>
        <w:rPr>
          <w:sz w:val="20"/>
        </w:rPr>
      </w:pPr>
      <w:r>
        <w:rPr>
          <w:sz w:val="20"/>
        </w:rPr>
        <w:t>else</w:t>
      </w:r>
      <w:r>
        <w:rPr>
          <w:spacing w:val="18"/>
          <w:sz w:val="20"/>
        </w:rPr>
        <w:t xml:space="preserve"> </w:t>
      </w:r>
      <w:r>
        <w:rPr>
          <w:sz w:val="20"/>
        </w:rPr>
        <w:t>if</w:t>
      </w:r>
      <w:r>
        <w:rPr>
          <w:spacing w:val="8"/>
          <w:sz w:val="20"/>
        </w:rPr>
        <w:t xml:space="preserve"> </w:t>
      </w:r>
      <w:r>
        <w:rPr>
          <w:sz w:val="20"/>
        </w:rPr>
        <w:t>(prompt.includes("security"))</w:t>
      </w:r>
      <w:r>
        <w:rPr>
          <w:spacing w:val="13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54FD8AB0">
      <w:pPr>
        <w:spacing w:before="176"/>
        <w:ind w:left="634" w:right="0" w:firstLine="0"/>
        <w:jc w:val="left"/>
        <w:rPr>
          <w:sz w:val="20"/>
        </w:rPr>
      </w:pPr>
      <w:r>
        <w:rPr>
          <w:sz w:val="20"/>
        </w:rPr>
        <w:t>output</w:t>
      </w:r>
      <w:r>
        <w:rPr>
          <w:spacing w:val="6"/>
          <w:sz w:val="20"/>
        </w:rPr>
        <w:t xml:space="preserve"> </w:t>
      </w:r>
      <w:r>
        <w:rPr>
          <w:sz w:val="20"/>
        </w:rPr>
        <w:t>=</w:t>
      </w:r>
      <w:r>
        <w:rPr>
          <w:spacing w:val="5"/>
          <w:sz w:val="20"/>
        </w:rPr>
        <w:t xml:space="preserve"> </w:t>
      </w:r>
      <w:r>
        <w:rPr>
          <w:sz w:val="20"/>
        </w:rPr>
        <w:t>`Use</w:t>
      </w:r>
      <w:r>
        <w:rPr>
          <w:spacing w:val="9"/>
          <w:sz w:val="20"/>
        </w:rPr>
        <w:t xml:space="preserve"> </w:t>
      </w:r>
      <w:r>
        <w:rPr>
          <w:sz w:val="20"/>
        </w:rPr>
        <w:t>HTTPS,</w:t>
      </w:r>
      <w:r>
        <w:rPr>
          <w:spacing w:val="8"/>
          <w:sz w:val="20"/>
        </w:rPr>
        <w:t xml:space="preserve"> </w:t>
      </w:r>
      <w:r>
        <w:rPr>
          <w:sz w:val="20"/>
        </w:rPr>
        <w:t>JWT</w:t>
      </w:r>
      <w:r>
        <w:rPr>
          <w:spacing w:val="9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firewall</w:t>
      </w:r>
      <w:r>
        <w:rPr>
          <w:spacing w:val="2"/>
          <w:sz w:val="20"/>
        </w:rPr>
        <w:t xml:space="preserve"> </w:t>
      </w:r>
      <w:r>
        <w:rPr>
          <w:sz w:val="20"/>
        </w:rPr>
        <w:t>rules`;</w:t>
      </w:r>
      <w:r>
        <w:rPr>
          <w:spacing w:val="5"/>
          <w:sz w:val="20"/>
        </w:rPr>
        <w:t xml:space="preserve"> </w:t>
      </w:r>
      <w:r>
        <w:rPr>
          <w:sz w:val="20"/>
        </w:rPr>
        <w:t>score</w:t>
      </w:r>
      <w:r>
        <w:rPr>
          <w:spacing w:val="8"/>
          <w:sz w:val="20"/>
        </w:rPr>
        <w:t xml:space="preserve"> </w:t>
      </w:r>
      <w:r>
        <w:rPr>
          <w:sz w:val="20"/>
        </w:rPr>
        <w:t>=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9;</w:t>
      </w:r>
    </w:p>
    <w:p w14:paraId="505FF8E2">
      <w:pPr>
        <w:spacing w:before="176"/>
        <w:ind w:left="63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 w14:paraId="6B77E177">
      <w:pPr>
        <w:spacing w:before="176"/>
        <w:ind w:left="634" w:right="0" w:firstLine="0"/>
        <w:jc w:val="left"/>
        <w:rPr>
          <w:sz w:val="20"/>
        </w:rPr>
      </w:pPr>
      <w:r>
        <w:rPr>
          <w:sz w:val="20"/>
        </w:rPr>
        <w:t>score</w:t>
      </w:r>
      <w:r>
        <w:rPr>
          <w:spacing w:val="3"/>
          <w:sz w:val="20"/>
        </w:rPr>
        <w:t xml:space="preserve"> </w:t>
      </w:r>
      <w:r>
        <w:rPr>
          <w:sz w:val="20"/>
        </w:rPr>
        <w:t>+=</w:t>
      </w:r>
      <w:r>
        <w:rPr>
          <w:spacing w:val="3"/>
          <w:sz w:val="20"/>
        </w:rPr>
        <w:t xml:space="preserve"> </w:t>
      </w:r>
      <w:r>
        <w:rPr>
          <w:sz w:val="20"/>
        </w:rPr>
        <w:t>Math.min(history.length, 2);</w:t>
      </w:r>
      <w:r>
        <w:rPr>
          <w:spacing w:val="3"/>
          <w:sz w:val="20"/>
        </w:rPr>
        <w:t xml:space="preserve"> </w:t>
      </w:r>
      <w:r>
        <w:rPr>
          <w:sz w:val="20"/>
        </w:rPr>
        <w:t>return</w:t>
      </w:r>
      <w:r>
        <w:rPr>
          <w:spacing w:val="6"/>
          <w:sz w:val="20"/>
        </w:rPr>
        <w:t xml:space="preserve"> </w:t>
      </w:r>
      <w:r>
        <w:rPr>
          <w:sz w:val="20"/>
        </w:rPr>
        <w:t>{</w:t>
      </w:r>
      <w:r>
        <w:rPr>
          <w:spacing w:val="4"/>
          <w:sz w:val="20"/>
        </w:rPr>
        <w:t xml:space="preserve"> </w:t>
      </w:r>
      <w:r>
        <w:rPr>
          <w:sz w:val="20"/>
        </w:rPr>
        <w:t>output,</w:t>
      </w:r>
      <w:r>
        <w:rPr>
          <w:spacing w:val="2"/>
          <w:sz w:val="20"/>
        </w:rPr>
        <w:t xml:space="preserve"> </w:t>
      </w:r>
      <w:r>
        <w:rPr>
          <w:sz w:val="20"/>
        </w:rPr>
        <w:t>score</w:t>
      </w:r>
      <w:r>
        <w:rPr>
          <w:spacing w:val="3"/>
          <w:sz w:val="20"/>
        </w:rPr>
        <w:t xml:space="preserve"> </w:t>
      </w:r>
      <w:r>
        <w:rPr>
          <w:spacing w:val="-5"/>
          <w:sz w:val="20"/>
        </w:rPr>
        <w:t>};</w:t>
      </w:r>
    </w:p>
    <w:p w14:paraId="3EE76393">
      <w:pPr>
        <w:spacing w:before="175"/>
        <w:ind w:left="63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 w14:paraId="2AC17C0B">
      <w:pPr>
        <w:spacing w:before="176"/>
        <w:ind w:left="634" w:right="0" w:firstLine="0"/>
        <w:jc w:val="left"/>
        <w:rPr>
          <w:sz w:val="20"/>
        </w:rPr>
      </w:pPr>
      <w:r>
        <w:rPr>
          <w:sz w:val="20"/>
        </w:rPr>
        <w:t>function</w:t>
      </w:r>
      <w:r>
        <w:rPr>
          <w:spacing w:val="3"/>
          <w:sz w:val="20"/>
        </w:rPr>
        <w:t xml:space="preserve"> </w:t>
      </w:r>
      <w:r>
        <w:rPr>
          <w:sz w:val="20"/>
        </w:rPr>
        <w:t>getHistory()</w:t>
      </w:r>
      <w:r>
        <w:rPr>
          <w:spacing w:val="6"/>
          <w:sz w:val="20"/>
        </w:rPr>
        <w:t xml:space="preserve"> </w:t>
      </w:r>
      <w:r>
        <w:rPr>
          <w:sz w:val="20"/>
        </w:rPr>
        <w:t>{</w:t>
      </w:r>
      <w:r>
        <w:rPr>
          <w:spacing w:val="1"/>
          <w:sz w:val="20"/>
        </w:rPr>
        <w:t xml:space="preserve"> </w:t>
      </w:r>
      <w:r>
        <w:rPr>
          <w:sz w:val="20"/>
        </w:rPr>
        <w:t>return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history;</w:t>
      </w:r>
    </w:p>
    <w:p w14:paraId="2E217F99">
      <w:pPr>
        <w:spacing w:before="176"/>
        <w:ind w:left="63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 w14:paraId="44AA13BB">
      <w:pPr>
        <w:spacing w:before="176"/>
        <w:ind w:left="634" w:right="0" w:firstLine="0"/>
        <w:jc w:val="left"/>
        <w:rPr>
          <w:sz w:val="20"/>
        </w:rPr>
      </w:pPr>
      <w:r>
        <w:rPr>
          <w:sz w:val="20"/>
        </w:rPr>
        <w:t>module.exports</w:t>
      </w:r>
      <w:r>
        <w:rPr>
          <w:spacing w:val="1"/>
          <w:sz w:val="20"/>
        </w:rPr>
        <w:t xml:space="preserve"> </w:t>
      </w:r>
      <w:r>
        <w:rPr>
          <w:sz w:val="20"/>
        </w:rPr>
        <w:t>=</w:t>
      </w:r>
      <w:r>
        <w:rPr>
          <w:spacing w:val="6"/>
          <w:sz w:val="20"/>
        </w:rPr>
        <w:t xml:space="preserve"> </w:t>
      </w:r>
      <w:r>
        <w:rPr>
          <w:sz w:val="20"/>
        </w:rPr>
        <w:t>{</w:t>
      </w:r>
      <w:r>
        <w:rPr>
          <w:spacing w:val="-1"/>
          <w:sz w:val="20"/>
        </w:rPr>
        <w:t xml:space="preserve"> </w:t>
      </w:r>
      <w:r>
        <w:rPr>
          <w:sz w:val="20"/>
        </w:rPr>
        <w:t>process,</w:t>
      </w:r>
      <w:r>
        <w:rPr>
          <w:spacing w:val="5"/>
          <w:sz w:val="20"/>
        </w:rPr>
        <w:t xml:space="preserve"> </w:t>
      </w:r>
      <w:r>
        <w:rPr>
          <w:sz w:val="20"/>
        </w:rPr>
        <w:t>getHistory</w:t>
      </w:r>
      <w:r>
        <w:rPr>
          <w:spacing w:val="5"/>
          <w:sz w:val="20"/>
        </w:rPr>
        <w:t xml:space="preserve"> </w:t>
      </w:r>
      <w:r>
        <w:rPr>
          <w:spacing w:val="-5"/>
          <w:sz w:val="20"/>
        </w:rPr>
        <w:t>};</w:t>
      </w:r>
    </w:p>
    <w:p w14:paraId="56409CEF">
      <w:pPr>
        <w:spacing w:after="0"/>
        <w:jc w:val="left"/>
        <w:rPr>
          <w:sz w:val="20"/>
        </w:rPr>
        <w:sectPr>
          <w:pgSz w:w="12240" w:h="15840"/>
          <w:pgMar w:top="1300" w:right="720" w:bottom="280" w:left="720" w:header="720" w:footer="720" w:gutter="0"/>
          <w:cols w:space="720" w:num="1"/>
        </w:sectPr>
      </w:pPr>
    </w:p>
    <w:p w14:paraId="0BBB2901">
      <w:pPr>
        <w:spacing w:before="47"/>
        <w:ind w:left="634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OUTPUT:</w:t>
      </w:r>
    </w:p>
    <w:p w14:paraId="55B94634">
      <w:pPr>
        <w:pStyle w:val="6"/>
        <w:spacing w:before="111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710464" behindDoc="1" locked="0" layoutInCell="1" allowOverlap="1">
            <wp:simplePos x="0" y="0"/>
            <wp:positionH relativeFrom="page">
              <wp:posOffset>859155</wp:posOffset>
            </wp:positionH>
            <wp:positionV relativeFrom="paragraph">
              <wp:posOffset>240665</wp:posOffset>
            </wp:positionV>
            <wp:extent cx="4691380" cy="1866900"/>
            <wp:effectExtent l="0" t="0" r="0" b="0"/>
            <wp:wrapTopAndBottom/>
            <wp:docPr id="143" name="Imag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1574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C3A11">
      <w:pPr>
        <w:pStyle w:val="6"/>
        <w:spacing w:before="167"/>
        <w:ind w:left="0"/>
        <w:rPr>
          <w:b/>
          <w:sz w:val="20"/>
        </w:rPr>
      </w:pPr>
    </w:p>
    <w:p w14:paraId="24DE3C37">
      <w:pPr>
        <w:spacing w:before="0"/>
        <w:ind w:left="634" w:right="0" w:firstLine="0"/>
        <w:jc w:val="left"/>
        <w:rPr>
          <w:sz w:val="20"/>
        </w:rPr>
      </w:pPr>
      <w:r>
        <w:rPr>
          <w:b/>
          <w:sz w:val="20"/>
        </w:rPr>
        <w:t>RESULT: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Vibe</w:t>
      </w:r>
      <w:r>
        <w:rPr>
          <w:spacing w:val="1"/>
          <w:sz w:val="20"/>
        </w:rPr>
        <w:t xml:space="preserve"> </w:t>
      </w:r>
      <w:r>
        <w:rPr>
          <w:sz w:val="20"/>
        </w:rPr>
        <w:t>Coding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 was</w:t>
      </w:r>
      <w:r>
        <w:rPr>
          <w:spacing w:val="1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7"/>
          <w:sz w:val="20"/>
        </w:rPr>
        <w:t xml:space="preserve"> </w:t>
      </w:r>
      <w:r>
        <w:rPr>
          <w:sz w:val="20"/>
        </w:rPr>
        <w:t>developed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generate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refine</w:t>
      </w:r>
      <w:r>
        <w:rPr>
          <w:spacing w:val="5"/>
          <w:sz w:val="20"/>
        </w:rPr>
        <w:t xml:space="preserve"> </w:t>
      </w:r>
      <w:r>
        <w:rPr>
          <w:sz w:val="20"/>
        </w:rPr>
        <w:t>cloud-</w:t>
      </w:r>
      <w:r>
        <w:rPr>
          <w:spacing w:val="-2"/>
          <w:sz w:val="20"/>
        </w:rPr>
        <w:t>based</w:t>
      </w:r>
    </w:p>
    <w:p w14:paraId="4425F2CA">
      <w:pPr>
        <w:spacing w:before="27"/>
        <w:ind w:left="634" w:right="0" w:firstLine="0"/>
        <w:jc w:val="left"/>
        <w:rPr>
          <w:sz w:val="20"/>
        </w:rPr>
      </w:pPr>
      <w:r>
        <w:rPr>
          <w:sz w:val="20"/>
        </w:rPr>
        <w:t>features</w:t>
      </w:r>
      <w:r>
        <w:rPr>
          <w:spacing w:val="2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iterative</w:t>
      </w:r>
      <w:r>
        <w:rPr>
          <w:spacing w:val="2"/>
          <w:sz w:val="20"/>
        </w:rPr>
        <w:t xml:space="preserve"> </w:t>
      </w:r>
      <w:r>
        <w:rPr>
          <w:sz w:val="20"/>
        </w:rPr>
        <w:t>prompt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engineering.</w:t>
      </w:r>
    </w:p>
    <w:sectPr>
      <w:pgSz w:w="12240" w:h="15840"/>
      <w:pgMar w:top="130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multilevel"/>
    <w:tmpl w:val="8461FADE"/>
    <w:lvl w:ilvl="0" w:tentative="0">
      <w:start w:val="0"/>
      <w:numFmt w:val="bullet"/>
      <w:lvlText w:val="-"/>
      <w:lvlJc w:val="left"/>
      <w:pPr>
        <w:ind w:left="1156" w:hanging="13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24" w:hanging="1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88" w:hanging="1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52" w:hanging="1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16" w:hanging="1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80" w:hanging="1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4" w:hanging="1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08" w:hanging="1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72" w:hanging="130"/>
      </w:pPr>
      <w:rPr>
        <w:rFonts w:hint="default"/>
        <w:lang w:val="en-US" w:eastAsia="en-US" w:bidi="ar-SA"/>
      </w:rPr>
    </w:lvl>
  </w:abstractNum>
  <w:abstractNum w:abstractNumId="1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2">
    <w:nsid w:val="9288B902"/>
    <w:multiLevelType w:val="multilevel"/>
    <w:tmpl w:val="9288B902"/>
    <w:lvl w:ilvl="0" w:tentative="0">
      <w:start w:val="1"/>
      <w:numFmt w:val="decimal"/>
      <w:lvlText w:val="%1."/>
      <w:lvlJc w:val="left"/>
      <w:pPr>
        <w:ind w:left="1442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3"/>
      </w:pPr>
      <w:rPr>
        <w:rFonts w:hint="default"/>
        <w:lang w:val="en-US" w:eastAsia="en-US" w:bidi="ar-SA"/>
      </w:rPr>
    </w:lvl>
  </w:abstractNum>
  <w:abstractNum w:abstractNumId="3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4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5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15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6">
    <w:nsid w:val="BE923771"/>
    <w:multiLevelType w:val="multilevel"/>
    <w:tmpl w:val="BE923771"/>
    <w:lvl w:ilvl="0" w:tentative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7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15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8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9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444" w:hanging="36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10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11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12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1439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13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43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14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15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16">
    <w:nsid w:val="0E640482"/>
    <w:multiLevelType w:val="multilevel"/>
    <w:tmpl w:val="0E640482"/>
    <w:lvl w:ilvl="0" w:tentative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7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18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952" w:hanging="23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44" w:hanging="23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28" w:hanging="23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12" w:hanging="23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96" w:hanging="23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80" w:hanging="23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4" w:hanging="23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48" w:hanging="23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32" w:hanging="233"/>
      </w:pPr>
      <w:rPr>
        <w:rFonts w:hint="default"/>
        <w:lang w:val="en-US" w:eastAsia="en-US" w:bidi="ar-SA"/>
      </w:rPr>
    </w:lvl>
  </w:abstractNum>
  <w:abstractNum w:abstractNumId="19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20">
    <w:nsid w:val="39A0D9AC"/>
    <w:multiLevelType w:val="multilevel"/>
    <w:tmpl w:val="39A0D9AC"/>
    <w:lvl w:ilvl="0" w:tentative="0">
      <w:start w:val="1"/>
      <w:numFmt w:val="decimal"/>
      <w:lvlText w:val="%1."/>
      <w:lvlJc w:val="left"/>
      <w:pPr>
        <w:ind w:left="1442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3"/>
      </w:pPr>
      <w:rPr>
        <w:rFonts w:hint="default"/>
        <w:lang w:val="en-US" w:eastAsia="en-US" w:bidi="ar-SA"/>
      </w:rPr>
    </w:lvl>
  </w:abstractNum>
  <w:abstractNum w:abstractNumId="21">
    <w:nsid w:val="46A08BB8"/>
    <w:multiLevelType w:val="multilevel"/>
    <w:tmpl w:val="46A08BB8"/>
    <w:lvl w:ilvl="0" w:tentative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2">
    <w:nsid w:val="4C1BAE26"/>
    <w:multiLevelType w:val="multilevel"/>
    <w:tmpl w:val="4C1BAE26"/>
    <w:lvl w:ilvl="0" w:tentative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3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24">
    <w:nsid w:val="58765686"/>
    <w:multiLevelType w:val="multilevel"/>
    <w:tmpl w:val="58765686"/>
    <w:lvl w:ilvl="0" w:tentative="0">
      <w:start w:val="1"/>
      <w:numFmt w:val="decimal"/>
      <w:lvlText w:val="%1."/>
      <w:lvlJc w:val="left"/>
      <w:pPr>
        <w:ind w:left="1442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3"/>
      </w:pPr>
      <w:rPr>
        <w:rFonts w:hint="default"/>
        <w:lang w:val="en-US" w:eastAsia="en-US" w:bidi="ar-SA"/>
      </w:rPr>
    </w:lvl>
  </w:abstractNum>
  <w:abstractNum w:abstractNumId="2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15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26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27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8">
    <w:nsid w:val="629F7852"/>
    <w:multiLevelType w:val="multilevel"/>
    <w:tmpl w:val="629F7852"/>
    <w:lvl w:ilvl="0" w:tentative="0">
      <w:start w:val="0"/>
      <w:numFmt w:val="bullet"/>
      <w:lvlText w:val="•"/>
      <w:lvlJc w:val="left"/>
      <w:pPr>
        <w:ind w:left="1238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CB894"/>
        <w:spacing w:val="0"/>
        <w:w w:val="100"/>
        <w:sz w:val="12"/>
        <w:szCs w:val="1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67" w:hanging="2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94" w:hanging="2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21" w:hanging="2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748" w:hanging="2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875" w:hanging="2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002" w:hanging="2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129" w:hanging="2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256" w:hanging="200"/>
      </w:pPr>
      <w:rPr>
        <w:rFonts w:hint="default"/>
        <w:lang w:val="en-US" w:eastAsia="en-US" w:bidi="ar-SA"/>
      </w:rPr>
    </w:lvl>
  </w:abstractNum>
  <w:abstractNum w:abstractNumId="2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1444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30">
    <w:nsid w:val="77ECEA79"/>
    <w:multiLevelType w:val="multilevel"/>
    <w:tmpl w:val="77ECEA79"/>
    <w:lvl w:ilvl="0" w:tentative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31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32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857" w:hanging="22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2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48" w:hanging="22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42" w:hanging="22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6" w:hanging="22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30" w:hanging="22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24" w:hanging="22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18" w:hanging="22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12" w:hanging="224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9"/>
  </w:num>
  <w:num w:numId="3">
    <w:abstractNumId w:val="25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9"/>
  </w:num>
  <w:num w:numId="9">
    <w:abstractNumId w:val="14"/>
  </w:num>
  <w:num w:numId="10">
    <w:abstractNumId w:val="1"/>
  </w:num>
  <w:num w:numId="11">
    <w:abstractNumId w:val="19"/>
  </w:num>
  <w:num w:numId="12">
    <w:abstractNumId w:val="26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7"/>
  </w:num>
  <w:num w:numId="22">
    <w:abstractNumId w:val="16"/>
  </w:num>
  <w:num w:numId="23">
    <w:abstractNumId w:val="21"/>
  </w:num>
  <w:num w:numId="24">
    <w:abstractNumId w:val="4"/>
  </w:num>
  <w:num w:numId="25">
    <w:abstractNumId w:val="31"/>
  </w:num>
  <w:num w:numId="26">
    <w:abstractNumId w:val="30"/>
  </w:num>
  <w:num w:numId="27">
    <w:abstractNumId w:val="6"/>
  </w:num>
  <w:num w:numId="28">
    <w:abstractNumId w:val="28"/>
  </w:num>
  <w:num w:numId="29">
    <w:abstractNumId w:val="2"/>
  </w:num>
  <w:num w:numId="30">
    <w:abstractNumId w:val="20"/>
  </w:num>
  <w:num w:numId="31">
    <w:abstractNumId w:val="0"/>
  </w:num>
  <w:num w:numId="32">
    <w:abstractNumId w:val="24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BC12A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19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33"/>
      <w:ind w:left="719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719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7">
    <w:name w:val="Title"/>
    <w:basedOn w:val="1"/>
    <w:qFormat/>
    <w:uiPriority w:val="1"/>
    <w:pPr>
      <w:ind w:left="904" w:right="1932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16"/>
      <w:ind w:left="1443" w:hanging="364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line="234" w:lineRule="exact"/>
      <w:ind w:left="26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4" Type="http://schemas.openxmlformats.org/officeDocument/2006/relationships/fontTable" Target="fontTable.xml"/><Relationship Id="rId93" Type="http://schemas.openxmlformats.org/officeDocument/2006/relationships/numbering" Target="numbering.xml"/><Relationship Id="rId92" Type="http://schemas.openxmlformats.org/officeDocument/2006/relationships/customXml" Target="../customXml/item1.xml"/><Relationship Id="rId91" Type="http://schemas.openxmlformats.org/officeDocument/2006/relationships/image" Target="media/image86.jpeg"/><Relationship Id="rId90" Type="http://schemas.openxmlformats.org/officeDocument/2006/relationships/image" Target="media/image85.jpeg"/><Relationship Id="rId9" Type="http://schemas.openxmlformats.org/officeDocument/2006/relationships/image" Target="media/image4.jpeg"/><Relationship Id="rId89" Type="http://schemas.openxmlformats.org/officeDocument/2006/relationships/image" Target="media/image84.jpeg"/><Relationship Id="rId88" Type="http://schemas.openxmlformats.org/officeDocument/2006/relationships/image" Target="media/image83.jpeg"/><Relationship Id="rId87" Type="http://schemas.openxmlformats.org/officeDocument/2006/relationships/image" Target="media/image82.jpeg"/><Relationship Id="rId86" Type="http://schemas.openxmlformats.org/officeDocument/2006/relationships/image" Target="media/image81.jpeg"/><Relationship Id="rId85" Type="http://schemas.openxmlformats.org/officeDocument/2006/relationships/image" Target="media/image80.png"/><Relationship Id="rId84" Type="http://schemas.openxmlformats.org/officeDocument/2006/relationships/image" Target="media/image79.jpe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jpeg"/><Relationship Id="rId8" Type="http://schemas.openxmlformats.org/officeDocument/2006/relationships/image" Target="media/image3.jpe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jpe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jpeg"/><Relationship Id="rId71" Type="http://schemas.openxmlformats.org/officeDocument/2006/relationships/image" Target="media/image66.jpe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jpe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jpe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jpeg"/><Relationship Id="rId61" Type="http://schemas.openxmlformats.org/officeDocument/2006/relationships/image" Target="media/image56.jpe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jpeg"/><Relationship Id="rId56" Type="http://schemas.openxmlformats.org/officeDocument/2006/relationships/image" Target="media/image51.jpe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jpe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jpe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191</Pages>
  <Words>169</Words>
  <Characters>1046</Characters>
  <TotalTime>4</TotalTime>
  <ScaleCrop>false</ScaleCrop>
  <LinksUpToDate>false</LinksUpToDate>
  <CharactersWithSpaces>1164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2026-05-05T13:40:00Z</dcterms:created>
  <dc:creator>Tejas</dc:creator>
  <cp:lastModifiedBy>tejaswani reddy</cp:lastModifiedBy>
  <dcterms:modified xsi:type="dcterms:W3CDTF">2026-05-05T17:12:38Z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2026-05-05T00:00:00Z</vt:filetime>
  </property>
  <property fmtid="{D5CDD505-2E9C-101B-9397-08002B2CF9AE}" pid="5" name="Producer">
    <vt:lpwstr>www.ilovepdf.com</vt:lpwstr>
  </property>
  <property fmtid="{D5CDD505-2E9C-101B-9397-08002B2CF9AE}" pid="6" name="KSOTemplateDocerSaveRecord">
    <vt:lpwstr>eyJoZGlkIjoiNTc4MDA0YjA5OGMzODVhOTlkYzEwOTZiOTFmMWYyZjciLCJ1c2VySWQiOiI1Njc1NjA4MDY3MDcifQ==</vt:lpwstr>
  </property>
  <property fmtid="{D5CDD505-2E9C-101B-9397-08002B2CF9AE}" pid="7" name="KSOProductBuildVer">
    <vt:lpwstr>1033-12.1.0.25862</vt:lpwstr>
  </property>
  <property fmtid="{D5CDD505-2E9C-101B-9397-08002B2CF9AE}" pid="8" name="ICV">
    <vt:lpwstr>597711FE51934BC49AA283DCF7EE9033_13</vt:lpwstr>
  </property>
</Properties>
</file>